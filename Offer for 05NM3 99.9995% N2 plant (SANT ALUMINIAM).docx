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2BFFE">
      <w:pPr>
        <w:pStyle w:val="11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010D2A8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 xml:space="preserve">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3CFE23D6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3C6FA248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8C8C217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w:pict>
          <v:line id="_x0000_s1026" o:spid="_x0000_s1026" o:spt="20" style="position:absolute;left:0pt;margin-left:0pt;margin-top:13.9pt;height:0pt;width:590.4pt;mso-position-horizontal-relative:page;z-index:251660288;mso-width-relative:page;mso-height-relative:page;" stroked="t" coordsize="21600,21600">
            <v:path arrowok="t"/>
            <v:fill focussize="0,0"/>
            <v:stroke weight="0.96pt" color="#FF0000"/>
            <v:imagedata o:title=""/>
            <o:lock v:ext="edit"/>
          </v:line>
        </w:pic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415384ED">
      <w:pPr>
        <w:pStyle w:val="7"/>
        <w:rPr>
          <w:b/>
          <w:sz w:val="20"/>
        </w:rPr>
      </w:pPr>
    </w:p>
    <w:p w14:paraId="7BA59CD5">
      <w:pPr>
        <w:pStyle w:val="7"/>
        <w:spacing w:before="1"/>
        <w:rPr>
          <w:b/>
          <w:sz w:val="22"/>
        </w:rPr>
      </w:pPr>
    </w:p>
    <w:p w14:paraId="7C13F7ED">
      <w:pPr>
        <w:pStyle w:val="3"/>
        <w:spacing w:before="100"/>
        <w:ind w:left="2759" w:right="181" w:firstLine="2856" w:firstLineChars="0"/>
        <w:jc w:val="both"/>
      </w:pPr>
      <w:r>
        <w:rPr>
          <w:rFonts w:hint="default"/>
          <w:spacing w:val="-2"/>
          <w:lang w:val="en-US"/>
        </w:rPr>
        <w:t>RE-</w:t>
      </w:r>
      <w:r>
        <w:rPr>
          <w:spacing w:val="-2"/>
        </w:rPr>
        <w:t>PROPOSAL</w:t>
      </w:r>
    </w:p>
    <w:p w14:paraId="6D1B3986">
      <w:pPr>
        <w:pStyle w:val="7"/>
        <w:rPr>
          <w:b/>
          <w:sz w:val="24"/>
        </w:rPr>
      </w:pPr>
    </w:p>
    <w:p w14:paraId="3DCF4745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QTN/APC/</w:t>
      </w:r>
      <w:r>
        <w:rPr>
          <w:rFonts w:hint="default"/>
          <w:b/>
          <w:sz w:val="24"/>
          <w:lang w:val="en-US"/>
        </w:rPr>
        <w:t>SAPL</w:t>
      </w:r>
      <w:r>
        <w:rPr>
          <w:b/>
          <w:sz w:val="24"/>
        </w:rPr>
        <w:t>/2</w:t>
      </w:r>
      <w:r>
        <w:rPr>
          <w:rFonts w:hint="default"/>
          <w:b/>
          <w:sz w:val="24"/>
          <w:lang w:val="en-US"/>
        </w:rPr>
        <w:t>6</w:t>
      </w:r>
      <w:r>
        <w:rPr>
          <w:b/>
          <w:sz w:val="24"/>
        </w:rPr>
        <w:t>-2</w:t>
      </w:r>
      <w:r>
        <w:rPr>
          <w:rFonts w:hint="default"/>
          <w:b/>
          <w:sz w:val="24"/>
          <w:lang w:val="en-US"/>
        </w:rPr>
        <w:t>7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/</w:t>
      </w:r>
      <w:r>
        <w:rPr>
          <w:rFonts w:hint="default"/>
          <w:b/>
          <w:spacing w:val="-5"/>
          <w:sz w:val="24"/>
          <w:lang w:val="en-US"/>
        </w:rPr>
        <w:t>305</w:t>
      </w:r>
      <w:r>
        <w:rPr>
          <w:b/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/>
          <w:spacing w:val="-6"/>
          <w:sz w:val="24"/>
          <w:lang w:val="en-US"/>
        </w:rPr>
        <w:t>04.09.2026</w:t>
      </w:r>
    </w:p>
    <w:p w14:paraId="2B5E86D9">
      <w:pPr>
        <w:pStyle w:val="7"/>
        <w:rPr>
          <w:sz w:val="24"/>
        </w:rPr>
      </w:pPr>
    </w:p>
    <w:p w14:paraId="06AB62C0">
      <w:pPr>
        <w:spacing w:before="0"/>
        <w:ind w:left="143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28E901EB">
      <w:pPr>
        <w:pStyle w:val="7"/>
        <w:rPr>
          <w:b/>
          <w:sz w:val="24"/>
        </w:rPr>
      </w:pPr>
    </w:p>
    <w:p w14:paraId="218EEC55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>M/s</w:t>
      </w:r>
      <w:r>
        <w:rPr>
          <w:rFonts w:hint="default"/>
          <w:b/>
          <w:sz w:val="24"/>
          <w:lang w:val="en-US"/>
        </w:rPr>
        <w:t xml:space="preserve"> SANT ALUMINIUM PVT.LTD.</w:t>
      </w:r>
    </w:p>
    <w:p w14:paraId="463C2BE6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/>
        </w:rPr>
      </w:pPr>
      <w:r>
        <w:rPr>
          <w:rFonts w:hint="default"/>
          <w:b/>
          <w:sz w:val="24"/>
          <w:lang w:val="en-US"/>
        </w:rPr>
        <w:t>UNIT-1E-340&amp;343,RIICO,INDUSTRIAL AREA</w:t>
      </w:r>
    </w:p>
    <w:p w14:paraId="66BB4D1D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/>
          <w:b/>
          <w:sz w:val="24"/>
          <w:lang w:val="en-US"/>
        </w:rPr>
      </w:pPr>
      <w:r>
        <w:rPr>
          <w:rFonts w:hint="default"/>
          <w:b/>
          <w:sz w:val="24"/>
          <w:lang w:val="en-US"/>
        </w:rPr>
        <w:t>KHIRTHAL,BHIWADI PHASE-1-301019</w:t>
      </w:r>
    </w:p>
    <w:p w14:paraId="361839A4">
      <w:pPr>
        <w:spacing w:before="0"/>
        <w:ind w:right="0"/>
        <w:jc w:val="left"/>
        <w:rPr>
          <w:rFonts w:hint="default"/>
          <w:b/>
          <w:bCs/>
          <w:spacing w:val="-2"/>
          <w:sz w:val="24"/>
          <w:lang w:val="en-US"/>
        </w:rPr>
      </w:pPr>
      <w:r>
        <w:rPr>
          <w:rFonts w:hint="default"/>
          <w:b/>
          <w:bCs/>
          <w:spacing w:val="-2"/>
          <w:sz w:val="24"/>
          <w:lang w:val="en-US"/>
        </w:rPr>
        <w:t xml:space="preserve"> </w:t>
      </w:r>
    </w:p>
    <w:p w14:paraId="0F83634A">
      <w:pPr>
        <w:pStyle w:val="7"/>
      </w:pPr>
    </w:p>
    <w:p w14:paraId="2948B205">
      <w:pPr>
        <w:pStyle w:val="4"/>
      </w:pPr>
      <w:r>
        <w:t>Reg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t>NM3/hr.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-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999</w:t>
      </w:r>
      <w:r>
        <w:t>%</w:t>
      </w:r>
      <w:r>
        <w:rPr>
          <w:spacing w:val="-2"/>
        </w:rPr>
        <w:t xml:space="preserve"> Offer.</w:t>
      </w:r>
    </w:p>
    <w:p w14:paraId="279E29D2">
      <w:pPr>
        <w:pStyle w:val="7"/>
        <w:ind w:left="1439" w:right="982"/>
      </w:pPr>
      <w:r>
        <w:t xml:space="preserve">We refer to the discussions had with </w:t>
      </w:r>
      <w:r>
        <w:rPr>
          <w:sz w:val="24"/>
        </w:rPr>
        <w:t>Mr.</w:t>
      </w:r>
      <w:r>
        <w:rPr>
          <w:rFonts w:hint="default"/>
          <w:sz w:val="24"/>
          <w:lang w:val="en-US"/>
        </w:rPr>
        <w:t xml:space="preserve">Gurmeet Singh Takkar(vice President) </w:t>
      </w:r>
      <w:r>
        <w:t>regarding your Requirement of an on-site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purity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alibri" w:hAnsi="Calibri" w:eastAsia="SimSun" w:cs="Calibri"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sealed quench furnaces</w:t>
      </w:r>
      <w:r>
        <w:t>. We take pleasure in submitting you our Offer as under:</w:t>
      </w:r>
    </w:p>
    <w:p w14:paraId="11740DEC">
      <w:pPr>
        <w:pStyle w:val="7"/>
        <w:spacing w:before="1" w:line="480" w:lineRule="auto"/>
        <w:ind w:left="1439" w:right="3395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specializing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rFonts w:hint="default"/>
          <w:lang w:val="en-US"/>
        </w:rPr>
        <w:t>,</w:t>
      </w:r>
      <w:r>
        <w:t xml:space="preserve"> Manufacture and turnkey supply of</w:t>
      </w:r>
    </w:p>
    <w:p w14:paraId="135EE70A">
      <w:pPr>
        <w:pStyle w:val="7"/>
        <w:spacing w:before="1" w:line="480" w:lineRule="auto"/>
        <w:ind w:left="1439" w:right="3395"/>
        <w:rPr>
          <w:spacing w:val="-2"/>
          <w:sz w:val="23"/>
        </w:rPr>
      </w:pPr>
      <w:r>
        <w:rPr>
          <w:sz w:val="23"/>
        </w:rPr>
        <w:t>On-</w:t>
      </w:r>
      <w:r>
        <w:rPr>
          <w:spacing w:val="-1"/>
          <w:sz w:val="23"/>
        </w:rPr>
        <w:t xml:space="preserve"> </w:t>
      </w:r>
      <w:r>
        <w:rPr>
          <w:sz w:val="23"/>
        </w:rPr>
        <w:t>site</w:t>
      </w:r>
      <w:r>
        <w:rPr>
          <w:spacing w:val="-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Systems.</w:t>
      </w:r>
    </w:p>
    <w:p w14:paraId="38BEBD8B">
      <w:pPr>
        <w:pStyle w:val="7"/>
        <w:spacing w:before="1" w:line="480" w:lineRule="auto"/>
        <w:ind w:left="1439" w:right="3395"/>
        <w:rPr>
          <w:sz w:val="23"/>
        </w:rPr>
      </w:pPr>
      <w:r>
        <w:rPr>
          <w:sz w:val="23"/>
        </w:rPr>
        <w:t>Compressed</w:t>
      </w:r>
      <w:r>
        <w:rPr>
          <w:spacing w:val="-2"/>
          <w:sz w:val="23"/>
        </w:rPr>
        <w:t xml:space="preserve"> </w:t>
      </w:r>
      <w:r>
        <w:rPr>
          <w:sz w:val="23"/>
        </w:rPr>
        <w:t>Air</w:t>
      </w:r>
      <w:r>
        <w:rPr>
          <w:spacing w:val="-6"/>
          <w:sz w:val="23"/>
        </w:rPr>
        <w:t xml:space="preserve"> </w:t>
      </w:r>
      <w:r>
        <w:rPr>
          <w:sz w:val="23"/>
        </w:rPr>
        <w:t>Systems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'CAS'.</w:t>
      </w:r>
    </w:p>
    <w:p w14:paraId="3872F90C">
      <w:pPr>
        <w:pStyle w:val="13"/>
        <w:numPr>
          <w:ilvl w:val="0"/>
          <w:numId w:val="1"/>
        </w:numPr>
        <w:tabs>
          <w:tab w:val="left" w:pos="1599"/>
        </w:tabs>
        <w:spacing w:before="1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Gas</w:t>
      </w:r>
      <w:r>
        <w:rPr>
          <w:spacing w:val="-5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Moisture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Analyzers.</w:t>
      </w:r>
    </w:p>
    <w:p w14:paraId="7C256DA4">
      <w:pPr>
        <w:pStyle w:val="13"/>
        <w:numPr>
          <w:ilvl w:val="0"/>
          <w:numId w:val="1"/>
        </w:numPr>
        <w:tabs>
          <w:tab w:val="left" w:pos="1599"/>
        </w:tabs>
        <w:spacing w:before="0" w:after="0" w:line="305" w:lineRule="exact"/>
        <w:ind w:left="1598" w:right="0" w:hanging="160"/>
        <w:jc w:val="left"/>
      </w:pPr>
      <w:r>
        <w:rPr>
          <w:sz w:val="23"/>
        </w:rPr>
        <w:t>Air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</w:t>
      </w:r>
      <w:r>
        <w:rPr>
          <w:sz w:val="23"/>
        </w:rPr>
        <w:t>Storage</w:t>
      </w:r>
      <w:r>
        <w:rPr>
          <w:spacing w:val="-2"/>
          <w:sz w:val="23"/>
        </w:rPr>
        <w:t xml:space="preserve"> Tanks.</w:t>
      </w:r>
    </w:p>
    <w:p w14:paraId="3AE891F6">
      <w:pPr>
        <w:pStyle w:val="7"/>
        <w:ind w:left="1439" w:right="1555"/>
      </w:pPr>
      <w:r>
        <w:t xml:space="preserve">We have more than </w:t>
      </w:r>
      <w:r>
        <w:rPr>
          <w:rFonts w:hint="default"/>
          <w:lang w:val="en-US"/>
        </w:rPr>
        <w:t>20</w:t>
      </w:r>
      <w:r>
        <w:t xml:space="preserve"> years of experience in the subject &amp; about </w:t>
      </w:r>
      <w:r>
        <w:rPr>
          <w:rFonts w:hint="default"/>
          <w:lang w:val="en-US"/>
        </w:rPr>
        <w:t>35</w:t>
      </w:r>
      <w:r>
        <w:t>0 gas plant installations</w:t>
      </w:r>
      <w:r>
        <w:rPr>
          <w:spacing w:val="40"/>
        </w:rPr>
        <w:t xml:space="preserve"> </w:t>
      </w:r>
      <w:r>
        <w:t>within and outside the country. We sincerely work towards increasing 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'On</w:t>
      </w:r>
      <w:r>
        <w:rPr>
          <w:spacing w:val="-1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plant'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constantly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towards Improving designs, operating efficiencies, maintenance friendly design and layouts and</w:t>
      </w:r>
      <w:r>
        <w:rPr>
          <w:spacing w:val="40"/>
        </w:rPr>
        <w:t xml:space="preserve"> </w:t>
      </w:r>
      <w:r>
        <w:t>by introducing new features.</w:t>
      </w:r>
    </w:p>
    <w:p w14:paraId="3B4A2E86">
      <w:pPr>
        <w:pStyle w:val="7"/>
        <w:ind w:left="1439" w:right="1555"/>
      </w:pPr>
    </w:p>
    <w:p w14:paraId="6BE3AFDC">
      <w:pPr>
        <w:pStyle w:val="7"/>
        <w:ind w:left="1439" w:right="1555"/>
      </w:pPr>
    </w:p>
    <w:p w14:paraId="7CF536F2">
      <w:pPr>
        <w:pStyle w:val="7"/>
        <w:ind w:left="1439" w:right="1555"/>
      </w:pPr>
    </w:p>
    <w:p w14:paraId="7DADC00C">
      <w:pPr>
        <w:pStyle w:val="4"/>
      </w:pPr>
      <w:r>
        <w:t>Nitrogen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rPr>
          <w:spacing w:val="-2"/>
        </w:rPr>
        <w:t>Features</w:t>
      </w:r>
    </w:p>
    <w:p w14:paraId="2D0D32A7">
      <w:pPr>
        <w:pStyle w:val="7"/>
        <w:spacing w:before="11"/>
        <w:rPr>
          <w:b/>
          <w:sz w:val="22"/>
        </w:rPr>
      </w:pPr>
    </w:p>
    <w:p w14:paraId="50702A8C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1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site</w:t>
      </w:r>
      <w:r>
        <w:rPr>
          <w:spacing w:val="-5"/>
          <w:sz w:val="23"/>
        </w:rPr>
        <w:t xml:space="preserve"> </w:t>
      </w: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generation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compressed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air.</w:t>
      </w:r>
    </w:p>
    <w:p w14:paraId="2713DB00">
      <w:pPr>
        <w:pStyle w:val="13"/>
        <w:numPr>
          <w:ilvl w:val="1"/>
          <w:numId w:val="1"/>
        </w:numPr>
        <w:tabs>
          <w:tab w:val="left" w:pos="2159"/>
          <w:tab w:val="left" w:pos="2160"/>
          <w:tab w:val="left" w:pos="2204"/>
        </w:tabs>
        <w:spacing w:before="8" w:after="0" w:line="228" w:lineRule="auto"/>
        <w:ind w:left="-16352139" w:right="3077" w:firstLine="16353938"/>
        <w:jc w:val="left"/>
        <w:rPr>
          <w:rFonts w:ascii="Symbol" w:hAnsi="Symbol"/>
          <w:sz w:val="23"/>
        </w:rPr>
      </w:pPr>
      <w:r>
        <w:rPr>
          <w:sz w:val="23"/>
        </w:rPr>
        <w:t>Standby</w:t>
      </w:r>
      <w:r>
        <w:rPr>
          <w:spacing w:val="56"/>
          <w:w w:val="150"/>
          <w:sz w:val="23"/>
        </w:rPr>
        <w:t xml:space="preserve">  </w:t>
      </w:r>
      <w:r>
        <w:rPr>
          <w:sz w:val="23"/>
        </w:rPr>
        <w:t>&amp;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built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in</w:t>
      </w:r>
      <w:r>
        <w:rPr>
          <w:spacing w:val="61"/>
          <w:w w:val="150"/>
          <w:sz w:val="23"/>
        </w:rPr>
        <w:t xml:space="preserve">  </w:t>
      </w:r>
      <w:r>
        <w:rPr>
          <w:sz w:val="23"/>
        </w:rPr>
        <w:t>PSA</w:t>
      </w:r>
      <w:r>
        <w:rPr>
          <w:spacing w:val="57"/>
          <w:w w:val="150"/>
          <w:sz w:val="23"/>
        </w:rPr>
        <w:t xml:space="preserve">  </w:t>
      </w:r>
      <w:r>
        <w:rPr>
          <w:sz w:val="23"/>
        </w:rPr>
        <w:t>Nitrogen</w:t>
      </w:r>
      <w:r>
        <w:rPr>
          <w:spacing w:val="49"/>
          <w:w w:val="150"/>
          <w:sz w:val="23"/>
        </w:rPr>
        <w:t xml:space="preserve"> </w:t>
      </w:r>
      <w:r>
        <w:rPr>
          <w:spacing w:val="1"/>
          <w:w w:val="103"/>
          <w:sz w:val="23"/>
        </w:rPr>
        <w:t>s</w:t>
      </w:r>
      <w:r>
        <w:rPr>
          <w:spacing w:val="-1"/>
          <w:w w:val="103"/>
          <w:sz w:val="23"/>
        </w:rPr>
        <w:t>y</w:t>
      </w:r>
      <w:r>
        <w:rPr>
          <w:spacing w:val="1"/>
          <w:w w:val="103"/>
          <w:sz w:val="23"/>
        </w:rPr>
        <w:t>s</w:t>
      </w:r>
      <w:r>
        <w:rPr>
          <w:spacing w:val="-3"/>
          <w:w w:val="103"/>
          <w:sz w:val="23"/>
        </w:rPr>
        <w:t>t</w:t>
      </w:r>
      <w:r>
        <w:rPr>
          <w:spacing w:val="1"/>
          <w:w w:val="103"/>
          <w:sz w:val="23"/>
        </w:rPr>
        <w:t>e</w:t>
      </w:r>
      <w:r>
        <w:rPr>
          <w:rFonts w:hint="default"/>
          <w:spacing w:val="1"/>
          <w:w w:val="103"/>
          <w:sz w:val="23"/>
          <w:lang w:val="en-US"/>
        </w:rPr>
        <w:t xml:space="preserve">m.       </w:t>
      </w:r>
    </w:p>
    <w:p w14:paraId="543B920B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Flow</w:t>
      </w:r>
      <w:r>
        <w:rPr>
          <w:spacing w:val="-4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rFonts w:hint="default"/>
          <w:sz w:val="23"/>
          <w:lang w:val="en-US"/>
        </w:rPr>
        <w:t>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Line.</w:t>
      </w:r>
    </w:p>
    <w:p w14:paraId="40BEAA32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piped,</w:t>
      </w:r>
      <w:r>
        <w:rPr>
          <w:spacing w:val="-3"/>
          <w:sz w:val="23"/>
        </w:rPr>
        <w:t xml:space="preserve"> </w:t>
      </w:r>
      <w:r>
        <w:rPr>
          <w:sz w:val="23"/>
        </w:rPr>
        <w:t>cabled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painted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plant.</w:t>
      </w:r>
    </w:p>
    <w:p w14:paraId="6DD1372D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Maintenance</w:t>
      </w:r>
      <w:r>
        <w:rPr>
          <w:spacing w:val="-7"/>
          <w:sz w:val="23"/>
        </w:rPr>
        <w:t xml:space="preserve"> </w:t>
      </w:r>
      <w:r>
        <w:rPr>
          <w:sz w:val="23"/>
        </w:rPr>
        <w:t>friendly,</w:t>
      </w:r>
      <w:r>
        <w:rPr>
          <w:strike w:val="0"/>
          <w:dstrike w:val="0"/>
          <w:spacing w:val="-1"/>
          <w:sz w:val="23"/>
        </w:rPr>
        <w:t xml:space="preserve"> </w:t>
      </w:r>
      <w:r>
        <w:rPr>
          <w:strike w:val="0"/>
          <w:dstrike w:val="0"/>
          <w:sz w:val="23"/>
        </w:rPr>
        <w:t>compact</w:t>
      </w:r>
      <w:r>
        <w:rPr>
          <w:strike w:val="0"/>
          <w:dstrike w:val="0"/>
          <w:spacing w:val="-2"/>
          <w:sz w:val="23"/>
        </w:rPr>
        <w:t xml:space="preserve"> </w:t>
      </w:r>
      <w:r>
        <w:rPr>
          <w:strike w:val="0"/>
          <w:dstrike w:val="0"/>
          <w:sz w:val="23"/>
        </w:rPr>
        <w:t>gas</w:t>
      </w:r>
      <w:r>
        <w:rPr>
          <w:spacing w:val="-2"/>
          <w:sz w:val="23"/>
        </w:rPr>
        <w:t xml:space="preserve"> plant.</w:t>
      </w:r>
    </w:p>
    <w:p w14:paraId="4C5F61AE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96" w:right="1394" w:hanging="396"/>
        <w:jc w:val="left"/>
        <w:rPr>
          <w:rFonts w:ascii="Symbol" w:hAnsi="Symbol"/>
          <w:sz w:val="23"/>
        </w:rPr>
      </w:pPr>
      <w:r>
        <w:rPr>
          <w:sz w:val="23"/>
        </w:rPr>
        <w:t>Superior</w:t>
      </w:r>
      <w:r>
        <w:rPr>
          <w:spacing w:val="-4"/>
          <w:sz w:val="23"/>
        </w:rPr>
        <w:t xml:space="preserve"> </w:t>
      </w:r>
      <w:r>
        <w:rPr>
          <w:sz w:val="23"/>
        </w:rPr>
        <w:t>components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enhanced</w:t>
      </w:r>
      <w:r>
        <w:rPr>
          <w:spacing w:val="-7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longer</w:t>
      </w:r>
      <w:r>
        <w:rPr>
          <w:spacing w:val="-7"/>
          <w:sz w:val="23"/>
        </w:rPr>
        <w:t xml:space="preserve"> </w:t>
      </w:r>
      <w:r>
        <w:rPr>
          <w:sz w:val="23"/>
        </w:rPr>
        <w:t>period of time.</w:t>
      </w:r>
    </w:p>
    <w:p w14:paraId="74917409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Control</w:t>
      </w:r>
      <w:r>
        <w:rPr>
          <w:spacing w:val="-5"/>
          <w:sz w:val="23"/>
        </w:rPr>
        <w:t xml:space="preserve"> </w:t>
      </w:r>
      <w:r>
        <w:rPr>
          <w:sz w:val="23"/>
        </w:rPr>
        <w:t>Panel</w:t>
      </w:r>
      <w:r>
        <w:rPr>
          <w:spacing w:val="-4"/>
          <w:sz w:val="23"/>
        </w:rPr>
        <w:t xml:space="preserve"> </w:t>
      </w:r>
      <w:r>
        <w:rPr>
          <w:sz w:val="23"/>
        </w:rPr>
        <w:t>PLC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feature.</w:t>
      </w:r>
    </w:p>
    <w:p w14:paraId="6DEE1017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799" w:leftChars="0" w:right="0" w:rightChars="0"/>
        <w:jc w:val="left"/>
        <w:rPr>
          <w:rFonts w:ascii="Symbol" w:hAnsi="Symbol"/>
          <w:sz w:val="23"/>
        </w:rPr>
      </w:pPr>
    </w:p>
    <w:p w14:paraId="37462C71">
      <w:pPr>
        <w:pStyle w:val="4"/>
        <w:spacing w:before="79" w:line="305" w:lineRule="exact"/>
      </w:pP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2"/>
        </w:rPr>
        <w:t>Purity</w:t>
      </w:r>
    </w:p>
    <w:p w14:paraId="61256C5C">
      <w:pPr>
        <w:pStyle w:val="7"/>
        <w:spacing w:line="305" w:lineRule="exact"/>
        <w:ind w:left="1439"/>
        <w:rPr>
          <w:spacing w:val="-4"/>
        </w:rPr>
      </w:pPr>
      <w:r>
        <w:t>As</w:t>
      </w:r>
      <w:r>
        <w:rPr>
          <w:spacing w:val="-4"/>
        </w:rPr>
        <w:t xml:space="preserve"> </w:t>
      </w:r>
      <w:r>
        <w:t>discussed,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quoting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 for</w:t>
      </w:r>
      <w:r>
        <w:rPr>
          <w:spacing w:val="-4"/>
        </w:rPr>
        <w:t xml:space="preserve"> 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999</w:t>
      </w:r>
      <w:r>
        <w:t>%</w:t>
      </w:r>
      <w:r>
        <w:rPr>
          <w:spacing w:val="-3"/>
        </w:rPr>
        <w:t xml:space="preserve"> </w:t>
      </w:r>
      <w:r>
        <w:t>pure</w:t>
      </w:r>
      <w:r>
        <w:rPr>
          <w:spacing w:val="3"/>
        </w:rPr>
        <w:t xml:space="preserve"> </w:t>
      </w:r>
      <w:r>
        <w:t>nitrogen</w:t>
      </w:r>
      <w:r>
        <w:rPr>
          <w:spacing w:val="-4"/>
        </w:rPr>
        <w:t xml:space="preserve"> gas.</w:t>
      </w:r>
    </w:p>
    <w:p w14:paraId="57272F39">
      <w:pPr>
        <w:pStyle w:val="7"/>
        <w:spacing w:line="305" w:lineRule="exact"/>
        <w:ind w:left="1439"/>
        <w:rPr>
          <w:spacing w:val="-4"/>
        </w:rPr>
      </w:pPr>
    </w:p>
    <w:p w14:paraId="26BBEACD">
      <w:pPr>
        <w:pStyle w:val="4"/>
        <w:spacing w:line="305" w:lineRule="exact"/>
      </w:pPr>
      <w:r>
        <w:t>Gas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Capacity</w:t>
      </w:r>
    </w:p>
    <w:p w14:paraId="0ADA0224">
      <w:pPr>
        <w:pStyle w:val="7"/>
        <w:ind w:left="1439" w:right="2018"/>
        <w:rPr>
          <w:highlight w:val="none"/>
        </w:rPr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05</w:t>
      </w:r>
      <w:r>
        <w:rPr>
          <w:spacing w:val="-4"/>
        </w:rPr>
        <w:t xml:space="preserve"> </w:t>
      </w:r>
      <w:r>
        <w:t>NM3/hr.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Nitrogen. Flow of </w:t>
      </w:r>
      <w:r>
        <w:rPr>
          <w:rFonts w:hint="default"/>
          <w:lang w:val="en-US"/>
        </w:rPr>
        <w:t>05</w:t>
      </w:r>
      <w:r>
        <w:t xml:space="preserve">Nm3/hr and Maximum Pressure </w:t>
      </w:r>
      <w:r>
        <w:rPr>
          <w:highlight w:val="none"/>
        </w:rPr>
        <w:t>5.5Kg/cm2 Surge Tank.</w:t>
      </w:r>
    </w:p>
    <w:p w14:paraId="71302764">
      <w:pPr>
        <w:pStyle w:val="7"/>
        <w:ind w:left="1439" w:right="2018"/>
        <w:rPr>
          <w:highlight w:val="none"/>
        </w:rPr>
      </w:pPr>
    </w:p>
    <w:p w14:paraId="392EA37D">
      <w:pPr>
        <w:pStyle w:val="4"/>
        <w:spacing w:line="305" w:lineRule="exact"/>
      </w:pPr>
      <w:r>
        <w:t>Fully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4"/>
        </w:rPr>
        <w:t>Plant</w:t>
      </w:r>
    </w:p>
    <w:p w14:paraId="47FC0938">
      <w:pPr>
        <w:pStyle w:val="7"/>
        <w:spacing w:line="305" w:lineRule="exact"/>
        <w:ind w:left="1439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a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plant shall</w:t>
      </w:r>
      <w:r>
        <w:rPr>
          <w:spacing w:val="-1"/>
        </w:rPr>
        <w:t xml:space="preserve"> </w:t>
      </w:r>
      <w:r>
        <w:rPr>
          <w:spacing w:val="-4"/>
        </w:rPr>
        <w:t>keep</w:t>
      </w:r>
    </w:p>
    <w:p w14:paraId="23B7FED9">
      <w:pPr>
        <w:pStyle w:val="7"/>
        <w:spacing w:before="1"/>
        <w:ind w:left="1439" w:right="621"/>
        <w:rPr>
          <w:sz w:val="11"/>
        </w:rPr>
      </w:pPr>
      <w:r>
        <w:t>Switching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High N2 Plant Stop.</w:t>
      </w:r>
    </w:p>
    <w:p w14:paraId="263EF669">
      <w:pPr>
        <w:pStyle w:val="4"/>
        <w:spacing w:before="100"/>
        <w:ind w:left="2759" w:right="3262"/>
        <w:jc w:val="center"/>
      </w:pPr>
      <w:r>
        <w:t>Our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16175ADD">
      <w:pPr>
        <w:pStyle w:val="7"/>
        <w:spacing w:before="101"/>
        <w:ind w:left="1439"/>
        <w:rPr>
          <w:spacing w:val="-2"/>
        </w:rPr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Annexure:</w:t>
      </w:r>
    </w:p>
    <w:p w14:paraId="529904BA">
      <w:pPr>
        <w:pStyle w:val="7"/>
        <w:spacing w:before="101"/>
        <w:ind w:left="1439"/>
        <w:rPr>
          <w:sz w:val="23"/>
        </w:rPr>
      </w:pPr>
      <w:r>
        <w:rPr>
          <w:b/>
          <w:sz w:val="23"/>
        </w:rPr>
        <w:t>Annexure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Technical</w:t>
      </w:r>
      <w:r>
        <w:rPr>
          <w:spacing w:val="-7"/>
          <w:sz w:val="23"/>
        </w:rPr>
        <w:t xml:space="preserve"> </w:t>
      </w:r>
      <w:r>
        <w:rPr>
          <w:sz w:val="23"/>
        </w:rPr>
        <w:t>offer.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Annexure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Commercial</w:t>
      </w:r>
      <w:r>
        <w:rPr>
          <w:spacing w:val="-5"/>
          <w:sz w:val="23"/>
        </w:rPr>
        <w:t xml:space="preserve"> </w:t>
      </w:r>
      <w:r>
        <w:rPr>
          <w:sz w:val="23"/>
        </w:rPr>
        <w:t>offer Thanking you and looking forward for your response.</w:t>
      </w:r>
    </w:p>
    <w:p w14:paraId="3EBDEE1B">
      <w:pPr>
        <w:pStyle w:val="7"/>
        <w:ind w:left="1439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faithfully,</w:t>
      </w:r>
    </w:p>
    <w:p w14:paraId="63A5FC0F">
      <w:pPr>
        <w:pStyle w:val="7"/>
        <w:spacing w:before="2"/>
      </w:pPr>
    </w:p>
    <w:p w14:paraId="4C911F71">
      <w:pPr>
        <w:pStyle w:val="3"/>
        <w:spacing w:line="319" w:lineRule="exact"/>
        <w:rPr>
          <w:rFonts w:hint="default"/>
          <w:lang w:val="en-US"/>
        </w:rPr>
      </w:pPr>
      <w:r>
        <w:rPr>
          <w:sz w:val="23"/>
        </w:rPr>
        <w:t>Client:</w:t>
      </w:r>
      <w:r>
        <w:rPr>
          <w:spacing w:val="-3"/>
          <w:sz w:val="23"/>
        </w:rPr>
        <w:t xml:space="preserve"> </w:t>
      </w:r>
      <w:r>
        <w:t>M/S.</w:t>
      </w:r>
      <w:r>
        <w:rPr>
          <w:spacing w:val="-4"/>
        </w:rPr>
        <w:t xml:space="preserve"> </w:t>
      </w:r>
      <w:r>
        <w:rPr>
          <w:rFonts w:hint="default"/>
          <w:b w:val="0"/>
          <w:bCs w:val="0"/>
          <w:sz w:val="24"/>
          <w:lang w:val="en-US"/>
        </w:rPr>
        <w:t>SANT ALUMINIUM PVT.LTD.</w:t>
      </w:r>
    </w:p>
    <w:p w14:paraId="342AF11B">
      <w:pPr>
        <w:spacing w:before="0" w:line="305" w:lineRule="exact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</w:t>
      </w:r>
      <w:r>
        <w:rPr>
          <w:spacing w:val="-1"/>
          <w:sz w:val="23"/>
        </w:rPr>
        <w:t xml:space="preserve"> </w:t>
      </w:r>
      <w:r>
        <w:rPr>
          <w:rFonts w:hint="default"/>
          <w:spacing w:val="-1"/>
          <w:sz w:val="23"/>
          <w:lang w:val="en-US"/>
        </w:rPr>
        <w:t>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Generator.</w:t>
      </w:r>
    </w:p>
    <w:p w14:paraId="47339307">
      <w:pPr>
        <w:pStyle w:val="7"/>
      </w:pPr>
    </w:p>
    <w:p w14:paraId="12254B7A">
      <w:pPr>
        <w:pStyle w:val="4"/>
        <w:ind w:right="6654"/>
      </w:pPr>
      <w:r>
        <w:t>Technical</w:t>
      </w:r>
      <w:r>
        <w:rPr>
          <w:spacing w:val="-16"/>
        </w:rPr>
        <w:t xml:space="preserve"> </w:t>
      </w:r>
      <w:r>
        <w:t xml:space="preserve">Specifications </w:t>
      </w:r>
      <w:r>
        <w:rPr>
          <w:spacing w:val="-2"/>
        </w:rPr>
        <w:t>Alternate</w:t>
      </w:r>
    </w:p>
    <w:p w14:paraId="6ECC7B31">
      <w:pPr>
        <w:pStyle w:val="7"/>
        <w:ind w:left="1439" w:right="6654"/>
        <w:rPr>
          <w:rFonts w:hint="default"/>
          <w:lang w:val="en-US"/>
        </w:rPr>
      </w:pPr>
      <w:r>
        <w:t>Equipment: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N2</w:t>
      </w:r>
      <w:r>
        <w:rPr>
          <w:spacing w:val="-6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Plant Model: '</w:t>
      </w:r>
      <w:r>
        <w:rPr>
          <w:rFonts w:hint="default"/>
          <w:lang w:val="en-US"/>
        </w:rPr>
        <w:t>CMS</w:t>
      </w:r>
      <w:r>
        <w:t xml:space="preserve"> </w:t>
      </w:r>
      <w:r>
        <w:rPr>
          <w:rFonts w:hint="default"/>
          <w:lang w:val="en-US"/>
        </w:rPr>
        <w:t>05/APC</w:t>
      </w:r>
      <w:r>
        <w:t>'</w:t>
      </w:r>
    </w:p>
    <w:p w14:paraId="464E9FE0">
      <w:pPr>
        <w:pStyle w:val="7"/>
        <w:spacing w:line="305" w:lineRule="exact"/>
        <w:ind w:left="1439"/>
      </w:pPr>
      <w:r>
        <w:t>Capacity: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05</w:t>
      </w:r>
      <w:r>
        <w:rPr>
          <w:spacing w:val="-2"/>
        </w:rPr>
        <w:t xml:space="preserve"> NM3/hr.</w:t>
      </w:r>
    </w:p>
    <w:p w14:paraId="49C53A7E">
      <w:pPr>
        <w:pStyle w:val="7"/>
        <w:ind w:left="1439" w:right="6059"/>
      </w:pPr>
      <w:r>
        <w:t>Basis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Continuous Plant Installation: Indoor</w:t>
      </w:r>
    </w:p>
    <w:p w14:paraId="56F8AC16">
      <w:pPr>
        <w:pStyle w:val="7"/>
        <w:ind w:left="1439" w:right="6059"/>
      </w:pPr>
    </w:p>
    <w:p w14:paraId="2D9B3BBD">
      <w:pPr>
        <w:pStyle w:val="7"/>
        <w:spacing w:before="1"/>
      </w:pPr>
    </w:p>
    <w:p w14:paraId="0DEE346D">
      <w:pPr>
        <w:pStyle w:val="4"/>
        <w:spacing w:line="305" w:lineRule="exact"/>
      </w:pPr>
      <w:r>
        <w:t>Product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1A444ADC">
      <w:pPr>
        <w:pStyle w:val="7"/>
        <w:spacing w:line="305" w:lineRule="exact"/>
        <w:ind w:left="1439"/>
      </w:pPr>
      <w:r>
        <w:t>Nitrogen:</w:t>
      </w:r>
      <w:r>
        <w:rPr>
          <w:spacing w:val="-2"/>
        </w:rPr>
        <w:t xml:space="preserve"> </w:t>
      </w:r>
      <w:r>
        <w:rPr>
          <w:spacing w:val="-2"/>
          <w:highlight w:val="none"/>
        </w:rPr>
        <w:t>99.</w:t>
      </w:r>
      <w:r>
        <w:rPr>
          <w:rFonts w:hint="default"/>
          <w:spacing w:val="-2"/>
          <w:highlight w:val="none"/>
          <w:lang w:val="en-US"/>
        </w:rPr>
        <w:t>999</w:t>
      </w:r>
      <w:r>
        <w:rPr>
          <w:spacing w:val="-2"/>
        </w:rPr>
        <w:t>%</w:t>
      </w:r>
    </w:p>
    <w:p w14:paraId="3D0E5FD4">
      <w:pPr>
        <w:pStyle w:val="7"/>
        <w:spacing w:before="1"/>
        <w:ind w:left="1439" w:right="8244"/>
      </w:pPr>
      <w:r>
        <w:t xml:space="preserve">Oxygen: </w:t>
      </w:r>
      <w:r>
        <w:rPr>
          <w:rFonts w:hint="default"/>
          <w:lang w:val="en-US"/>
        </w:rPr>
        <w:t>0</w:t>
      </w:r>
      <w:r>
        <w:t>0.</w:t>
      </w:r>
      <w:r>
        <w:rPr>
          <w:rFonts w:hint="default"/>
          <w:lang w:val="en-US"/>
        </w:rPr>
        <w:t>00</w:t>
      </w:r>
      <w:r>
        <w:t xml:space="preserve">1% </w:t>
      </w:r>
    </w:p>
    <w:p w14:paraId="31C55873">
      <w:pPr>
        <w:pStyle w:val="7"/>
        <w:spacing w:before="1"/>
        <w:ind w:left="1439" w:right="8244"/>
      </w:pPr>
      <w:r>
        <w:t>Oil: Nil</w:t>
      </w:r>
    </w:p>
    <w:p w14:paraId="1C9DC22C">
      <w:pPr>
        <w:pStyle w:val="7"/>
        <w:ind w:left="1439" w:right="5081"/>
      </w:pPr>
      <w:r>
        <w:t>N2</w:t>
      </w:r>
      <w:r>
        <w:rPr>
          <w:spacing w:val="-7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pressure:</w:t>
      </w:r>
      <w:r>
        <w:rPr>
          <w:spacing w:val="-4"/>
        </w:rPr>
        <w:t xml:space="preserve"> </w:t>
      </w:r>
      <w:r>
        <w:t>5.5</w:t>
      </w:r>
      <w:r>
        <w:rPr>
          <w:spacing w:val="-10"/>
        </w:rPr>
        <w:t xml:space="preserve"> </w:t>
      </w:r>
      <w:r>
        <w:t>KG/cm2 Temperature: Ambient</w:t>
      </w:r>
    </w:p>
    <w:p w14:paraId="35841D16">
      <w:pPr>
        <w:pStyle w:val="4"/>
        <w:spacing w:before="79"/>
      </w:pPr>
      <w:r>
        <w:t>Flow: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rPr>
          <w:spacing w:val="1"/>
        </w:rPr>
        <w:t xml:space="preserve"> </w:t>
      </w:r>
      <w:r>
        <w:rPr>
          <w:spacing w:val="-2"/>
        </w:rPr>
        <w:t>NM3/hr.</w:t>
      </w:r>
    </w:p>
    <w:p w14:paraId="46438EE6">
      <w:pPr>
        <w:pStyle w:val="7"/>
        <w:spacing w:before="11"/>
        <w:rPr>
          <w:b/>
          <w:sz w:val="22"/>
        </w:rPr>
      </w:pPr>
    </w:p>
    <w:p w14:paraId="2E18F647">
      <w:pPr>
        <w:spacing w:before="0"/>
        <w:ind w:left="1439" w:right="0" w:firstLine="0"/>
        <w:jc w:val="left"/>
        <w:rPr>
          <w:b/>
          <w:spacing w:val="-2"/>
          <w:sz w:val="23"/>
        </w:rPr>
      </w:pPr>
      <w:r>
        <w:rPr>
          <w:b/>
          <w:sz w:val="23"/>
        </w:rPr>
        <w:t>Screw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</w:p>
    <w:p w14:paraId="230C6823">
      <w:pPr>
        <w:spacing w:before="0"/>
        <w:ind w:left="1439" w:right="0" w:firstLine="0"/>
        <w:jc w:val="left"/>
        <w:rPr>
          <w:b/>
          <w:spacing w:val="-2"/>
          <w:sz w:val="23"/>
        </w:rPr>
      </w:pPr>
    </w:p>
    <w:p w14:paraId="36C01071">
      <w:pPr>
        <w:pStyle w:val="7"/>
        <w:spacing w:before="1"/>
        <w:ind w:left="1439" w:right="1692"/>
      </w:pPr>
      <w:r>
        <w:t>We have</w:t>
      </w:r>
      <w:r>
        <w:rPr>
          <w:spacing w:val="-1"/>
        </w:rPr>
        <w:t xml:space="preserve"> </w:t>
      </w:r>
      <w:r>
        <w:t>considered supplying a screw type, air cooled air</w:t>
      </w:r>
      <w:r>
        <w:rPr>
          <w:spacing w:val="-2"/>
        </w:rPr>
        <w:t xml:space="preserve"> </w:t>
      </w:r>
      <w:r>
        <w:t>compressor along with An</w:t>
      </w:r>
      <w:r>
        <w:rPr>
          <w:spacing w:val="-6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receiver.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compressor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offered on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basis. For efficient purification of compressed air</w:t>
      </w:r>
      <w:r>
        <w:rPr>
          <w:rFonts w:hint="default"/>
          <w:lang w:val="en-US"/>
        </w:rPr>
        <w:t>.</w:t>
      </w:r>
    </w:p>
    <w:p w14:paraId="33333CEA">
      <w:pPr>
        <w:pStyle w:val="7"/>
        <w:spacing w:before="12"/>
        <w:rPr>
          <w:sz w:val="22"/>
        </w:rPr>
      </w:pPr>
    </w:p>
    <w:p w14:paraId="753FE048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1092C29">
      <w:pPr>
        <w:pStyle w:val="7"/>
        <w:spacing w:before="1"/>
        <w:ind w:left="1439"/>
        <w:jc w:val="both"/>
        <w:rPr>
          <w:rFonts w:hint="default"/>
          <w:lang w:val="en-US"/>
        </w:rPr>
      </w:pPr>
      <w:r>
        <w:t>Oil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-</w:t>
      </w:r>
      <w:r>
        <w:rPr>
          <w:rFonts w:hint="default"/>
          <w:lang w:val="en-US"/>
        </w:rPr>
        <w:t xml:space="preserve">Activated </w:t>
      </w:r>
      <w:r>
        <w:rPr>
          <w:rFonts w:hint="default"/>
          <w:spacing w:val="-2"/>
          <w:lang w:val="en-US"/>
        </w:rPr>
        <w:t>Carbon</w:t>
      </w:r>
    </w:p>
    <w:p w14:paraId="20F792C4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9D3FA3F">
      <w:pPr>
        <w:pStyle w:val="7"/>
        <w:spacing w:before="2"/>
        <w:ind w:left="1439"/>
        <w:jc w:val="both"/>
      </w:pPr>
      <w:r>
        <w:t>Pre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3941ED50">
      <w:pPr>
        <w:spacing w:before="0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AF9F660">
      <w:pPr>
        <w:pStyle w:val="7"/>
        <w:spacing w:before="1"/>
        <w:ind w:left="1439"/>
        <w:jc w:val="both"/>
      </w:pPr>
      <w:r>
        <w:t>After</w:t>
      </w:r>
      <w:r>
        <w:rPr>
          <w:spacing w:val="-2"/>
        </w:rPr>
        <w:t xml:space="preserve"> Filter</w:t>
      </w:r>
    </w:p>
    <w:p w14:paraId="45D26167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2906FCF">
      <w:pPr>
        <w:pStyle w:val="7"/>
        <w:spacing w:before="2"/>
        <w:ind w:left="1439"/>
        <w:jc w:val="both"/>
      </w:pPr>
      <w:r>
        <w:t>Surge</w:t>
      </w:r>
      <w:r>
        <w:rPr>
          <w:spacing w:val="-5"/>
        </w:rPr>
        <w:t xml:space="preserve"> </w:t>
      </w:r>
      <w:r>
        <w:rPr>
          <w:spacing w:val="-4"/>
        </w:rPr>
        <w:t>Tank</w:t>
      </w:r>
    </w:p>
    <w:p w14:paraId="34F281A2">
      <w:pPr>
        <w:spacing w:before="2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798F5519">
      <w:pPr>
        <w:pStyle w:val="7"/>
        <w:spacing w:before="2"/>
        <w:ind w:left="1439"/>
        <w:jc w:val="both"/>
      </w:pPr>
      <w:r>
        <w:t>Dry</w:t>
      </w:r>
      <w:r>
        <w:rPr>
          <w:spacing w:val="1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'CMS' Nitrogen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PSA</w:t>
      </w:r>
      <w:r>
        <w:rPr>
          <w:spacing w:val="-3"/>
        </w:rPr>
        <w:t xml:space="preserve"> </w:t>
      </w:r>
      <w:r>
        <w:rPr>
          <w:spacing w:val="-2"/>
        </w:rPr>
        <w:t>Tower</w:t>
      </w:r>
      <w:r>
        <w:rPr>
          <w:rFonts w:hint="default"/>
          <w:spacing w:val="-2"/>
          <w:lang w:val="en-US"/>
        </w:rPr>
        <w:t xml:space="preserve"> 1 &amp; 2 with Auto Control Valve</w:t>
      </w:r>
      <w:r>
        <w:rPr>
          <w:spacing w:val="-2"/>
        </w:rPr>
        <w:t>,</w:t>
      </w:r>
    </w:p>
    <w:p w14:paraId="22931A9E">
      <w:pPr>
        <w:pStyle w:val="7"/>
        <w:ind w:left="1439" w:right="1709"/>
        <w:jc w:val="both"/>
        <w:rPr>
          <w:sz w:val="22"/>
        </w:rPr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PSA</w:t>
      </w:r>
      <w:r>
        <w:rPr>
          <w:spacing w:val="-3"/>
        </w:rPr>
        <w:t xml:space="preserve"> </w:t>
      </w:r>
      <w:r>
        <w:t>outlet,</w:t>
      </w:r>
      <w:r>
        <w:rPr>
          <w:spacing w:val="-4"/>
        </w:rPr>
        <w:t xml:space="preserve"> </w:t>
      </w:r>
      <w:r>
        <w:t>compressed air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pure and</w:t>
      </w:r>
      <w:r>
        <w:rPr>
          <w:spacing w:val="-4"/>
        </w:rPr>
        <w:t xml:space="preserve"> </w:t>
      </w:r>
      <w:r>
        <w:t>dry</w:t>
      </w:r>
      <w:r>
        <w:rPr>
          <w:spacing w:val="-5"/>
        </w:rPr>
        <w:t xml:space="preserve"> </w:t>
      </w:r>
      <w:r>
        <w:t>compressed air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subjected to the 'CMS' Nitrogen module.</w:t>
      </w:r>
    </w:p>
    <w:p w14:paraId="304942CE">
      <w:pPr>
        <w:pStyle w:val="7"/>
        <w:ind w:left="1439" w:right="2018"/>
      </w:pPr>
      <w:r>
        <w:t>Good</w:t>
      </w:r>
      <w:r>
        <w:rPr>
          <w:spacing w:val="-7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compressed</w:t>
      </w:r>
      <w:r>
        <w:rPr>
          <w:spacing w:val="-5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working over a longer period of time.</w:t>
      </w:r>
    </w:p>
    <w:p w14:paraId="1D8E2728">
      <w:pPr>
        <w:pStyle w:val="4"/>
        <w:jc w:val="both"/>
      </w:pPr>
    </w:p>
    <w:p w14:paraId="37C136C9">
      <w:pPr>
        <w:pStyle w:val="4"/>
        <w:jc w:val="both"/>
        <w:rPr>
          <w:spacing w:val="-2"/>
        </w:rPr>
      </w:pPr>
      <w:r>
        <w:t>PSA</w:t>
      </w:r>
      <w:r>
        <w:rPr>
          <w:spacing w:val="-5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5895FECD">
      <w:pPr>
        <w:pStyle w:val="4"/>
        <w:jc w:val="both"/>
        <w:rPr>
          <w:spacing w:val="-2"/>
        </w:rPr>
      </w:pPr>
    </w:p>
    <w:p w14:paraId="3F60BBCB">
      <w:pPr>
        <w:pStyle w:val="7"/>
        <w:ind w:left="1439" w:right="1555"/>
      </w:pPr>
      <w:r>
        <w:t>PSA Nitrogen module consists of twin tower arrangement filled with activated Alumina &amp; a special grade of Carbon Molecular Sieves (C.M.S.), which have Preferential adsorption for oxygen. While one tower remain under adsorption the Other</w:t>
      </w:r>
      <w:r>
        <w:rPr>
          <w:spacing w:val="-4"/>
        </w:rPr>
        <w:t xml:space="preserve"> </w:t>
      </w:r>
      <w:r>
        <w:t>undergoes</w:t>
      </w:r>
      <w:r>
        <w:rPr>
          <w:spacing w:val="-5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equalization</w:t>
      </w:r>
      <w:r>
        <w:rPr>
          <w:spacing w:val="-6"/>
        </w:rPr>
        <w:t xml:space="preserve"> </w:t>
      </w:r>
      <w:r>
        <w:t>automatically.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 Equalization, we have provided a reverse line equalization arrangement from</w:t>
      </w:r>
    </w:p>
    <w:p w14:paraId="1D9A4368">
      <w:pPr>
        <w:pStyle w:val="7"/>
        <w:spacing w:before="79"/>
        <w:ind w:left="1439" w:right="1555"/>
      </w:pPr>
      <w:r>
        <w:t>Nitrogen surge tank, which increase the operating efficiencies of the PSA nitrogen Module.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nitrogen</w:t>
      </w:r>
      <w:r>
        <w:rPr>
          <w:spacing w:val="-5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t>nitrogen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Made available, which is the product gas. Flow of product nitrogen gas is measured by installing a glass tube type rota-meter.</w:t>
      </w:r>
    </w:p>
    <w:p w14:paraId="23180D3E">
      <w:pPr>
        <w:pStyle w:val="7"/>
        <w:spacing w:before="79"/>
        <w:ind w:left="1439" w:right="1555"/>
      </w:pPr>
    </w:p>
    <w:p w14:paraId="241F6BDE">
      <w:pPr>
        <w:pStyle w:val="4"/>
        <w:spacing w:line="305" w:lineRule="exact"/>
      </w:pPr>
    </w:p>
    <w:p w14:paraId="381662F5">
      <w:pPr>
        <w:pStyle w:val="4"/>
        <w:spacing w:line="305" w:lineRule="exact"/>
        <w:rPr>
          <w:spacing w:val="-2"/>
        </w:rPr>
      </w:pP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Analyzer-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Percentage</w:t>
      </w:r>
    </w:p>
    <w:p w14:paraId="2FB16865">
      <w:pPr>
        <w:pStyle w:val="4"/>
        <w:spacing w:line="305" w:lineRule="exact"/>
        <w:rPr>
          <w:b w:val="0"/>
          <w:bCs w:val="0"/>
        </w:rPr>
      </w:pPr>
      <w:r>
        <w:rPr>
          <w:b w:val="0"/>
          <w:bCs w:val="0"/>
        </w:rPr>
        <w:t>We have considered to supply an on line percentage oxygen analyzer in the product Nitrogen gas line. This analyzer shall have 2 alarm relays (one for alarm and the Other for activating Vent Valve),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one of the relay is interlocked with the</w:t>
      </w:r>
      <w:r>
        <w:rPr>
          <w:b w:val="0"/>
          <w:bCs w:val="0"/>
          <w:spacing w:val="-2"/>
        </w:rPr>
        <w:t xml:space="preserve"> </w:t>
      </w:r>
      <w:r>
        <w:rPr>
          <w:b w:val="0"/>
          <w:bCs w:val="0"/>
        </w:rPr>
        <w:t>3rd port of a Vent valve, provided in the product nitrogen gas line in a fashion that the 3rd port Shall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open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to</w:t>
      </w:r>
      <w:r>
        <w:rPr>
          <w:b w:val="0"/>
          <w:bCs w:val="0"/>
          <w:spacing w:val="-8"/>
        </w:rPr>
        <w:t xml:space="preserve"> </w:t>
      </w:r>
      <w:r>
        <w:rPr>
          <w:b w:val="0"/>
          <w:bCs w:val="0"/>
        </w:rPr>
        <w:t>atmosphere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in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case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the</w:t>
      </w:r>
      <w:r>
        <w:rPr>
          <w:b w:val="0"/>
          <w:bCs w:val="0"/>
          <w:spacing w:val="-5"/>
        </w:rPr>
        <w:t xml:space="preserve"> </w:t>
      </w:r>
      <w:r>
        <w:rPr>
          <w:b w:val="0"/>
          <w:bCs w:val="0"/>
        </w:rPr>
        <w:t>Nitrogen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purity</w:t>
      </w:r>
      <w:r>
        <w:rPr>
          <w:b w:val="0"/>
          <w:bCs w:val="0"/>
          <w:spacing w:val="-1"/>
        </w:rPr>
        <w:t xml:space="preserve"> </w:t>
      </w:r>
      <w:r>
        <w:rPr>
          <w:b w:val="0"/>
          <w:bCs w:val="0"/>
        </w:rPr>
        <w:t>from the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plant</w:t>
      </w:r>
      <w:r>
        <w:rPr>
          <w:b w:val="0"/>
          <w:bCs w:val="0"/>
          <w:spacing w:val="-4"/>
        </w:rPr>
        <w:t xml:space="preserve"> </w:t>
      </w:r>
      <w:r>
        <w:rPr>
          <w:b w:val="0"/>
          <w:bCs w:val="0"/>
        </w:rPr>
        <w:t>drops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below</w:t>
      </w:r>
      <w:r>
        <w:rPr>
          <w:b w:val="0"/>
          <w:bCs w:val="0"/>
          <w:spacing w:val="-3"/>
        </w:rPr>
        <w:t xml:space="preserve"> </w:t>
      </w:r>
      <w:r>
        <w:rPr>
          <w:b w:val="0"/>
          <w:bCs w:val="0"/>
        </w:rPr>
        <w:t>the Set limit. Line Diagram:</w:t>
      </w:r>
    </w:p>
    <w:p w14:paraId="7A046AC0">
      <w:pPr>
        <w:pStyle w:val="7"/>
        <w:rPr>
          <w:sz w:val="30"/>
        </w:rPr>
      </w:pPr>
    </w:p>
    <w:p w14:paraId="7C685876">
      <w:pPr>
        <w:pStyle w:val="4"/>
        <w:spacing w:before="213"/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w14:paraId="4B646120">
      <w:pPr>
        <w:pStyle w:val="7"/>
        <w:rPr>
          <w:b/>
        </w:rPr>
      </w:pPr>
    </w:p>
    <w:p w14:paraId="34871E37">
      <w:pPr>
        <w:pStyle w:val="7"/>
        <w:spacing w:before="1"/>
        <w:ind w:left="1439"/>
        <w:rPr>
          <w:spacing w:val="-2"/>
        </w:rPr>
      </w:pPr>
      <w:r>
        <w:t>Our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under:</w:t>
      </w:r>
    </w:p>
    <w:p w14:paraId="1D4E483E">
      <w:pPr>
        <w:pStyle w:val="13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rFonts w:hint="default"/>
          <w:spacing w:val="-2"/>
          <w:lang w:val="en-US"/>
        </w:rPr>
      </w:pPr>
      <w:r>
        <w:rPr>
          <w:b/>
          <w:sz w:val="23"/>
        </w:rPr>
        <w:t>Screw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  <w:r>
        <w:rPr>
          <w:rFonts w:hint="default"/>
          <w:b/>
          <w:spacing w:val="-2"/>
          <w:sz w:val="23"/>
          <w:lang w:val="en-US"/>
        </w:rPr>
        <w:t xml:space="preserve">(clint Scop) </w:t>
      </w:r>
    </w:p>
    <w:p w14:paraId="405AB3E8">
      <w:pPr>
        <w:pStyle w:val="13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rFonts w:hint="default"/>
          <w:b/>
          <w:bCs/>
          <w:spacing w:val="-2"/>
          <w:lang w:val="en-US"/>
        </w:rPr>
      </w:pPr>
      <w:r>
        <w:rPr>
          <w:rFonts w:hint="default"/>
          <w:b/>
          <w:bCs/>
          <w:spacing w:val="-2"/>
          <w:lang w:val="en-US"/>
        </w:rPr>
        <w:t>Nitrogen Gas Genaretor (CMS 05)</w:t>
      </w:r>
    </w:p>
    <w:p w14:paraId="1BBD77C7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Filter</w:t>
      </w:r>
      <w:r>
        <w:rPr>
          <w:rFonts w:hint="default"/>
          <w:sz w:val="23"/>
          <w:lang w:val="en-US"/>
        </w:rPr>
        <w:t>-500microm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with 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Drain </w:t>
      </w:r>
      <w:r>
        <w:rPr>
          <w:spacing w:val="-4"/>
          <w:sz w:val="23"/>
        </w:rPr>
        <w:t>Valve</w:t>
      </w:r>
      <w:r>
        <w:rPr>
          <w:sz w:val="23"/>
        </w:rPr>
        <w:tab/>
      </w:r>
      <w:r>
        <w:rPr>
          <w:spacing w:val="-2"/>
          <w:sz w:val="23"/>
        </w:rPr>
        <w:t>Make-Concept</w:t>
      </w:r>
    </w:p>
    <w:p w14:paraId="6C8D55E2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stage</w:t>
      </w:r>
      <w:r>
        <w:rPr>
          <w:spacing w:val="-3"/>
          <w:sz w:val="23"/>
        </w:rPr>
        <w:t xml:space="preserve"> </w:t>
      </w:r>
      <w:r>
        <w:rPr>
          <w:sz w:val="23"/>
        </w:rPr>
        <w:t>heavy</w:t>
      </w:r>
      <w:r>
        <w:rPr>
          <w:spacing w:val="-1"/>
          <w:sz w:val="23"/>
        </w:rPr>
        <w:t xml:space="preserve"> </w:t>
      </w:r>
      <w:r>
        <w:rPr>
          <w:sz w:val="23"/>
        </w:rPr>
        <w:t>duty</w:t>
      </w:r>
      <w:r>
        <w:rPr>
          <w:spacing w:val="-3"/>
          <w:sz w:val="23"/>
        </w:rPr>
        <w:t xml:space="preserve"> </w:t>
      </w:r>
      <w:r>
        <w:rPr>
          <w:sz w:val="23"/>
        </w:rPr>
        <w:t>oil</w:t>
      </w:r>
      <w:r>
        <w:rPr>
          <w:spacing w:val="-2"/>
          <w:sz w:val="23"/>
        </w:rPr>
        <w:t xml:space="preserve"> filter.</w:t>
      </w:r>
      <w:r>
        <w:rPr>
          <w:rFonts w:hint="default"/>
          <w:spacing w:val="-2"/>
          <w:sz w:val="23"/>
          <w:lang w:val="en-US"/>
        </w:rPr>
        <w:t xml:space="preserve">                               </w:t>
      </w:r>
      <w:r>
        <w:rPr>
          <w:rFonts w:hint="default"/>
          <w:sz w:val="23"/>
          <w:lang w:val="en-US"/>
        </w:rPr>
        <w:t>(Make-APC)</w:t>
      </w:r>
    </w:p>
    <w:p w14:paraId="4128918A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Fine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</w:t>
      </w:r>
      <w:r>
        <w:rPr>
          <w:rFonts w:hint="default"/>
          <w:spacing w:val="-2"/>
          <w:sz w:val="23"/>
          <w:lang w:val="en-US"/>
        </w:rPr>
        <w:t xml:space="preserve"> &amp; Oil filter</w:t>
      </w:r>
      <w:r>
        <w:rPr>
          <w:spacing w:val="-2"/>
          <w:sz w:val="23"/>
        </w:rPr>
        <w:t>.</w:t>
      </w:r>
      <w:r>
        <w:rPr>
          <w:rFonts w:hint="default"/>
          <w:spacing w:val="-2"/>
          <w:sz w:val="23"/>
          <w:lang w:val="en-US"/>
        </w:rPr>
        <w:t xml:space="preserve">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0D2426E3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Twin</w:t>
      </w:r>
      <w:r>
        <w:rPr>
          <w:spacing w:val="-1"/>
          <w:sz w:val="23"/>
        </w:rPr>
        <w:t xml:space="preserve"> </w:t>
      </w:r>
      <w:r>
        <w:rPr>
          <w:sz w:val="23"/>
        </w:rPr>
        <w:t>tower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6"/>
          <w:sz w:val="23"/>
        </w:rPr>
        <w:t xml:space="preserve"> </w:t>
      </w:r>
      <w:r>
        <w:rPr>
          <w:sz w:val="23"/>
        </w:rPr>
        <w:t>module</w:t>
      </w:r>
      <w:r>
        <w:rPr>
          <w:spacing w:val="-5"/>
          <w:sz w:val="23"/>
        </w:rPr>
        <w:t xml:space="preserve"> </w:t>
      </w:r>
      <w:r>
        <w:rPr>
          <w:sz w:val="23"/>
        </w:rPr>
        <w:t>interconnected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of Change over valves and piping.</w:t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 xml:space="preserve">            (Make-GE)</w:t>
      </w:r>
    </w:p>
    <w:p w14:paraId="486DD813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4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activated</w:t>
      </w:r>
      <w:r>
        <w:rPr>
          <w:spacing w:val="-2"/>
          <w:sz w:val="23"/>
        </w:rPr>
        <w:t xml:space="preserve"> </w:t>
      </w:r>
      <w:r>
        <w:rPr>
          <w:sz w:val="23"/>
        </w:rPr>
        <w:t>alumina</w:t>
      </w:r>
      <w:r>
        <w:rPr>
          <w:spacing w:val="-4"/>
          <w:sz w:val="23"/>
        </w:rPr>
        <w:t xml:space="preserve"> </w:t>
      </w:r>
      <w:r>
        <w:rPr>
          <w:sz w:val="23"/>
        </w:rPr>
        <w:t>Ceramic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Boll.</w:t>
      </w:r>
      <w:r>
        <w:rPr>
          <w:rFonts w:hint="default"/>
          <w:spacing w:val="-4"/>
          <w:sz w:val="23"/>
          <w:lang w:val="en-US"/>
        </w:rPr>
        <w:t xml:space="preserve">           (Make-GE)</w:t>
      </w:r>
    </w:p>
    <w:p w14:paraId="61C6E2F5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Carbon</w:t>
      </w:r>
      <w:r>
        <w:rPr>
          <w:spacing w:val="-2"/>
          <w:sz w:val="23"/>
        </w:rPr>
        <w:t xml:space="preserve"> </w:t>
      </w:r>
      <w:r>
        <w:rPr>
          <w:sz w:val="23"/>
        </w:rPr>
        <w:t>Molecular</w:t>
      </w:r>
      <w:r>
        <w:rPr>
          <w:spacing w:val="-2"/>
          <w:sz w:val="23"/>
        </w:rPr>
        <w:t xml:space="preserve"> </w:t>
      </w:r>
      <w:r>
        <w:rPr>
          <w:sz w:val="23"/>
        </w:rPr>
        <w:t>Sieves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(C.M.S.).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>(Make-Germni,Haniwell)</w:t>
      </w:r>
    </w:p>
    <w:p w14:paraId="1089AE80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tank</w:t>
      </w:r>
      <w:r>
        <w:rPr>
          <w:spacing w:val="-3"/>
          <w:sz w:val="23"/>
        </w:rPr>
        <w:t xml:space="preserve"> </w:t>
      </w:r>
      <w:r>
        <w:rPr>
          <w:sz w:val="23"/>
        </w:rPr>
        <w:t>with safety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accessories.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>(Make-APC)</w:t>
      </w:r>
    </w:p>
    <w:p w14:paraId="100F2F5F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line</w:t>
      </w:r>
      <w:r>
        <w:rPr>
          <w:spacing w:val="-4"/>
          <w:sz w:val="23"/>
        </w:rPr>
        <w:t xml:space="preserve"> </w:t>
      </w:r>
      <w:r>
        <w:rPr>
          <w:sz w:val="23"/>
        </w:rPr>
        <w:t>oxygen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tank.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>(Make-zirconia/Emicon/apc)</w:t>
      </w:r>
    </w:p>
    <w:p w14:paraId="0BF2BA91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Pressure</w:t>
      </w:r>
      <w:r>
        <w:rPr>
          <w:spacing w:val="-5"/>
          <w:sz w:val="23"/>
        </w:rPr>
        <w:t xml:space="preserve"> </w:t>
      </w:r>
      <w:r>
        <w:rPr>
          <w:sz w:val="23"/>
        </w:rPr>
        <w:t>holding</w:t>
      </w:r>
      <w:r>
        <w:rPr>
          <w:spacing w:val="-2"/>
          <w:sz w:val="23"/>
        </w:rPr>
        <w:t xml:space="preserve"> </w:t>
      </w:r>
      <w:r>
        <w:rPr>
          <w:sz w:val="23"/>
        </w:rPr>
        <w:t>valve</w:t>
      </w:r>
      <w:r>
        <w:rPr>
          <w:spacing w:val="-5"/>
          <w:sz w:val="23"/>
        </w:rPr>
        <w:t xml:space="preserve"> </w:t>
      </w:r>
      <w:r>
        <w:rPr>
          <w:sz w:val="23"/>
        </w:rPr>
        <w:t>(P.H.V.)</w:t>
      </w:r>
      <w:r>
        <w:rPr>
          <w:spacing w:val="-1"/>
          <w:sz w:val="23"/>
        </w:rPr>
        <w:t xml:space="preserve"> </w:t>
      </w:r>
      <w:r>
        <w:rPr>
          <w:sz w:val="23"/>
        </w:rPr>
        <w:t>after</w:t>
      </w:r>
      <w:r>
        <w:rPr>
          <w:spacing w:val="-6"/>
          <w:sz w:val="23"/>
        </w:rPr>
        <w:t xml:space="preserve"> </w:t>
      </w:r>
      <w:r>
        <w:rPr>
          <w:sz w:val="23"/>
        </w:rPr>
        <w:t>nitrogen</w:t>
      </w:r>
      <w:r>
        <w:rPr>
          <w:spacing w:val="-3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tank.</w:t>
      </w:r>
    </w:p>
    <w:p w14:paraId="12B568B1">
      <w:pPr>
        <w:pStyle w:val="13"/>
        <w:numPr>
          <w:ilvl w:val="0"/>
          <w:numId w:val="2"/>
        </w:numPr>
        <w:tabs>
          <w:tab w:val="left" w:pos="2396"/>
          <w:tab w:val="clear" w:pos="2520"/>
        </w:tabs>
        <w:spacing w:before="1" w:after="0" w:line="240" w:lineRule="auto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Nitrogen flow meter(Acrely Type)</w:t>
      </w:r>
    </w:p>
    <w:p w14:paraId="208B06B2">
      <w:pPr>
        <w:pStyle w:val="13"/>
        <w:numPr>
          <w:ilvl w:val="2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1997" w:leftChars="0" w:right="0" w:rightChars="0" w:hanging="237" w:firstLineChars="0"/>
        <w:jc w:val="left"/>
        <w:rPr>
          <w:rFonts w:ascii="Symbol" w:hAnsi="Symbol"/>
          <w:sz w:val="23"/>
          <w:u w:val="none"/>
        </w:rPr>
      </w:pPr>
      <w:r>
        <w:rPr>
          <w:b/>
          <w:sz w:val="23"/>
          <w:u w:val="none"/>
        </w:rPr>
        <w:t>Centralized</w:t>
      </w:r>
      <w:r>
        <w:rPr>
          <w:b/>
          <w:spacing w:val="-6"/>
          <w:sz w:val="23"/>
          <w:u w:val="none"/>
        </w:rPr>
        <w:t xml:space="preserve"> </w:t>
      </w:r>
      <w:r>
        <w:rPr>
          <w:b/>
          <w:sz w:val="23"/>
          <w:u w:val="none"/>
        </w:rPr>
        <w:t>electric</w:t>
      </w:r>
      <w:r>
        <w:rPr>
          <w:b/>
          <w:spacing w:val="-2"/>
          <w:sz w:val="23"/>
          <w:u w:val="none"/>
        </w:rPr>
        <w:t xml:space="preserve"> </w:t>
      </w:r>
      <w:r>
        <w:rPr>
          <w:b/>
          <w:sz w:val="23"/>
          <w:u w:val="none"/>
        </w:rPr>
        <w:t>control panel</w:t>
      </w:r>
      <w:r>
        <w:rPr>
          <w:b/>
          <w:spacing w:val="-3"/>
          <w:sz w:val="23"/>
          <w:u w:val="none"/>
        </w:rPr>
        <w:t xml:space="preserve"> </w:t>
      </w:r>
      <w:r>
        <w:rPr>
          <w:b/>
          <w:sz w:val="23"/>
          <w:u w:val="none"/>
        </w:rPr>
        <w:t>with</w:t>
      </w:r>
      <w:r>
        <w:rPr>
          <w:b/>
          <w:spacing w:val="-4"/>
          <w:sz w:val="23"/>
          <w:u w:val="none"/>
        </w:rPr>
        <w:t xml:space="preserve"> </w:t>
      </w:r>
      <w:r>
        <w:rPr>
          <w:b/>
          <w:sz w:val="23"/>
          <w:u w:val="none"/>
        </w:rPr>
        <w:t>following</w:t>
      </w:r>
      <w:r>
        <w:rPr>
          <w:b/>
          <w:spacing w:val="-5"/>
          <w:sz w:val="23"/>
          <w:u w:val="none"/>
        </w:rPr>
        <w:t xml:space="preserve"> </w:t>
      </w:r>
      <w:r>
        <w:rPr>
          <w:b/>
          <w:spacing w:val="-2"/>
          <w:sz w:val="23"/>
          <w:u w:val="none"/>
        </w:rPr>
        <w:t>features:</w:t>
      </w:r>
    </w:p>
    <w:p w14:paraId="51542C40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Fault</w:t>
      </w:r>
      <w:r>
        <w:rPr>
          <w:spacing w:val="-3"/>
          <w:sz w:val="23"/>
        </w:rPr>
        <w:t xml:space="preserve"> </w:t>
      </w:r>
      <w:r>
        <w:rPr>
          <w:sz w:val="23"/>
        </w:rPr>
        <w:t>Indicator</w:t>
      </w:r>
      <w:r>
        <w:rPr>
          <w:spacing w:val="-3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</w:t>
      </w:r>
      <w:r>
        <w:rPr>
          <w:rFonts w:hint="default"/>
          <w:spacing w:val="-4"/>
          <w:sz w:val="23"/>
          <w:lang w:val="en-US"/>
        </w:rPr>
        <w:t>SA controller</w:t>
      </w:r>
      <w:r>
        <w:rPr>
          <w:spacing w:val="-4"/>
          <w:sz w:val="23"/>
        </w:rPr>
        <w:t>.</w:t>
      </w:r>
    </w:p>
    <w:p w14:paraId="6F8D32BD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Painting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equipment.</w:t>
      </w:r>
    </w:p>
    <w:p w14:paraId="5EE5048E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Commission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equipment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site.</w:t>
      </w:r>
    </w:p>
    <w:p w14:paraId="0EA38ACC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Nitrogen Gas storage tank</w:t>
      </w:r>
      <w:r>
        <w:rPr>
          <w:rFonts w:hint="default"/>
          <w:sz w:val="23"/>
          <w:lang w:val="en-US"/>
        </w:rPr>
        <w:t>-5nm3</w:t>
      </w:r>
      <w:r>
        <w:rPr>
          <w:sz w:val="23"/>
        </w:rPr>
        <w:t xml:space="preserve">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7F9B4C26">
      <w:pPr>
        <w:pStyle w:val="13"/>
        <w:numPr>
          <w:ilvl w:val="2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1997" w:leftChars="0" w:right="0" w:rightChars="0" w:hanging="237" w:firstLineChars="0"/>
        <w:jc w:val="left"/>
        <w:rPr>
          <w:rFonts w:ascii="Symbol" w:hAnsi="Symbol"/>
          <w:sz w:val="23"/>
          <w:u w:val="none"/>
        </w:rPr>
      </w:pPr>
      <w:r>
        <w:rPr>
          <w:rFonts w:hint="default"/>
          <w:b/>
          <w:sz w:val="23"/>
          <w:u w:val="none"/>
          <w:lang w:val="en-US"/>
        </w:rPr>
        <w:t>Testing &amp; Commissioning</w:t>
      </w:r>
      <w:r>
        <w:rPr>
          <w:b/>
          <w:spacing w:val="-2"/>
          <w:sz w:val="23"/>
          <w:u w:val="none"/>
        </w:rPr>
        <w:t>:</w:t>
      </w:r>
    </w:p>
    <w:p w14:paraId="6981631C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We are provide Installation supervision,commissioning,trial operation</w:t>
      </w:r>
    </w:p>
    <w:p w14:paraId="77278369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Testing Purity &amp; Operator Training .1 week.</w:t>
      </w:r>
    </w:p>
    <w:p w14:paraId="0C7D494A">
      <w:pPr>
        <w:pStyle w:val="13"/>
        <w:numPr>
          <w:ilvl w:val="2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1997" w:leftChars="0" w:right="0" w:rightChars="0" w:hanging="237" w:firstLineChars="0"/>
        <w:jc w:val="left"/>
        <w:rPr>
          <w:rFonts w:ascii="Symbol" w:hAnsi="Symbol"/>
          <w:sz w:val="23"/>
          <w:u w:val="none"/>
        </w:rPr>
      </w:pPr>
      <w:r>
        <w:rPr>
          <w:rFonts w:hint="default"/>
          <w:b/>
          <w:sz w:val="23"/>
          <w:u w:val="none"/>
          <w:lang w:val="en-US"/>
        </w:rPr>
        <w:t>Documentation Provied</w:t>
      </w:r>
      <w:r>
        <w:rPr>
          <w:b/>
          <w:spacing w:val="-2"/>
          <w:sz w:val="23"/>
          <w:u w:val="none"/>
        </w:rPr>
        <w:t>:</w:t>
      </w:r>
    </w:p>
    <w:p w14:paraId="08F57821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Electrical Drawing &amp; Operating Manual.</w:t>
      </w:r>
    </w:p>
    <w:p w14:paraId="56D5C039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Niitrogen Plant Test Certificat</w:t>
      </w:r>
      <w:r>
        <w:rPr>
          <w:spacing w:val="-2"/>
          <w:sz w:val="23"/>
        </w:rPr>
        <w:t>.</w:t>
      </w:r>
    </w:p>
    <w:p w14:paraId="39808F3B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Oxygen Analyser Calibration Certificat.</w:t>
      </w:r>
      <w:r>
        <w:rPr>
          <w:spacing w:val="-4"/>
          <w:sz w:val="23"/>
        </w:rPr>
        <w:t>.</w:t>
      </w:r>
    </w:p>
    <w:p w14:paraId="14D46700">
      <w:pPr>
        <w:pStyle w:val="13"/>
        <w:numPr>
          <w:ilvl w:val="0"/>
          <w:numId w:val="3"/>
        </w:numPr>
        <w:tabs>
          <w:tab w:val="left" w:pos="2159"/>
          <w:tab w:val="left" w:pos="2160"/>
          <w:tab w:val="clear" w:pos="2520"/>
        </w:tabs>
        <w:spacing w:before="1" w:after="0" w:line="305" w:lineRule="exact"/>
        <w:ind w:left="2520" w:leftChars="0" w:right="0" w:rightChars="0" w:hanging="420" w:firstLineChars="0"/>
        <w:jc w:val="left"/>
        <w:rPr>
          <w:rFonts w:ascii="Symbol" w:hAnsi="Symbol"/>
          <w:sz w:val="23"/>
        </w:rPr>
      </w:pPr>
      <w:r>
        <w:rPr>
          <w:sz w:val="23"/>
        </w:rPr>
        <w:t>Nitrogen Gas storage tank</w:t>
      </w:r>
      <w:r>
        <w:rPr>
          <w:rFonts w:hint="default"/>
          <w:sz w:val="23"/>
          <w:lang w:val="en-US"/>
        </w:rPr>
        <w:t>-5nm3</w:t>
      </w:r>
      <w:r>
        <w:rPr>
          <w:sz w:val="23"/>
        </w:rPr>
        <w:t xml:space="preserve">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6C73088C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1" w:after="0" w:line="305" w:lineRule="exact"/>
        <w:ind w:left="2100" w:leftChars="0" w:right="0" w:rightChars="0"/>
        <w:jc w:val="left"/>
        <w:rPr>
          <w:rFonts w:ascii="Symbol" w:hAnsi="Symbol"/>
          <w:sz w:val="23"/>
        </w:rPr>
      </w:pPr>
    </w:p>
    <w:p w14:paraId="792538BE">
      <w:pPr>
        <w:pStyle w:val="7"/>
        <w:spacing w:before="8"/>
        <w:rPr>
          <w:b/>
          <w:sz w:val="9"/>
        </w:rPr>
      </w:pPr>
    </w:p>
    <w:p w14:paraId="40721DBA">
      <w:pPr>
        <w:pStyle w:val="4"/>
        <w:spacing w:before="101"/>
        <w:jc w:val="both"/>
      </w:pP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20895E5">
      <w:pPr>
        <w:pStyle w:val="7"/>
        <w:rPr>
          <w:b/>
        </w:rPr>
      </w:pPr>
    </w:p>
    <w:p w14:paraId="69072A32">
      <w:pPr>
        <w:pStyle w:val="13"/>
        <w:numPr>
          <w:ilvl w:val="0"/>
          <w:numId w:val="0"/>
        </w:numPr>
        <w:tabs>
          <w:tab w:val="left" w:pos="2396"/>
        </w:tabs>
        <w:spacing w:before="0" w:after="0" w:line="240" w:lineRule="auto"/>
        <w:ind w:left="1760" w:leftChars="0" w:right="0" w:rightChars="0"/>
        <w:jc w:val="left"/>
        <w:rPr>
          <w:rFonts w:hint="default"/>
          <w:b/>
          <w:sz w:val="23"/>
          <w:lang w:val="en-US"/>
        </w:rPr>
      </w:pPr>
      <w:r>
        <w:rPr>
          <w:rFonts w:hint="default"/>
          <w:b/>
          <w:sz w:val="23"/>
          <w:lang w:val="en-US"/>
        </w:rPr>
        <w:t>1.</w:t>
      </w:r>
      <w:r>
        <w:rPr>
          <w:b/>
          <w:sz w:val="23"/>
        </w:rPr>
        <w:t>Power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SUPPLY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MCB-</w:t>
      </w:r>
      <w:r>
        <w:rPr>
          <w:rFonts w:hint="default"/>
          <w:b/>
          <w:spacing w:val="-4"/>
          <w:sz w:val="23"/>
          <w:lang w:val="en-US"/>
        </w:rPr>
        <w:t>63A(4P)with Air Compressor-18KW</w:t>
      </w:r>
    </w:p>
    <w:p w14:paraId="0872E465">
      <w:pPr>
        <w:pStyle w:val="7"/>
        <w:spacing w:before="1" w:line="305" w:lineRule="exact"/>
        <w:ind w:left="2159" w:firstLine="222" w:firstLineChars="100"/>
      </w:pPr>
      <w:r>
        <w:rPr>
          <w:rFonts w:hint="default"/>
          <w:spacing w:val="-4"/>
          <w:lang w:val="en-US"/>
        </w:rPr>
        <w:t>&amp; R/F Dryer-415</w:t>
      </w:r>
      <w:r>
        <w:rPr>
          <w:spacing w:val="-4"/>
        </w:rPr>
        <w:t xml:space="preserve"> </w:t>
      </w:r>
      <w:r>
        <w:t>Volt</w:t>
      </w:r>
      <w:r>
        <w:rPr>
          <w:spacing w:val="1"/>
        </w:rPr>
        <w:t xml:space="preserve"> </w:t>
      </w:r>
      <w:r>
        <w:t>AC,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50</w:t>
      </w:r>
      <w:r>
        <w:rPr>
          <w:spacing w:val="1"/>
        </w:rPr>
        <w:t xml:space="preserve"> </w:t>
      </w:r>
      <w:r>
        <w:rPr>
          <w:spacing w:val="-5"/>
        </w:rPr>
        <w:t>Hz</w:t>
      </w:r>
    </w:p>
    <w:p w14:paraId="61D0433E">
      <w:pPr>
        <w:pStyle w:val="13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sz w:val="23"/>
        </w:rPr>
      </w:pPr>
      <w:r>
        <w:rPr>
          <w:rFonts w:hint="default"/>
          <w:b/>
          <w:sz w:val="23"/>
          <w:lang w:val="en-US"/>
        </w:rPr>
        <w:t>2.</w:t>
      </w:r>
      <w:r>
        <w:rPr>
          <w:b/>
          <w:sz w:val="23"/>
        </w:rPr>
        <w:t>Consumed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0.</w:t>
      </w:r>
      <w:r>
        <w:rPr>
          <w:rFonts w:hint="default"/>
          <w:sz w:val="23"/>
          <w:lang w:val="en-US"/>
        </w:rPr>
        <w:t>4</w:t>
      </w:r>
      <w:r>
        <w:rPr>
          <w:spacing w:val="-4"/>
          <w:sz w:val="23"/>
        </w:rPr>
        <w:t xml:space="preserve"> </w:t>
      </w:r>
      <w:r>
        <w:rPr>
          <w:sz w:val="23"/>
        </w:rPr>
        <w:t>kW</w:t>
      </w:r>
      <w:r>
        <w:rPr>
          <w:spacing w:val="-1"/>
          <w:sz w:val="23"/>
        </w:rPr>
        <w:t xml:space="preserve"> </w:t>
      </w:r>
      <w:r>
        <w:rPr>
          <w:sz w:val="23"/>
        </w:rPr>
        <w:t>per cubic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generated</w:t>
      </w:r>
    </w:p>
    <w:p w14:paraId="468AD04F">
      <w:pPr>
        <w:pStyle w:val="13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sz w:val="23"/>
        </w:rPr>
      </w:pPr>
      <w:r>
        <w:rPr>
          <w:rFonts w:hint="default"/>
          <w:spacing w:val="-2"/>
          <w:sz w:val="23"/>
          <w:lang w:val="en-US"/>
        </w:rPr>
        <w:t>3.Cabling for Compressor</w:t>
      </w:r>
    </w:p>
    <w:p w14:paraId="57ADBBC5">
      <w:pPr>
        <w:pStyle w:val="13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sz w:val="23"/>
        </w:rPr>
      </w:pPr>
      <w:r>
        <w:rPr>
          <w:rFonts w:hint="default"/>
          <w:b/>
          <w:spacing w:val="-2"/>
          <w:sz w:val="22"/>
          <w:lang w:val="en-US"/>
        </w:rPr>
        <w:t>4.</w:t>
      </w:r>
      <w:r>
        <w:rPr>
          <w:b/>
          <w:spacing w:val="-2"/>
          <w:sz w:val="22"/>
        </w:rPr>
        <w:t xml:space="preserve"> </w:t>
      </w:r>
      <w:r>
        <w:rPr>
          <w:rFonts w:hint="default"/>
          <w:b w:val="0"/>
          <w:bCs/>
          <w:spacing w:val="-4"/>
          <w:sz w:val="22"/>
          <w:lang w:val="en-US"/>
        </w:rPr>
        <w:t xml:space="preserve">Pipe Line for Compressor to N2 Plant </w:t>
      </w:r>
    </w:p>
    <w:p w14:paraId="5DCBD561">
      <w:pPr>
        <w:pStyle w:val="13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  <w:r>
        <w:rPr>
          <w:rFonts w:hint="default"/>
          <w:b w:val="0"/>
          <w:bCs/>
          <w:spacing w:val="-4"/>
          <w:sz w:val="22"/>
          <w:lang w:val="en-US"/>
        </w:rPr>
        <w:t>5.Earthing and In Comer Cabling as for Load</w:t>
      </w:r>
    </w:p>
    <w:p w14:paraId="49EBE5BA">
      <w:pPr>
        <w:pStyle w:val="4"/>
        <w:spacing w:line="305" w:lineRule="exact"/>
        <w:ind w:left="0" w:leftChars="0" w:firstLine="0" w:firstLineChars="0"/>
        <w:jc w:val="both"/>
      </w:pPr>
    </w:p>
    <w:p w14:paraId="545F16A3">
      <w:pPr>
        <w:pStyle w:val="4"/>
        <w:spacing w:line="305" w:lineRule="exact"/>
        <w:ind w:left="720" w:leftChars="0" w:firstLine="720" w:firstLineChars="0"/>
        <w:jc w:val="both"/>
      </w:pPr>
      <w:r>
        <w:t>Space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</w:p>
    <w:p w14:paraId="0521757F">
      <w:pPr>
        <w:pStyle w:val="7"/>
        <w:ind w:left="1439" w:right="2090"/>
        <w:jc w:val="both"/>
      </w:pPr>
      <w:r>
        <w:t>We</w:t>
      </w:r>
      <w:r>
        <w:rPr>
          <w:spacing w:val="-5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 gas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fashion.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space Requirement shall be as under:</w:t>
      </w:r>
    </w:p>
    <w:p w14:paraId="4326E585">
      <w:pPr>
        <w:pStyle w:val="7"/>
        <w:tabs>
          <w:tab w:val="left" w:pos="5039"/>
        </w:tabs>
        <w:ind w:left="2159" w:right="5691"/>
        <w:jc w:val="both"/>
        <w:rPr>
          <w:sz w:val="30"/>
        </w:rPr>
      </w:pPr>
      <w:r>
        <w:t>Length (Left to Right)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4</w:t>
      </w:r>
      <w:r>
        <w:t>.0</w:t>
      </w:r>
      <w:r>
        <w:rPr>
          <w:spacing w:val="-16"/>
        </w:rPr>
        <w:t xml:space="preserve"> </w:t>
      </w:r>
      <w:r>
        <w:t>Mtr. Width (Front to Back)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2</w:t>
      </w:r>
      <w:r>
        <w:t>.</w:t>
      </w:r>
      <w:r>
        <w:rPr>
          <w:rFonts w:hint="default"/>
          <w:lang w:val="en-US"/>
        </w:rPr>
        <w:t>0</w:t>
      </w:r>
      <w:r>
        <w:rPr>
          <w:spacing w:val="-16"/>
        </w:rPr>
        <w:t xml:space="preserve"> </w:t>
      </w:r>
      <w:r>
        <w:t>Mtr. Height</w:t>
      </w:r>
      <w:r>
        <w:rPr>
          <w:spacing w:val="-6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rPr>
          <w:spacing w:val="40"/>
        </w:rPr>
        <w:t xml:space="preserve">  </w:t>
      </w:r>
      <w:r>
        <w:t>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4</w:t>
      </w:r>
      <w:r>
        <w:t>.5</w:t>
      </w:r>
      <w:r>
        <w:rPr>
          <w:spacing w:val="-4"/>
        </w:rPr>
        <w:t xml:space="preserve"> </w:t>
      </w:r>
      <w:r>
        <w:t xml:space="preserve">Mtr. </w:t>
      </w:r>
      <w:r>
        <w:rPr>
          <w:spacing w:val="-2"/>
        </w:rPr>
        <w:t>Installation</w:t>
      </w:r>
      <w:r>
        <w:tab/>
      </w:r>
      <w:r>
        <w:t>: Indoor</w:t>
      </w:r>
    </w:p>
    <w:p w14:paraId="587A5688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213" w:after="0" w:line="240" w:lineRule="auto"/>
        <w:ind w:left="2133" w:right="1339" w:hanging="334"/>
        <w:jc w:val="left"/>
        <w:rPr>
          <w:rFonts w:ascii="Symbol" w:hAnsi="Symbol"/>
          <w:sz w:val="23"/>
        </w:rPr>
      </w:pPr>
      <w:r>
        <w:rPr>
          <w:sz w:val="23"/>
        </w:rPr>
        <w:t>Approx. 750</w:t>
      </w:r>
      <w:r>
        <w:rPr>
          <w:spacing w:val="-2"/>
          <w:sz w:val="23"/>
        </w:rPr>
        <w:t xml:space="preserve"> </w:t>
      </w:r>
      <w:r>
        <w:rPr>
          <w:sz w:val="23"/>
        </w:rPr>
        <w:t>mm</w:t>
      </w:r>
      <w:r>
        <w:rPr>
          <w:spacing w:val="-3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3"/>
          <w:sz w:val="23"/>
        </w:rPr>
        <w:t xml:space="preserve"> </w:t>
      </w:r>
      <w:r>
        <w:rPr>
          <w:sz w:val="23"/>
        </w:rPr>
        <w:t>spaces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left on the</w:t>
      </w:r>
      <w:r>
        <w:rPr>
          <w:spacing w:val="-1"/>
          <w:sz w:val="23"/>
        </w:rPr>
        <w:t xml:space="preserve"> </w:t>
      </w:r>
      <w:r>
        <w:rPr>
          <w:sz w:val="23"/>
        </w:rPr>
        <w:t>left &amp;</w:t>
      </w:r>
      <w:r>
        <w:rPr>
          <w:spacing w:val="-2"/>
          <w:sz w:val="23"/>
        </w:rPr>
        <w:t xml:space="preserve"> </w:t>
      </w:r>
      <w:r>
        <w:rPr>
          <w:sz w:val="23"/>
        </w:rPr>
        <w:t>right side</w:t>
      </w:r>
      <w:r>
        <w:rPr>
          <w:spacing w:val="-5"/>
          <w:sz w:val="23"/>
        </w:rPr>
        <w:t xml:space="preserve"> </w:t>
      </w:r>
      <w:r>
        <w:rPr>
          <w:sz w:val="23"/>
        </w:rPr>
        <w:t>and back Side of the installation.</w:t>
      </w:r>
    </w:p>
    <w:p w14:paraId="107BB30A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Approx.</w:t>
      </w:r>
      <w:r>
        <w:rPr>
          <w:spacing w:val="-2"/>
          <w:sz w:val="23"/>
        </w:rPr>
        <w:t xml:space="preserve"> </w:t>
      </w:r>
      <w:r>
        <w:rPr>
          <w:sz w:val="23"/>
        </w:rPr>
        <w:t>1000</w:t>
      </w:r>
      <w:r>
        <w:rPr>
          <w:spacing w:val="-3"/>
          <w:sz w:val="23"/>
        </w:rPr>
        <w:t xml:space="preserve"> </w:t>
      </w:r>
      <w:r>
        <w:rPr>
          <w:sz w:val="23"/>
        </w:rPr>
        <w:t>mm free</w:t>
      </w:r>
      <w:r>
        <w:rPr>
          <w:spacing w:val="-2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left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front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plant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installation.</w:t>
      </w:r>
    </w:p>
    <w:p w14:paraId="4582B24A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Storage</w:t>
      </w:r>
      <w:r>
        <w:rPr>
          <w:spacing w:val="-3"/>
          <w:sz w:val="23"/>
        </w:rPr>
        <w:t xml:space="preserve"> </w:t>
      </w:r>
      <w:r>
        <w:rPr>
          <w:sz w:val="23"/>
        </w:rPr>
        <w:t>tank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installed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open.</w:t>
      </w:r>
    </w:p>
    <w:p w14:paraId="7673EC96">
      <w:pPr>
        <w:pStyle w:val="13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Space</w:t>
      </w:r>
      <w:r>
        <w:rPr>
          <w:spacing w:val="-7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Nitrogen Storage</w:t>
      </w:r>
      <w:r>
        <w:rPr>
          <w:spacing w:val="-5"/>
          <w:sz w:val="23"/>
        </w:rPr>
        <w:t xml:space="preserve"> </w:t>
      </w:r>
      <w:r>
        <w:rPr>
          <w:sz w:val="23"/>
        </w:rPr>
        <w:t>tank,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indicated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above.</w:t>
      </w:r>
    </w:p>
    <w:p w14:paraId="440A24BB">
      <w:pPr>
        <w:spacing w:after="0" w:line="305" w:lineRule="exact"/>
        <w:jc w:val="left"/>
        <w:rPr>
          <w:rFonts w:ascii="Symbol" w:hAnsi="Symbol"/>
          <w:sz w:val="23"/>
        </w:rPr>
        <w:sectPr>
          <w:headerReference r:id="rId5" w:type="default"/>
          <w:footerReference r:id="rId6" w:type="default"/>
          <w:pgSz w:w="12240" w:h="15840"/>
          <w:pgMar w:top="1820" w:right="620" w:bottom="280" w:left="0" w:header="720" w:footer="720" w:gutter="0"/>
          <w:pgNumType w:fmt="decimal"/>
          <w:cols w:space="720" w:num="1"/>
        </w:sectPr>
      </w:pPr>
    </w:p>
    <w:p w14:paraId="10AE6BA7">
      <w:pPr>
        <w:spacing w:before="79"/>
        <w:ind w:left="1439" w:right="0" w:firstLine="0"/>
        <w:jc w:val="left"/>
        <w:rPr>
          <w:b/>
          <w:sz w:val="23"/>
        </w:rPr>
      </w:pPr>
      <w:r>
        <w:rPr>
          <w:b/>
          <w:sz w:val="23"/>
        </w:rPr>
        <w:t>Annexure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(Commercial</w:t>
      </w:r>
      <w:r>
        <w:rPr>
          <w:b/>
          <w:spacing w:val="-2"/>
          <w:sz w:val="23"/>
        </w:rPr>
        <w:t xml:space="preserve"> offer)</w:t>
      </w:r>
    </w:p>
    <w:p w14:paraId="55B9D556">
      <w:pPr>
        <w:pStyle w:val="7"/>
        <w:spacing w:before="12"/>
        <w:rPr>
          <w:b/>
          <w:sz w:val="22"/>
        </w:rPr>
      </w:pPr>
    </w:p>
    <w:p w14:paraId="3BACC8BE">
      <w:pPr>
        <w:pStyle w:val="3"/>
        <w:rPr>
          <w:rFonts w:hint="default"/>
          <w:highlight w:val="yellow"/>
          <w:lang w:val="en-US"/>
        </w:rPr>
      </w:pPr>
      <w:r>
        <w:rPr>
          <w:sz w:val="23"/>
        </w:rPr>
        <w:t>Client:</w:t>
      </w:r>
      <w:r>
        <w:rPr>
          <w:rFonts w:hint="default"/>
          <w:sz w:val="23"/>
          <w:lang w:val="en-US"/>
        </w:rPr>
        <w:t xml:space="preserve"> </w:t>
      </w:r>
      <w:r>
        <w:rPr>
          <w:spacing w:val="-4"/>
        </w:rPr>
        <w:t xml:space="preserve"> </w:t>
      </w:r>
      <w:r>
        <w:rPr>
          <w:rFonts w:hint="default"/>
          <w:b w:val="0"/>
          <w:bCs w:val="0"/>
          <w:sz w:val="24"/>
          <w:lang w:val="en-US"/>
        </w:rPr>
        <w:t>SANT ALUMINIUM PVT.LTD.</w:t>
      </w:r>
    </w:p>
    <w:p w14:paraId="29F45201">
      <w:pPr>
        <w:pStyle w:val="7"/>
        <w:spacing w:before="1"/>
        <w:rPr>
          <w:b/>
          <w:sz w:val="24"/>
        </w:rPr>
      </w:pPr>
    </w:p>
    <w:p w14:paraId="6CF35272">
      <w:pPr>
        <w:spacing w:before="0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05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Generator</w:t>
      </w:r>
    </w:p>
    <w:p w14:paraId="7E85A858">
      <w:pPr>
        <w:pStyle w:val="7"/>
      </w:pPr>
    </w:p>
    <w:p w14:paraId="1B12790F">
      <w:pPr>
        <w:spacing w:before="0"/>
        <w:ind w:left="1440" w:right="0" w:firstLine="0"/>
        <w:jc w:val="left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‘’</w:t>
      </w:r>
      <w:r>
        <w:rPr>
          <w:rFonts w:hint="default"/>
          <w:b/>
          <w:sz w:val="21"/>
          <w:lang w:val="en-US"/>
        </w:rPr>
        <w:t>CMS 05’’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,Capacity</w:t>
      </w:r>
      <w:r>
        <w:rPr>
          <w:b/>
          <w:spacing w:val="42"/>
          <w:sz w:val="21"/>
        </w:rPr>
        <w:t xml:space="preserve"> </w:t>
      </w:r>
      <w:r>
        <w:rPr>
          <w:rFonts w:hint="default"/>
          <w:b/>
          <w:spacing w:val="42"/>
          <w:sz w:val="21"/>
          <w:lang w:val="en-US"/>
        </w:rPr>
        <w:t>05</w:t>
      </w:r>
      <w:r>
        <w:rPr>
          <w:b/>
          <w:sz w:val="21"/>
        </w:rPr>
        <w:t>NM3/hr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Purity-</w:t>
      </w:r>
      <w:r>
        <w:rPr>
          <w:b/>
          <w:spacing w:val="-2"/>
          <w:sz w:val="21"/>
        </w:rPr>
        <w:t>99.</w:t>
      </w:r>
      <w:r>
        <w:rPr>
          <w:rFonts w:hint="default"/>
          <w:b/>
          <w:spacing w:val="-2"/>
          <w:sz w:val="21"/>
          <w:lang w:val="en-US"/>
        </w:rPr>
        <w:t>999</w:t>
      </w:r>
      <w:r>
        <w:rPr>
          <w:b/>
          <w:spacing w:val="-2"/>
          <w:sz w:val="21"/>
        </w:rPr>
        <w:t>%</w:t>
      </w:r>
    </w:p>
    <w:p w14:paraId="0635D381">
      <w:pPr>
        <w:pStyle w:val="7"/>
        <w:rPr>
          <w:b/>
          <w:sz w:val="21"/>
        </w:rPr>
      </w:pPr>
    </w:p>
    <w:p w14:paraId="33CD7382">
      <w:pPr>
        <w:pStyle w:val="13"/>
        <w:numPr>
          <w:ilvl w:val="1"/>
          <w:numId w:val="4"/>
        </w:numPr>
        <w:tabs>
          <w:tab w:val="left" w:pos="1860"/>
          <w:tab w:val="left" w:pos="7919"/>
        </w:tabs>
        <w:spacing w:before="0" w:after="0" w:line="240" w:lineRule="auto"/>
        <w:ind w:left="1961" w:leftChars="0" w:right="0" w:hanging="421" w:firstLineChars="0"/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 xml:space="preserve"> Filter Unit</w:t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</w:p>
    <w:p w14:paraId="2CE85DEE">
      <w:pPr>
        <w:pStyle w:val="13"/>
        <w:numPr>
          <w:ilvl w:val="0"/>
          <w:numId w:val="0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right="0" w:rightChars="0"/>
        <w:jc w:val="left"/>
        <w:rPr>
          <w:rFonts w:ascii="Symbol" w:hAnsi="Symbol"/>
          <w:sz w:val="22"/>
        </w:rPr>
      </w:pPr>
    </w:p>
    <w:p w14:paraId="4D4867EE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Pre Filter with Element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rFonts w:hint="default"/>
          <w:spacing w:val="-10"/>
          <w:sz w:val="22"/>
          <w:lang w:val="en-US"/>
        </w:rPr>
        <w:t>01 No.</w:t>
      </w:r>
      <w:r>
        <w:rPr>
          <w:rFonts w:hint="default"/>
          <w:spacing w:val="-10"/>
          <w:sz w:val="22"/>
          <w:lang w:val="en-US"/>
        </w:rPr>
        <w:tab/>
      </w:r>
      <w:r>
        <w:rPr>
          <w:sz w:val="22"/>
        </w:rPr>
        <w:tab/>
      </w:r>
    </w:p>
    <w:p w14:paraId="6DF4ADEC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Wet Air Receiver-500Ltr-01No</w:t>
      </w:r>
    </w:p>
    <w:p w14:paraId="2500B543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Oil Filter with Activated Carbon-01 No.</w:t>
      </w:r>
      <w:r>
        <w:rPr>
          <w:sz w:val="22"/>
        </w:rPr>
        <w:tab/>
      </w:r>
    </w:p>
    <w:p w14:paraId="431DBC8B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Fine Filter with Element-02 Nos.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</w:p>
    <w:p w14:paraId="7200534C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Pressure Switch Station-01 Set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</w:p>
    <w:p w14:paraId="407850B9">
      <w:pPr>
        <w:pStyle w:val="13"/>
        <w:numPr>
          <w:ilvl w:val="2"/>
          <w:numId w:val="4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Manual Drain Valve-05 Nos.</w:t>
      </w:r>
    </w:p>
    <w:p w14:paraId="4DCB6695">
      <w:pPr>
        <w:pStyle w:val="7"/>
        <w:rPr>
          <w:sz w:val="22"/>
        </w:rPr>
      </w:pPr>
    </w:p>
    <w:p w14:paraId="4E1FCB9A">
      <w:pPr>
        <w:pStyle w:val="13"/>
        <w:numPr>
          <w:ilvl w:val="1"/>
          <w:numId w:val="4"/>
        </w:numPr>
        <w:tabs>
          <w:tab w:val="left" w:pos="1812"/>
          <w:tab w:val="left" w:pos="7919"/>
        </w:tabs>
        <w:spacing w:before="0" w:after="0" w:line="240" w:lineRule="auto"/>
        <w:ind w:left="2262" w:leftChars="0" w:right="2145" w:hanging="721" w:firstLineChars="0"/>
        <w:jc w:val="left"/>
        <w:rPr>
          <w:sz w:val="22"/>
        </w:rPr>
      </w:pPr>
      <w:r>
        <w:rPr>
          <w:b/>
          <w:sz w:val="22"/>
        </w:rPr>
        <w:t>'</w:t>
      </w:r>
      <w:r>
        <w:rPr>
          <w:rFonts w:hint="default"/>
          <w:b/>
          <w:sz w:val="22"/>
          <w:lang w:val="en-US"/>
        </w:rPr>
        <w:t>CMS 05</w:t>
      </w:r>
      <w:r>
        <w:rPr>
          <w:b/>
          <w:sz w:val="22"/>
        </w:rPr>
        <w:t>' Nitrogen generator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>Along</w:t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  <w:r>
        <w:rPr>
          <w:rFonts w:hint="default"/>
          <w:b/>
          <w:sz w:val="22"/>
          <w:lang w:val="en-US"/>
        </w:rPr>
        <w:tab/>
      </w:r>
    </w:p>
    <w:p w14:paraId="50CE791C">
      <w:pPr>
        <w:pStyle w:val="13"/>
        <w:numPr>
          <w:ilvl w:val="0"/>
          <w:numId w:val="0"/>
        </w:numPr>
        <w:tabs>
          <w:tab w:val="left" w:pos="1812"/>
          <w:tab w:val="left" w:pos="7919"/>
        </w:tabs>
        <w:spacing w:before="0" w:after="0" w:line="240" w:lineRule="auto"/>
        <w:ind w:left="1541" w:leftChars="0" w:right="2145" w:rightChars="0"/>
        <w:jc w:val="left"/>
        <w:rPr>
          <w:sz w:val="22"/>
        </w:rPr>
      </w:pPr>
    </w:p>
    <w:p w14:paraId="386CD600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PSA Tower 1 &amp;2 with CMS</w:t>
      </w:r>
      <w:r>
        <w:rPr>
          <w:sz w:val="22"/>
        </w:rPr>
        <w:t xml:space="preserve"> -</w:t>
      </w:r>
      <w:r>
        <w:rPr>
          <w:spacing w:val="-2"/>
          <w:sz w:val="22"/>
        </w:rPr>
        <w:t xml:space="preserve"> </w:t>
      </w:r>
      <w:r>
        <w:rPr>
          <w:sz w:val="22"/>
        </w:rPr>
        <w:t>PSA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Module.</w:t>
      </w:r>
      <w:r>
        <w:rPr>
          <w:rFonts w:hint="default"/>
          <w:spacing w:val="-2"/>
          <w:sz w:val="22"/>
          <w:lang w:val="en-US"/>
        </w:rPr>
        <w:t>-01 Set.</w:t>
      </w:r>
    </w:p>
    <w:p w14:paraId="66FA73C5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Val</w:t>
      </w:r>
      <w:r>
        <w:rPr>
          <w:rFonts w:hint="default"/>
          <w:spacing w:val="-2"/>
          <w:sz w:val="22"/>
          <w:lang w:val="en-US"/>
        </w:rPr>
        <w:t>v</w:t>
      </w:r>
      <w:r>
        <w:rPr>
          <w:spacing w:val="-2"/>
          <w:sz w:val="22"/>
        </w:rPr>
        <w:t>ing</w:t>
      </w:r>
      <w:r>
        <w:rPr>
          <w:rFonts w:hint="default"/>
          <w:spacing w:val="-2"/>
          <w:sz w:val="22"/>
          <w:lang w:val="en-US"/>
        </w:rPr>
        <w:t>-10 Nos</w:t>
      </w:r>
    </w:p>
    <w:p w14:paraId="6DE18796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5"/>
          <w:sz w:val="22"/>
        </w:rPr>
        <w:t xml:space="preserve"> </w:t>
      </w:r>
      <w:r>
        <w:rPr>
          <w:sz w:val="22"/>
        </w:rPr>
        <w:t>Oxygen</w:t>
      </w:r>
      <w:r>
        <w:rPr>
          <w:spacing w:val="-2"/>
          <w:sz w:val="22"/>
        </w:rPr>
        <w:t xml:space="preserve"> Analyzer</w:t>
      </w:r>
      <w:r>
        <w:rPr>
          <w:rFonts w:hint="default"/>
          <w:spacing w:val="-2"/>
          <w:sz w:val="22"/>
          <w:lang w:val="en-US"/>
        </w:rPr>
        <w:t xml:space="preserve"> with zirconia Sensor</w:t>
      </w:r>
      <w:r>
        <w:rPr>
          <w:spacing w:val="-2"/>
          <w:sz w:val="22"/>
        </w:rPr>
        <w:t>.</w:t>
      </w:r>
      <w:r>
        <w:rPr>
          <w:rFonts w:hint="default"/>
          <w:spacing w:val="-2"/>
          <w:sz w:val="22"/>
          <w:lang w:val="en-US"/>
        </w:rPr>
        <w:t>-01 No.</w:t>
      </w:r>
    </w:p>
    <w:p w14:paraId="405BA143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Electrical</w:t>
      </w:r>
      <w:r>
        <w:rPr>
          <w:spacing w:val="-6"/>
          <w:sz w:val="22"/>
        </w:rPr>
        <w:t xml:space="preserve"> </w:t>
      </w:r>
      <w:r>
        <w:rPr>
          <w:sz w:val="22"/>
        </w:rPr>
        <w:t>Panel</w:t>
      </w:r>
      <w:r>
        <w:rPr>
          <w:rFonts w:hint="default"/>
          <w:sz w:val="22"/>
          <w:lang w:val="en-US"/>
        </w:rPr>
        <w:t xml:space="preserve"> with plc controller-01 Set..</w:t>
      </w:r>
    </w:p>
    <w:p w14:paraId="1D1E0EFE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Instrument Air Pot Cannecter</w:t>
      </w:r>
      <w:r>
        <w:rPr>
          <w:rFonts w:hint="default"/>
          <w:spacing w:val="-4"/>
          <w:sz w:val="22"/>
          <w:lang w:val="en-US"/>
        </w:rPr>
        <w:t>-01 Set.</w:t>
      </w:r>
    </w:p>
    <w:p w14:paraId="4CA738FF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Moisture</w:t>
      </w:r>
      <w:r>
        <w:rPr>
          <w:spacing w:val="-8"/>
          <w:sz w:val="22"/>
        </w:rPr>
        <w:t xml:space="preserve"> </w:t>
      </w:r>
      <w:r>
        <w:rPr>
          <w:sz w:val="22"/>
        </w:rPr>
        <w:t>Drain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Valve</w:t>
      </w:r>
      <w:r>
        <w:rPr>
          <w:rFonts w:hint="default"/>
          <w:spacing w:val="-4"/>
          <w:sz w:val="22"/>
          <w:lang w:val="en-US"/>
        </w:rPr>
        <w:t>-02 Nos.</w:t>
      </w:r>
    </w:p>
    <w:p w14:paraId="33A115DF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Surge Tank Tank-500 Ltr-01 Nos</w:t>
      </w:r>
    </w:p>
    <w:p w14:paraId="6B09D99A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Safety valve-02Nos.</w:t>
      </w:r>
    </w:p>
    <w:p w14:paraId="1DD74E38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Vent Valve-01Nos</w:t>
      </w:r>
    </w:p>
    <w:p w14:paraId="688643D9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NRV-03Nos</w:t>
      </w:r>
    </w:p>
    <w:p w14:paraId="74E0F971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Dew Point Display-01 Set.</w:t>
      </w:r>
    </w:p>
    <w:p w14:paraId="44A4D670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Flow Meter-01 Nos</w:t>
      </w:r>
    </w:p>
    <w:p w14:paraId="6145D343">
      <w:pPr>
        <w:pStyle w:val="13"/>
        <w:numPr>
          <w:ilvl w:val="2"/>
          <w:numId w:val="4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 xml:space="preserve">All internal fitting </w:t>
      </w:r>
    </w:p>
    <w:p w14:paraId="33E44A87">
      <w:pPr>
        <w:pStyle w:val="13"/>
        <w:numPr>
          <w:ilvl w:val="1"/>
          <w:numId w:val="5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b w:val="0"/>
          <w:bCs w:val="0"/>
          <w:sz w:val="23"/>
        </w:rPr>
      </w:pPr>
      <w:r>
        <w:rPr>
          <w:rFonts w:hint="default"/>
          <w:b w:val="0"/>
          <w:bCs w:val="0"/>
          <w:sz w:val="23"/>
          <w:lang w:val="en-US"/>
        </w:rPr>
        <w:t>We are provided (AMC)Annual Maintenance Contract for 2Years without materials at this same rate.(amc start with the value invoice date.)</w:t>
      </w:r>
    </w:p>
    <w:p w14:paraId="209321D0">
      <w:pPr>
        <w:pStyle w:val="13"/>
        <w:numPr>
          <w:numId w:val="0"/>
        </w:numPr>
        <w:tabs>
          <w:tab w:val="left" w:pos="2159"/>
          <w:tab w:val="left" w:pos="2161"/>
        </w:tabs>
        <w:spacing w:before="3" w:after="0" w:line="240" w:lineRule="auto"/>
        <w:ind w:left="1760" w:leftChars="0" w:right="0" w:rightChars="0"/>
        <w:jc w:val="left"/>
        <w:rPr>
          <w:rFonts w:ascii="Symbol" w:hAnsi="Symbol"/>
          <w:sz w:val="22"/>
        </w:rPr>
      </w:pPr>
    </w:p>
    <w:p w14:paraId="46364693">
      <w:pPr>
        <w:pStyle w:val="13"/>
        <w:numPr>
          <w:numId w:val="0"/>
        </w:numPr>
        <w:tabs>
          <w:tab w:val="left" w:pos="2159"/>
          <w:tab w:val="left" w:pos="2161"/>
        </w:tabs>
        <w:spacing w:before="3" w:after="0" w:line="240" w:lineRule="auto"/>
        <w:ind w:left="1760" w:leftChars="0" w:right="0" w:rightChars="0"/>
        <w:jc w:val="left"/>
        <w:rPr>
          <w:rFonts w:ascii="Symbol" w:hAnsi="Symbol"/>
          <w:sz w:val="22"/>
        </w:rPr>
      </w:pPr>
    </w:p>
    <w:p w14:paraId="34AEC76E">
      <w:pPr>
        <w:pStyle w:val="7"/>
        <w:spacing w:before="3"/>
        <w:rPr>
          <w:sz w:val="14"/>
        </w:rPr>
      </w:pPr>
    </w:p>
    <w:p w14:paraId="7FD21C68">
      <w:pPr>
        <w:spacing w:before="101"/>
        <w:ind w:left="6739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</w:t>
      </w:r>
    </w:p>
    <w:p w14:paraId="1F0A2457">
      <w:pPr>
        <w:tabs>
          <w:tab w:val="left" w:pos="7920"/>
        </w:tabs>
        <w:spacing w:before="0" w:line="480" w:lineRule="auto"/>
        <w:ind w:left="1439" w:right="2018" w:firstLine="2160"/>
        <w:jc w:val="left"/>
        <w:rPr>
          <w:rFonts w:hint="default"/>
          <w:b/>
          <w:sz w:val="22"/>
          <w:lang w:val="en-US"/>
        </w:rPr>
      </w:pPr>
      <w:r>
        <w:rPr>
          <w:b/>
          <w:sz w:val="22"/>
        </w:rPr>
        <w:t>Total Amount :-</w:t>
      </w:r>
      <w:r>
        <w:rPr>
          <w:rFonts w:hint="default"/>
          <w:b/>
          <w:sz w:val="22"/>
          <w:lang w:val="en-US"/>
        </w:rPr>
        <w:t xml:space="preserve">                                   </w:t>
      </w:r>
      <w:r>
        <w:rPr>
          <w:b/>
          <w:sz w:val="22"/>
          <w:highlight w:val="none"/>
        </w:rPr>
        <w:t>Rs.</w:t>
      </w:r>
      <w:r>
        <w:rPr>
          <w:b/>
          <w:spacing w:val="-16"/>
          <w:sz w:val="22"/>
          <w:highlight w:val="none"/>
        </w:rPr>
        <w:t xml:space="preserve"> </w:t>
      </w:r>
      <w:r>
        <w:rPr>
          <w:rFonts w:hint="default"/>
          <w:b/>
          <w:spacing w:val="-16"/>
          <w:sz w:val="22"/>
          <w:highlight w:val="none"/>
          <w:lang w:val="en-US"/>
        </w:rPr>
        <w:t>8,63</w:t>
      </w:r>
      <w:r>
        <w:rPr>
          <w:b/>
          <w:sz w:val="22"/>
          <w:highlight w:val="none"/>
        </w:rPr>
        <w:t>,</w:t>
      </w:r>
      <w:r>
        <w:rPr>
          <w:rFonts w:hint="default"/>
          <w:b/>
          <w:sz w:val="22"/>
          <w:highlight w:val="none"/>
          <w:lang w:val="en-US"/>
        </w:rPr>
        <w:t>6</w:t>
      </w:r>
      <w:r>
        <w:rPr>
          <w:b/>
          <w:sz w:val="22"/>
          <w:highlight w:val="none"/>
        </w:rPr>
        <w:t xml:space="preserve">00.00 </w:t>
      </w:r>
      <w:r>
        <w:rPr>
          <w:b/>
          <w:sz w:val="22"/>
        </w:rPr>
        <w:t xml:space="preserve">Amount in Words:- </w:t>
      </w:r>
      <w:r>
        <w:rPr>
          <w:rFonts w:hint="default"/>
          <w:b/>
          <w:sz w:val="22"/>
          <w:lang w:val="en-US"/>
        </w:rPr>
        <w:t>Eight Lakh Sixty Three Thousand Six Hundred</w:t>
      </w:r>
      <w:r>
        <w:rPr>
          <w:b/>
          <w:sz w:val="22"/>
        </w:rPr>
        <w:t xml:space="preserve"> Only</w:t>
      </w:r>
      <w:r>
        <w:rPr>
          <w:rFonts w:hint="default"/>
          <w:b/>
          <w:sz w:val="22"/>
          <w:lang w:val="en-US"/>
        </w:rPr>
        <w:t>.</w:t>
      </w:r>
    </w:p>
    <w:p w14:paraId="653B9D3C">
      <w:pPr>
        <w:spacing w:after="0" w:line="480" w:lineRule="auto"/>
        <w:jc w:val="left"/>
        <w:rPr>
          <w:rFonts w:hint="default"/>
          <w:sz w:val="22"/>
          <w:lang w:val="en-US"/>
        </w:rPr>
        <w:sectPr>
          <w:pgSz w:w="12240" w:h="15840"/>
          <w:pgMar w:top="1360" w:right="620" w:bottom="280" w:left="0" w:header="720" w:footer="720" w:gutter="0"/>
          <w:pgNumType w:fmt="decimal"/>
          <w:cols w:space="720" w:num="1"/>
        </w:sectPr>
      </w:pPr>
      <w:r>
        <w:rPr>
          <w:rFonts w:hint="default"/>
          <w:sz w:val="22"/>
          <w:lang w:val="en-US"/>
        </w:rPr>
        <w:t>.</w:t>
      </w:r>
    </w:p>
    <w:p w14:paraId="201EE502">
      <w:pPr>
        <w:spacing w:before="80"/>
        <w:ind w:left="1439" w:right="0" w:firstLine="0"/>
        <w:jc w:val="left"/>
        <w:rPr>
          <w:b/>
          <w:sz w:val="22"/>
        </w:rPr>
      </w:pPr>
      <w:r>
        <w:rPr>
          <w:b/>
          <w:sz w:val="22"/>
        </w:rPr>
        <w:t>Terms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Payment</w:t>
      </w:r>
    </w:p>
    <w:p w14:paraId="5AD0ECB1">
      <w:pPr>
        <w:pStyle w:val="7"/>
        <w:spacing w:before="11"/>
        <w:rPr>
          <w:b/>
          <w:sz w:val="22"/>
        </w:rPr>
      </w:pPr>
    </w:p>
    <w:p w14:paraId="6D48092B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0" w:after="0" w:line="240" w:lineRule="auto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40%</w:t>
      </w:r>
      <w:r>
        <w:rPr>
          <w:spacing w:val="-4"/>
          <w:sz w:val="23"/>
        </w:rPr>
        <w:t xml:space="preserve"> </w:t>
      </w:r>
      <w:r>
        <w:rPr>
          <w:sz w:val="23"/>
        </w:rPr>
        <w:t>advance</w:t>
      </w:r>
      <w:r>
        <w:rPr>
          <w:spacing w:val="-4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 the</w:t>
      </w:r>
      <w:r>
        <w:rPr>
          <w:spacing w:val="-5"/>
          <w:sz w:val="23"/>
        </w:rPr>
        <w:t xml:space="preserve"> </w:t>
      </w:r>
      <w:r>
        <w:rPr>
          <w:sz w:val="23"/>
        </w:rPr>
        <w:t>Purchase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order.</w:t>
      </w:r>
    </w:p>
    <w:p w14:paraId="02FECEBF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1" w:after="0" w:line="240" w:lineRule="auto"/>
        <w:ind w:left="2120" w:leftChars="0" w:right="1974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55</w:t>
      </w:r>
      <w:r>
        <w:rPr>
          <w:sz w:val="23"/>
        </w:rPr>
        <w:t>%</w:t>
      </w:r>
      <w:r>
        <w:rPr>
          <w:spacing w:val="40"/>
          <w:sz w:val="23"/>
        </w:rPr>
        <w:t xml:space="preserve"> </w:t>
      </w:r>
      <w:r>
        <w:rPr>
          <w:sz w:val="23"/>
        </w:rPr>
        <w:t>advance</w:t>
      </w:r>
      <w:r>
        <w:rPr>
          <w:spacing w:val="-5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taxes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duties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Proforma Invoice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our </w:t>
      </w:r>
      <w:r>
        <w:rPr>
          <w:spacing w:val="-2"/>
          <w:sz w:val="23"/>
        </w:rPr>
        <w:t>manufacturing</w:t>
      </w:r>
    </w:p>
    <w:p w14:paraId="29F6F69A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1" w:after="0" w:line="305" w:lineRule="exact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5% A</w:t>
      </w:r>
      <w:r>
        <w:rPr>
          <w:sz w:val="23"/>
        </w:rPr>
        <w:t>fter</w:t>
      </w:r>
      <w:r>
        <w:rPr>
          <w:spacing w:val="-4"/>
          <w:sz w:val="23"/>
        </w:rPr>
        <w:t xml:space="preserve"> </w:t>
      </w:r>
      <w:r>
        <w:rPr>
          <w:sz w:val="23"/>
        </w:rPr>
        <w:t>successful</w:t>
      </w:r>
      <w:r>
        <w:rPr>
          <w:spacing w:val="-2"/>
          <w:sz w:val="23"/>
        </w:rPr>
        <w:t xml:space="preserve"> </w:t>
      </w:r>
      <w:r>
        <w:rPr>
          <w:rFonts w:hint="default"/>
          <w:spacing w:val="-2"/>
          <w:sz w:val="23"/>
          <w:lang w:val="en-US"/>
        </w:rPr>
        <w:t xml:space="preserve">Testing Installation &amp; </w:t>
      </w:r>
      <w:r>
        <w:rPr>
          <w:sz w:val="23"/>
        </w:rPr>
        <w:t>commissioning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3111E477">
      <w:pPr>
        <w:pStyle w:val="13"/>
        <w:numPr>
          <w:ilvl w:val="2"/>
          <w:numId w:val="4"/>
        </w:numPr>
        <w:tabs>
          <w:tab w:val="left" w:pos="2159"/>
          <w:tab w:val="left" w:pos="2160"/>
        </w:tabs>
        <w:spacing w:before="0" w:after="0" w:line="240" w:lineRule="auto"/>
        <w:ind w:left="2120" w:leftChars="0" w:right="1532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 xml:space="preserve"> </w:t>
      </w:r>
      <w:r>
        <w:rPr>
          <w:sz w:val="23"/>
        </w:rPr>
        <w:t>you will</w:t>
      </w:r>
      <w:r>
        <w:rPr>
          <w:spacing w:val="-2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used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1"/>
          <w:sz w:val="23"/>
        </w:rPr>
        <w:t xml:space="preserve"> </w:t>
      </w:r>
      <w:r>
        <w:rPr>
          <w:sz w:val="23"/>
        </w:rPr>
        <w:t>within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>months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then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pay</w:t>
      </w:r>
      <w:r>
        <w:rPr>
          <w:spacing w:val="-4"/>
          <w:sz w:val="23"/>
        </w:rPr>
        <w:t xml:space="preserve"> </w:t>
      </w:r>
      <w:r>
        <w:rPr>
          <w:sz w:val="23"/>
        </w:rPr>
        <w:t>5% balance amount .</w:t>
      </w:r>
    </w:p>
    <w:p w14:paraId="0804CA19">
      <w:pPr>
        <w:pStyle w:val="7"/>
        <w:spacing w:before="11"/>
        <w:rPr>
          <w:sz w:val="22"/>
        </w:rPr>
      </w:pPr>
    </w:p>
    <w:p w14:paraId="7AE9C95C">
      <w:pPr>
        <w:pStyle w:val="4"/>
      </w:pPr>
      <w:r>
        <w:rPr>
          <w:spacing w:val="-2"/>
        </w:rPr>
        <w:t>Delivery</w:t>
      </w:r>
    </w:p>
    <w:p w14:paraId="59AE0C52">
      <w:pPr>
        <w:pStyle w:val="7"/>
        <w:spacing w:before="2"/>
        <w:ind w:left="1439" w:right="2018"/>
        <w:rPr>
          <w:sz w:val="30"/>
        </w:rPr>
      </w:pPr>
      <w:r>
        <w:t>Looking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 urgency,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rPr>
          <w:rFonts w:hint="default"/>
          <w:lang w:val="en-US"/>
        </w:rPr>
        <w:t>3 to 4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 xml:space="preserve"> </w:t>
      </w:r>
      <w:r>
        <w:t>weeks</w:t>
      </w:r>
      <w:r>
        <w:rPr>
          <w:spacing w:val="-4"/>
        </w:rPr>
        <w:t xml:space="preserve"> </w:t>
      </w:r>
      <w:r>
        <w:t>from The date of receipt of formal order along with the advance payment.</w:t>
      </w:r>
    </w:p>
    <w:p w14:paraId="7F03254B">
      <w:pPr>
        <w:pStyle w:val="4"/>
        <w:spacing w:before="213" w:line="305" w:lineRule="exact"/>
      </w:pPr>
      <w:r>
        <w:t>Taxes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Duties</w:t>
      </w:r>
    </w:p>
    <w:p w14:paraId="044606AE">
      <w:pPr>
        <w:pStyle w:val="13"/>
        <w:numPr>
          <w:ilvl w:val="0"/>
          <w:numId w:val="5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Prices are</w:t>
      </w:r>
      <w:r>
        <w:rPr>
          <w:spacing w:val="-4"/>
          <w:sz w:val="23"/>
        </w:rPr>
        <w:t xml:space="preserve"> </w:t>
      </w:r>
      <w:r>
        <w:rPr>
          <w:sz w:val="23"/>
        </w:rPr>
        <w:t>ex</w:t>
      </w:r>
      <w:r>
        <w:rPr>
          <w:spacing w:val="-1"/>
          <w:sz w:val="23"/>
        </w:rPr>
        <w:t xml:space="preserve"> </w:t>
      </w:r>
      <w:r>
        <w:rPr>
          <w:sz w:val="23"/>
        </w:rPr>
        <w:t>works,</w:t>
      </w:r>
      <w:r>
        <w:rPr>
          <w:spacing w:val="-2"/>
          <w:sz w:val="23"/>
        </w:rPr>
        <w:t xml:space="preserve"> Noida.</w:t>
      </w:r>
    </w:p>
    <w:p w14:paraId="372AF09F">
      <w:pPr>
        <w:pStyle w:val="13"/>
        <w:numPr>
          <w:ilvl w:val="0"/>
          <w:numId w:val="5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Packing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1"/>
          <w:sz w:val="23"/>
        </w:rPr>
        <w:t xml:space="preserve"> </w:t>
      </w:r>
      <w:r>
        <w:rPr>
          <w:sz w:val="23"/>
        </w:rPr>
        <w:t>Loading</w:t>
      </w:r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1"/>
          <w:sz w:val="23"/>
        </w:rPr>
        <w:t xml:space="preserve"> </w:t>
      </w:r>
      <w:r>
        <w:rPr>
          <w:sz w:val="23"/>
        </w:rPr>
        <w:t>@3%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5428A14D">
      <w:pPr>
        <w:pStyle w:val="13"/>
        <w:numPr>
          <w:ilvl w:val="0"/>
          <w:numId w:val="5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GST-18%,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7879663F">
      <w:pPr>
        <w:pStyle w:val="13"/>
        <w:numPr>
          <w:ilvl w:val="0"/>
          <w:numId w:val="5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Octroi,</w:t>
      </w:r>
      <w:r>
        <w:rPr>
          <w:spacing w:val="-1"/>
          <w:sz w:val="23"/>
        </w:rPr>
        <w:t xml:space="preserve"> </w:t>
      </w:r>
      <w:r>
        <w:rPr>
          <w:sz w:val="23"/>
        </w:rPr>
        <w:t>Insurance</w:t>
      </w:r>
      <w:r>
        <w:rPr>
          <w:spacing w:val="-2"/>
          <w:sz w:val="23"/>
        </w:rPr>
        <w:t xml:space="preserve"> </w:t>
      </w:r>
      <w:r>
        <w:rPr>
          <w:sz w:val="23"/>
        </w:rPr>
        <w:t>extra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client's</w:t>
      </w:r>
      <w:r>
        <w:rPr>
          <w:spacing w:val="-2"/>
          <w:sz w:val="23"/>
        </w:rPr>
        <w:t xml:space="preserve"> scope.</w:t>
      </w:r>
    </w:p>
    <w:p w14:paraId="4CDDE556">
      <w:pPr>
        <w:pStyle w:val="13"/>
        <w:numPr>
          <w:ilvl w:val="0"/>
          <w:numId w:val="5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Freight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excluding.</w:t>
      </w:r>
    </w:p>
    <w:p w14:paraId="402210EA">
      <w:pPr>
        <w:pStyle w:val="7"/>
      </w:pPr>
    </w:p>
    <w:p w14:paraId="74019CCD">
      <w:pPr>
        <w:pStyle w:val="4"/>
        <w:spacing w:before="1" w:line="305" w:lineRule="exact"/>
      </w:pPr>
      <w:r>
        <w:t>Erection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Commissioning</w:t>
      </w:r>
    </w:p>
    <w:p w14:paraId="3AEE733E">
      <w:pPr>
        <w:pStyle w:val="7"/>
        <w:spacing w:line="305" w:lineRule="exact"/>
        <w:ind w:left="1439"/>
      </w:pPr>
      <w:r>
        <w:t>Cost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rPr>
          <w:spacing w:val="-2"/>
        </w:rPr>
        <w:t>offered.</w:t>
      </w:r>
    </w:p>
    <w:p w14:paraId="0C937D22">
      <w:pPr>
        <w:pStyle w:val="7"/>
      </w:pPr>
    </w:p>
    <w:p w14:paraId="09A80F94">
      <w:pPr>
        <w:pStyle w:val="3"/>
        <w:rPr>
          <w:rFonts w:hint="default" w:ascii="Times New Roman"/>
          <w:lang w:val="en-US"/>
        </w:rPr>
      </w:pPr>
      <w:r>
        <w:rPr>
          <w:rFonts w:hint="default" w:ascii="Times New Roman"/>
          <w:lang w:val="en-US"/>
        </w:rPr>
        <w:t>Warranty &amp; Spare Sapot</w:t>
      </w:r>
    </w:p>
    <w:p w14:paraId="40341119">
      <w:pPr>
        <w:pStyle w:val="7"/>
        <w:ind w:left="1439"/>
      </w:pPr>
      <w:r>
        <w:t>We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guarantees</w:t>
      </w:r>
    </w:p>
    <w:p w14:paraId="647FE940">
      <w:pPr>
        <w:pStyle w:val="13"/>
        <w:numPr>
          <w:ilvl w:val="1"/>
          <w:numId w:val="5"/>
        </w:numPr>
        <w:tabs>
          <w:tab w:val="left" w:pos="2159"/>
          <w:tab w:val="left" w:pos="2160"/>
        </w:tabs>
        <w:spacing w:before="1" w:after="0" w:line="240" w:lineRule="auto"/>
        <w:ind w:left="2196" w:right="1622" w:hanging="396"/>
        <w:jc w:val="left"/>
        <w:rPr>
          <w:sz w:val="23"/>
        </w:rPr>
      </w:pPr>
      <w:r>
        <w:rPr>
          <w:sz w:val="23"/>
        </w:rPr>
        <w:t>Equipment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poor</w:t>
      </w:r>
      <w:r>
        <w:rPr>
          <w:spacing w:val="-4"/>
          <w:sz w:val="23"/>
        </w:rPr>
        <w:t xml:space="preserve"> </w:t>
      </w:r>
      <w:r>
        <w:rPr>
          <w:sz w:val="23"/>
        </w:rPr>
        <w:t>workmanship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faulty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rFonts w:hint="default"/>
          <w:sz w:val="23"/>
          <w:lang w:val="en-US"/>
        </w:rPr>
        <w:t>2</w:t>
      </w:r>
      <w:r>
        <w:rPr>
          <w:sz w:val="23"/>
        </w:rPr>
        <w:t xml:space="preserve"> Months from the date of commissioning.</w:t>
      </w:r>
    </w:p>
    <w:p w14:paraId="4BBAD45F">
      <w:pPr>
        <w:pStyle w:val="13"/>
        <w:numPr>
          <w:ilvl w:val="1"/>
          <w:numId w:val="5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topping</w:t>
      </w:r>
      <w:r>
        <w:rPr>
          <w:rFonts w:hint="default"/>
          <w:spacing w:val="-2"/>
          <w:sz w:val="23"/>
          <w:lang w:val="en-US"/>
        </w:rPr>
        <w:t xml:space="preserve"> &amp; Valve Kits with Filter element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replacement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period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years.</w:t>
      </w:r>
    </w:p>
    <w:p w14:paraId="71F39093">
      <w:pPr>
        <w:pStyle w:val="13"/>
        <w:numPr>
          <w:ilvl w:val="1"/>
          <w:numId w:val="5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 guaranteed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rFonts w:hint="default"/>
          <w:spacing w:val="-5"/>
          <w:sz w:val="23"/>
          <w:lang w:val="en-US"/>
        </w:rPr>
        <w:t>3</w:t>
      </w:r>
      <w:r>
        <w:rPr>
          <w:spacing w:val="-2"/>
          <w:sz w:val="23"/>
        </w:rPr>
        <w:t xml:space="preserve"> </w:t>
      </w:r>
      <w:r>
        <w:rPr>
          <w:sz w:val="23"/>
        </w:rPr>
        <w:t>years</w:t>
      </w:r>
      <w:r>
        <w:rPr>
          <w:spacing w:val="-1"/>
          <w:sz w:val="23"/>
        </w:rPr>
        <w:t xml:space="preserve"> </w:t>
      </w:r>
      <w:r>
        <w:rPr>
          <w:sz w:val="23"/>
        </w:rPr>
        <w:t>though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expected</w:t>
      </w:r>
      <w:r>
        <w:rPr>
          <w:spacing w:val="-2"/>
          <w:sz w:val="23"/>
        </w:rPr>
        <w:t xml:space="preserve"> </w:t>
      </w:r>
      <w:r>
        <w:rPr>
          <w:sz w:val="23"/>
        </w:rPr>
        <w:t>life will</w:t>
      </w:r>
      <w:r>
        <w:rPr>
          <w:spacing w:val="-3"/>
          <w:sz w:val="23"/>
        </w:rPr>
        <w:t xml:space="preserve"> </w:t>
      </w:r>
      <w:r>
        <w:rPr>
          <w:sz w:val="23"/>
        </w:rPr>
        <w:t>be Many more years.</w:t>
      </w:r>
    </w:p>
    <w:p w14:paraId="5C2F1818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b w:val="0"/>
          <w:bCs w:val="0"/>
          <w:sz w:val="23"/>
        </w:rPr>
      </w:pPr>
      <w:bookmarkStart w:id="0" w:name="_GoBack"/>
      <w:bookmarkEnd w:id="0"/>
    </w:p>
    <w:p w14:paraId="3C26727B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b w:val="0"/>
          <w:bCs w:val="0"/>
          <w:sz w:val="23"/>
        </w:rPr>
      </w:pPr>
    </w:p>
    <w:p w14:paraId="501A2F57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3BEBF08E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037F03E1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</w:p>
    <w:p w14:paraId="5D2D677D">
      <w:pPr>
        <w:pStyle w:val="13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</w:p>
    <w:sectPr>
      <w:pgSz w:w="12240" w:h="15840"/>
      <w:pgMar w:top="1360" w:right="620" w:bottom="280" w:left="0" w:header="720" w:footer="72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A9B8E">
    <w:pPr>
      <w:pStyle w:val="8"/>
      <w:ind w:firstLine="4860" w:firstLineChars="2700"/>
      <w:rPr>
        <w:rFonts w:hint="default"/>
        <w:sz w:val="18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4721D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4721D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18"/>
      </w:rPr>
      <w:t>https://airpowerind.com/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E95DB">
    <w:pPr>
      <w:pStyle w:val="9"/>
    </w:pP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378700" cy="6155055"/>
          <wp:effectExtent l="0" t="0" r="12700" b="17145"/>
          <wp:wrapNone/>
          <wp:docPr id="6" name="WordPictureWatermark38729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38729" descr="logo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81240" cy="6155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859" w:hanging="42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1961" w:hanging="420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121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598" w:hanging="159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-16352139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997" w:hanging="236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0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2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5" w:hanging="236"/>
      </w:pPr>
      <w:rPr>
        <w:rFonts w:hint="default"/>
        <w:lang w:val="en-US" w:eastAsia="en-US" w:bidi="ar-SA"/>
      </w:rPr>
    </w:lvl>
  </w:abstractNum>
  <w:abstractNum w:abstractNumId="2">
    <w:nsid w:val="073D504F"/>
    <w:multiLevelType w:val="singleLevel"/>
    <w:tmpl w:val="073D504F"/>
    <w:lvl w:ilvl="0" w:tentative="0">
      <w:start w:val="1"/>
      <w:numFmt w:val="bullet"/>
      <w:lvlText w:val="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</w:abstractNum>
  <w:abstractNum w:abstractNumId="3">
    <w:nsid w:val="2643BD53"/>
    <w:multiLevelType w:val="singleLevel"/>
    <w:tmpl w:val="2643BD53"/>
    <w:lvl w:ilvl="0" w:tentative="0">
      <w:start w:val="1"/>
      <w:numFmt w:val="bullet"/>
      <w:lvlText w:val="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</w:abstractNum>
  <w:abstractNum w:abstractNumId="4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594" w:hanging="155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9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166F9D"/>
    <w:rsid w:val="02DA23DE"/>
    <w:rsid w:val="049A7E75"/>
    <w:rsid w:val="0B196545"/>
    <w:rsid w:val="0BA17B9A"/>
    <w:rsid w:val="181A6C48"/>
    <w:rsid w:val="1BCD39C3"/>
    <w:rsid w:val="1EF109F9"/>
    <w:rsid w:val="22480086"/>
    <w:rsid w:val="273979DC"/>
    <w:rsid w:val="29CA5D47"/>
    <w:rsid w:val="2AD92626"/>
    <w:rsid w:val="2E1B4011"/>
    <w:rsid w:val="2FE1683F"/>
    <w:rsid w:val="336518A5"/>
    <w:rsid w:val="39001144"/>
    <w:rsid w:val="3C6325FE"/>
    <w:rsid w:val="416529A9"/>
    <w:rsid w:val="4AAF7791"/>
    <w:rsid w:val="50F6472E"/>
    <w:rsid w:val="596A0525"/>
    <w:rsid w:val="5B7F015F"/>
    <w:rsid w:val="62493D75"/>
    <w:rsid w:val="661668BD"/>
    <w:rsid w:val="669A5B00"/>
    <w:rsid w:val="68CC1192"/>
    <w:rsid w:val="6E2D161D"/>
    <w:rsid w:val="711C2569"/>
    <w:rsid w:val="758167F2"/>
    <w:rsid w:val="77DD0567"/>
    <w:rsid w:val="781F18E5"/>
    <w:rsid w:val="7CC367F7"/>
    <w:rsid w:val="7CEF7A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spacing w:line="344" w:lineRule="exact"/>
      <w:ind w:left="1440"/>
      <w:outlineLvl w:val="1"/>
    </w:pPr>
    <w:rPr>
      <w:rFonts w:ascii="Gadugi" w:hAnsi="Gadugi" w:eastAsia="Gadugi" w:cs="Gadug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autoRedefine/>
    <w:qFormat/>
    <w:uiPriority w:val="1"/>
    <w:pPr>
      <w:ind w:left="1439"/>
      <w:outlineLvl w:val="2"/>
    </w:pPr>
    <w:rPr>
      <w:rFonts w:ascii="Gadugi" w:hAnsi="Gadugi" w:eastAsia="Gadugi" w:cs="Gadug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autoRedefine/>
    <w:qFormat/>
    <w:uiPriority w:val="1"/>
    <w:pPr>
      <w:ind w:left="1439"/>
      <w:outlineLvl w:val="3"/>
    </w:pPr>
    <w:rPr>
      <w:rFonts w:ascii="Gadugi" w:hAnsi="Gadugi" w:eastAsia="Gadugi" w:cs="Gadug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1"/>
    <w:rPr>
      <w:rFonts w:ascii="Gadugi" w:hAnsi="Gadugi" w:eastAsia="Gadugi" w:cs="Gadugi"/>
      <w:sz w:val="23"/>
      <w:szCs w:val="23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yperlink"/>
    <w:basedOn w:val="5"/>
    <w:qFormat/>
    <w:uiPriority w:val="0"/>
    <w:rPr>
      <w:color w:val="0000FF"/>
      <w:u w:val="single"/>
    </w:rPr>
  </w:style>
  <w:style w:type="paragraph" w:styleId="11">
    <w:name w:val="Title"/>
    <w:basedOn w:val="1"/>
    <w:autoRedefine/>
    <w:qFormat/>
    <w:uiPriority w:val="1"/>
    <w:pPr>
      <w:spacing w:before="246"/>
      <w:ind w:left="4427"/>
    </w:pPr>
    <w:rPr>
      <w:rFonts w:ascii="Cambria" w:hAnsi="Cambria" w:eastAsia="Cambria" w:cs="Cambria"/>
      <w:sz w:val="40"/>
      <w:szCs w:val="40"/>
      <w:lang w:val="en-US" w:eastAsia="en-US" w:bidi="ar-SA"/>
    </w:rPr>
  </w:style>
  <w:style w:type="table" w:customStyle="1" w:styleId="12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autoRedefine/>
    <w:qFormat/>
    <w:uiPriority w:val="1"/>
    <w:pPr>
      <w:ind w:left="2159" w:hanging="360"/>
    </w:pPr>
    <w:rPr>
      <w:rFonts w:ascii="Gadugi" w:hAnsi="Gadugi" w:eastAsia="Gadugi" w:cs="Gadugi"/>
      <w:lang w:val="en-US" w:eastAsia="en-US" w:bidi="ar-SA"/>
    </w:rPr>
  </w:style>
  <w:style w:type="paragraph" w:customStyle="1" w:styleId="14">
    <w:name w:val="Table Paragraph"/>
    <w:basedOn w:val="1"/>
    <w:autoRedefine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1351</Words>
  <Characters>7464</Characters>
  <TotalTime>11</TotalTime>
  <ScaleCrop>false</ScaleCrop>
  <LinksUpToDate>false</LinksUpToDate>
  <CharactersWithSpaces>8828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2022-06-14T10:38:00Z</dcterms:created>
  <dc:creator>pc</dc:creator>
  <cp:lastModifiedBy>JAY KISHORE</cp:lastModifiedBy>
  <cp:lastPrinted>2026-09-04T09:59:00Z</cp:lastPrinted>
  <dcterms:modified xsi:type="dcterms:W3CDTF">2026-09-04T10:14:08Z</dcterms:modified>
  <dc:title>Revised Offer for N2 Plant 30Nm3hr Sadhu.doc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2022-06-14T00:00:00Z</vt:filetime>
  </property>
  <property fmtid="{D5CDD505-2E9C-101B-9397-08002B2CF9AE}" pid="4" name="KSOProductBuildVer">
    <vt:lpwstr>1033-12.1.0.26372</vt:lpwstr>
  </property>
  <property fmtid="{D5CDD505-2E9C-101B-9397-08002B2CF9AE}" pid="5" name="ICV">
    <vt:lpwstr>E901ED3165044ECBAFCDAACFA4AABD24_12</vt:lpwstr>
  </property>
  <property fmtid="{D5CDD505-2E9C-101B-9397-08002B2CF9AE}" pid="6" name="KSOTemplateDocerSaveRecord">
    <vt:lpwstr>eyJoZGlkIjoiNDJiYjA2MjAzZDRjY2FlMjEwMmQ3NzNkYzA5OTZlZmMiLCJ1c2VySWQiOiI1NDk3NjQ1MzY0ODUifQ==</vt:lpwstr>
  </property>
</Properties>
</file>