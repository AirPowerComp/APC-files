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0ED8">
      <w:pPr>
        <w:pStyle w:val="7"/>
        <w:rPr>
          <w:rFonts w:ascii="Times New Roman"/>
          <w:sz w:val="20"/>
        </w:rPr>
      </w:pPr>
    </w:p>
    <w:p w14:paraId="3492BFFE">
      <w:pPr>
        <w:pStyle w:val="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59264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35560</wp:posOffset>
            </wp:positionV>
            <wp:extent cx="7125970" cy="7249160"/>
            <wp:effectExtent l="0" t="0" r="17780" b="889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3DCF4745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N2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5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6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351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/>
          <w:spacing w:val="-6"/>
          <w:sz w:val="24"/>
          <w:lang w:val="en-US"/>
        </w:rPr>
        <w:t>01.03.2026</w:t>
      </w:r>
    </w:p>
    <w:p w14:paraId="2B5E86D9">
      <w:pPr>
        <w:pStyle w:val="7"/>
        <w:rPr>
          <w:sz w:val="24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0044302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……………………………..</w:t>
      </w:r>
    </w:p>
    <w:p w14:paraId="2730C7BC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 w:eastAsia="zh-CN"/>
        </w:rPr>
      </w:pPr>
      <w:r>
        <w:rPr>
          <w:rFonts w:hint="default"/>
          <w:b/>
          <w:sz w:val="24"/>
          <w:lang w:val="en-US"/>
        </w:rPr>
        <w:t xml:space="preserve">  …………………………………..</w:t>
      </w:r>
    </w:p>
    <w:p w14:paraId="218EEC55">
      <w:pPr>
        <w:pStyle w:val="7"/>
        <w:rPr>
          <w:b/>
          <w:sz w:val="40"/>
        </w:rPr>
      </w:pPr>
    </w:p>
    <w:p w14:paraId="361839A4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b/>
          <w:sz w:val="24"/>
        </w:rPr>
        <w:t>Kind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US"/>
        </w:rPr>
        <w:t xml:space="preserve"> M.K Srivastava</w:t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     </w:t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)</w:t>
      </w:r>
    </w:p>
    <w:p w14:paraId="0F83634A">
      <w:pPr>
        <w:pStyle w:val="7"/>
      </w:pP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3</w:t>
      </w:r>
      <w:r>
        <w:t xml:space="preserve"> 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our </w:t>
      </w:r>
      <w:r>
        <w:rPr>
          <w:sz w:val="24"/>
        </w:rPr>
        <w:t>Mr.</w:t>
      </w:r>
      <w:r>
        <w:rPr>
          <w:rFonts w:hint="default"/>
          <w:sz w:val="24"/>
          <w:lang w:val="en-US"/>
        </w:rPr>
        <w:t>Srivastava</w:t>
      </w:r>
      <w:r>
        <w:rPr>
          <w:sz w:val="24"/>
        </w:rPr>
        <w:t xml:space="preserve"> </w:t>
      </w:r>
      <w:r>
        <w:t>had with you 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0AAD67DD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0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59458093">
      <w:pPr>
        <w:pStyle w:val="10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7C256DA4">
      <w:pPr>
        <w:pStyle w:val="7"/>
      </w:pP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25</w:t>
      </w:r>
      <w:r>
        <w:t xml:space="preserve"> years of experience in the subject &amp; about </w:t>
      </w:r>
      <w:r>
        <w:rPr>
          <w:rFonts w:hint="default"/>
          <w:lang w:val="en-US"/>
        </w:rPr>
        <w:t>3</w:t>
      </w:r>
      <w:r>
        <w:t>50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6BE3AFDC">
      <w:pPr>
        <w:pStyle w:val="7"/>
        <w:ind w:left="1439" w:right="1555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-490220</wp:posOffset>
            </wp:positionV>
            <wp:extent cx="6877685" cy="9067165"/>
            <wp:effectExtent l="0" t="0" r="18415" b="635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906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36F2">
      <w:pPr>
        <w:pStyle w:val="7"/>
        <w:ind w:left="1439" w:right="1555"/>
      </w:pP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74917409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1996A0E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61256C5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1B971C9C">
      <w:pPr>
        <w:pStyle w:val="7"/>
        <w:spacing w:line="305" w:lineRule="exact"/>
        <w:ind w:left="1439"/>
        <w:rPr>
          <w:spacing w:val="-4"/>
        </w:rPr>
      </w:pP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0ADA0224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03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03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7F230311">
      <w:pPr>
        <w:pStyle w:val="7"/>
        <w:ind w:left="1439" w:right="2018"/>
        <w:rPr>
          <w:highlight w:val="none"/>
        </w:rPr>
      </w:pP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101840A6">
      <w:pPr>
        <w:pStyle w:val="7"/>
        <w:spacing w:before="1"/>
        <w:ind w:left="1439" w:right="621"/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3B7FED9">
      <w:pPr>
        <w:pStyle w:val="7"/>
        <w:spacing w:before="6"/>
        <w:rPr>
          <w:sz w:val="11"/>
        </w:rPr>
      </w:pP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0FB5A2D0">
      <w:pPr>
        <w:pStyle w:val="7"/>
        <w:spacing w:before="6"/>
        <w:rPr>
          <w:b/>
          <w:sz w:val="15"/>
        </w:rPr>
      </w:pPr>
    </w:p>
    <w:p w14:paraId="16175ADD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6E729101">
      <w:pPr>
        <w:pStyle w:val="7"/>
        <w:spacing w:before="101"/>
        <w:ind w:left="1439"/>
        <w:rPr>
          <w:spacing w:val="-2"/>
        </w:rPr>
      </w:pP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  <w:r>
        <w:rPr>
          <w:rFonts w:hint="default"/>
          <w:b/>
          <w:sz w:val="24"/>
          <w:lang w:val="en-US"/>
        </w:rPr>
        <w:t>GOSWAMI HEAT TREATMENT CENTER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03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03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03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04DB3C52">
      <w:pPr>
        <w:pStyle w:val="7"/>
        <w:ind w:left="1439" w:right="6059"/>
      </w:pP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5 - 99.9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 xml:space="preserve">0.1% </w:t>
      </w:r>
    </w:p>
    <w:p w14:paraId="31C55873">
      <w:pPr>
        <w:pStyle w:val="7"/>
        <w:spacing w:before="1"/>
        <w:ind w:left="1439" w:right="8244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527685</wp:posOffset>
            </wp:positionH>
            <wp:positionV relativeFrom="paragraph">
              <wp:posOffset>-609600</wp:posOffset>
            </wp:positionV>
            <wp:extent cx="6630035" cy="9514205"/>
            <wp:effectExtent l="0" t="0" r="18415" b="10795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951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Oil: Nil</w:t>
      </w:r>
    </w:p>
    <w:p w14:paraId="1C9DC22C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5841D16">
      <w:pPr>
        <w:pStyle w:val="4"/>
        <w:spacing w:before="79"/>
      </w:pPr>
      <w:r>
        <w:t>Flow: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03</w:t>
      </w:r>
      <w:r>
        <w:rPr>
          <w:spacing w:val="1"/>
        </w:rPr>
        <w:t xml:space="preserve"> </w:t>
      </w:r>
      <w:r>
        <w:rPr>
          <w:spacing w:val="-2"/>
        </w:rPr>
        <w:t>NM3/hr.</w:t>
      </w:r>
    </w:p>
    <w:p w14:paraId="46438EE6">
      <w:pPr>
        <w:pStyle w:val="7"/>
        <w:spacing w:before="11"/>
        <w:rPr>
          <w:b/>
          <w:sz w:val="22"/>
        </w:rPr>
      </w:pPr>
    </w:p>
    <w:p w14:paraId="2E18F647">
      <w:pPr>
        <w:spacing w:before="0"/>
        <w:ind w:left="1439" w:right="0" w:firstLine="0"/>
        <w:jc w:val="left"/>
        <w:rPr>
          <w:rFonts w:hint="default"/>
          <w:b/>
          <w:spacing w:val="-2"/>
          <w:sz w:val="23"/>
          <w:lang w:val="en-US"/>
        </w:rPr>
      </w:pP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  <w:r>
        <w:rPr>
          <w:rFonts w:hint="default"/>
          <w:b/>
          <w:spacing w:val="-2"/>
          <w:sz w:val="23"/>
          <w:lang w:val="en-US"/>
        </w:rPr>
        <w:t>-7.5kw</w:t>
      </w:r>
    </w:p>
    <w:p w14:paraId="230C6823">
      <w:pPr>
        <w:spacing w:before="0"/>
        <w:ind w:left="1439" w:right="0" w:firstLine="0"/>
        <w:jc w:val="left"/>
        <w:rPr>
          <w:b/>
          <w:spacing w:val="-2"/>
          <w:sz w:val="23"/>
        </w:rPr>
      </w:pPr>
    </w:p>
    <w:p w14:paraId="36C01071">
      <w:pPr>
        <w:pStyle w:val="7"/>
        <w:spacing w:before="1"/>
        <w:ind w:left="1439" w:right="1692"/>
      </w:pPr>
      <w:r>
        <w:t>We have</w:t>
      </w:r>
      <w:r>
        <w:rPr>
          <w:spacing w:val="-1"/>
        </w:rPr>
        <w:t xml:space="preserve"> </w:t>
      </w:r>
      <w:r>
        <w:t>considered supplying a screw type, air cooled air</w:t>
      </w:r>
      <w:r>
        <w:rPr>
          <w:spacing w:val="-2"/>
        </w:rPr>
        <w:t xml:space="preserve"> </w:t>
      </w:r>
      <w:r>
        <w:t>compressor along with An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receiver.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compressor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offered on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basis. For efficient purification of compressed air</w:t>
      </w:r>
      <w:r>
        <w:rPr>
          <w:rFonts w:hint="default"/>
          <w:lang w:val="en-US"/>
        </w:rPr>
        <w:t>.</w:t>
      </w:r>
    </w:p>
    <w:p w14:paraId="33333CEA">
      <w:pPr>
        <w:pStyle w:val="7"/>
        <w:spacing w:before="12"/>
        <w:rPr>
          <w:sz w:val="22"/>
        </w:rPr>
      </w:pPr>
    </w:p>
    <w:p w14:paraId="4EC28CE5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363CA051">
      <w:pPr>
        <w:pStyle w:val="7"/>
        <w:spacing w:before="3"/>
        <w:ind w:left="1439"/>
        <w:jc w:val="both"/>
      </w:pPr>
      <w:r>
        <w:t>Moisture</w:t>
      </w:r>
      <w:r>
        <w:rPr>
          <w:spacing w:val="-3"/>
        </w:rPr>
        <w:t xml:space="preserve"> </w:t>
      </w:r>
      <w:r>
        <w:t>Separator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rFonts w:hint="default"/>
          <w:lang w:val="en-US"/>
        </w:rPr>
        <w:t>Filter</w:t>
      </w:r>
      <w:r>
        <w:rPr>
          <w:spacing w:val="-4"/>
        </w:rPr>
        <w:t xml:space="preserve"> Type</w:t>
      </w:r>
    </w:p>
    <w:p w14:paraId="753FE048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1092C29">
      <w:pPr>
        <w:pStyle w:val="7"/>
        <w:spacing w:before="1"/>
        <w:ind w:left="1439"/>
        <w:jc w:val="both"/>
        <w:rPr>
          <w:rFonts w:hint="default"/>
          <w:lang w:val="en-US"/>
        </w:rPr>
      </w:pPr>
      <w:r>
        <w:t>Oil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-</w:t>
      </w:r>
      <w:r>
        <w:rPr>
          <w:rFonts w:hint="default"/>
          <w:lang w:val="en-US"/>
        </w:rPr>
        <w:t xml:space="preserve">Activated </w:t>
      </w:r>
      <w:r>
        <w:rPr>
          <w:rFonts w:hint="default"/>
          <w:spacing w:val="-2"/>
          <w:lang w:val="en-US"/>
        </w:rPr>
        <w:t>Carbon</w:t>
      </w:r>
    </w:p>
    <w:p w14:paraId="3941ED50">
      <w:pPr>
        <w:spacing w:before="0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AF9F660">
      <w:pPr>
        <w:pStyle w:val="7"/>
        <w:spacing w:before="1"/>
        <w:ind w:left="1439"/>
        <w:jc w:val="both"/>
        <w:rPr>
          <w:spacing w:val="-2"/>
        </w:rPr>
      </w:pPr>
      <w:r>
        <w:t>After</w:t>
      </w:r>
      <w:r>
        <w:rPr>
          <w:spacing w:val="-2"/>
        </w:rPr>
        <w:t xml:space="preserve"> Filter</w:t>
      </w:r>
    </w:p>
    <w:p w14:paraId="74F67DA4">
      <w:pPr>
        <w:pStyle w:val="7"/>
        <w:spacing w:before="1"/>
        <w:ind w:left="1439"/>
        <w:jc w:val="both"/>
        <w:rPr>
          <w:spacing w:val="-2"/>
        </w:rPr>
      </w:pPr>
    </w:p>
    <w:p w14:paraId="45D26167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2906FCF">
      <w:pPr>
        <w:pStyle w:val="7"/>
        <w:spacing w:before="2"/>
        <w:ind w:left="1439"/>
        <w:jc w:val="both"/>
      </w:pPr>
      <w:r>
        <w:t>Surge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34F281A2">
      <w:pPr>
        <w:spacing w:before="2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798F5519">
      <w:pPr>
        <w:pStyle w:val="7"/>
        <w:spacing w:before="2"/>
        <w:ind w:left="1439"/>
        <w:jc w:val="both"/>
      </w:pPr>
      <w:r>
        <w:t>Dry</w:t>
      </w:r>
      <w:r>
        <w:rPr>
          <w:spacing w:val="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'CMS' Nitrogen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PSA</w:t>
      </w:r>
      <w:r>
        <w:rPr>
          <w:spacing w:val="-3"/>
        </w:rPr>
        <w:t xml:space="preserve"> </w:t>
      </w:r>
      <w:r>
        <w:rPr>
          <w:spacing w:val="-2"/>
        </w:rPr>
        <w:t>Tower</w:t>
      </w:r>
      <w:r>
        <w:rPr>
          <w:rFonts w:hint="default"/>
          <w:spacing w:val="-2"/>
          <w:lang w:val="en-US"/>
        </w:rPr>
        <w:t xml:space="preserve"> 1 &amp; 2 with Auto Control Valve</w:t>
      </w:r>
      <w:r>
        <w:rPr>
          <w:spacing w:val="-2"/>
        </w:rPr>
        <w:t>,</w:t>
      </w:r>
    </w:p>
    <w:p w14:paraId="22931A9E">
      <w:pPr>
        <w:pStyle w:val="7"/>
        <w:ind w:left="1439" w:right="1709"/>
        <w:jc w:val="both"/>
        <w:rPr>
          <w:sz w:val="22"/>
        </w:rPr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PSA</w:t>
      </w:r>
      <w:r>
        <w:rPr>
          <w:spacing w:val="-3"/>
        </w:rPr>
        <w:t xml:space="preserve"> </w:t>
      </w:r>
      <w:r>
        <w:t>outlet,</w:t>
      </w:r>
      <w:r>
        <w:rPr>
          <w:spacing w:val="-4"/>
        </w:rPr>
        <w:t xml:space="preserve"> </w:t>
      </w:r>
      <w:r>
        <w:t>compressed air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pure and</w:t>
      </w:r>
      <w:r>
        <w:rPr>
          <w:spacing w:val="-4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compressed air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 to the 'CMS' Nitrogen module.</w:t>
      </w:r>
    </w:p>
    <w:p w14:paraId="304942CE">
      <w:pPr>
        <w:pStyle w:val="7"/>
        <w:ind w:left="1439" w:right="2018"/>
      </w:pPr>
      <w:r>
        <w:t>Good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working over a longer period of time.</w:t>
      </w:r>
    </w:p>
    <w:p w14:paraId="688B50B8">
      <w:pPr>
        <w:pStyle w:val="7"/>
        <w:ind w:left="1439" w:right="2018"/>
      </w:pP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1D9A4368">
      <w:pPr>
        <w:pStyle w:val="7"/>
        <w:spacing w:before="79"/>
        <w:ind w:left="1439" w:right="1555"/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08BB2C1E">
      <w:pPr>
        <w:pStyle w:val="7"/>
        <w:spacing w:before="79"/>
        <w:ind w:left="1439" w:right="1555"/>
      </w:pPr>
    </w:p>
    <w:p w14:paraId="01406F63">
      <w:pPr>
        <w:pStyle w:val="7"/>
        <w:spacing w:before="79"/>
        <w:ind w:left="1439" w:right="1555"/>
      </w:pPr>
    </w:p>
    <w:p w14:paraId="381662F5">
      <w:pPr>
        <w:pStyle w:val="4"/>
        <w:spacing w:line="305" w:lineRule="exact"/>
        <w:rPr>
          <w:spacing w:val="-2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422275</wp:posOffset>
            </wp:positionH>
            <wp:positionV relativeFrom="paragraph">
              <wp:posOffset>-598170</wp:posOffset>
            </wp:positionV>
            <wp:extent cx="6743700" cy="9286240"/>
            <wp:effectExtent l="0" t="0" r="0" b="1016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14595A40">
      <w:pPr>
        <w:pStyle w:val="4"/>
        <w:spacing w:line="305" w:lineRule="exact"/>
        <w:rPr>
          <w:spacing w:val="-2"/>
        </w:rPr>
      </w:pPr>
    </w:p>
    <w:p w14:paraId="2FB16865">
      <w:pPr>
        <w:pStyle w:val="7"/>
        <w:ind w:left="1439" w:right="1576"/>
      </w:pPr>
      <w:r>
        <w:t>We have considered to supply an on line percentage oxygen analyzer in the product Nitrogen gas line. This analyzer shall have 2 alarm relays (one for alarm and the Other for activating Vent Valve),</w:t>
      </w:r>
      <w:r>
        <w:rPr>
          <w:spacing w:val="-1"/>
        </w:rPr>
        <w:t xml:space="preserve"> </w:t>
      </w:r>
      <w:r>
        <w:t>one of the relay is interlocked with the</w:t>
      </w:r>
      <w:r>
        <w:rPr>
          <w:spacing w:val="-2"/>
        </w:rPr>
        <w:t xml:space="preserve"> </w:t>
      </w:r>
      <w:r>
        <w:t>3rd port of a Vent valve, provided in the product nitrogen gas line in a fashion that the 3rd port Shall</w:t>
      </w:r>
      <w:r>
        <w:rPr>
          <w:spacing w:val="-5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atmosphere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purity</w:t>
      </w:r>
      <w:r>
        <w:rPr>
          <w:spacing w:val="-1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drops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 Set limit. Line Diagram:</w:t>
      </w:r>
    </w:p>
    <w:p w14:paraId="7A046AC0">
      <w:pPr>
        <w:pStyle w:val="7"/>
        <w:rPr>
          <w:sz w:val="30"/>
        </w:rPr>
      </w:pPr>
    </w:p>
    <w:p w14:paraId="7C685876">
      <w:pPr>
        <w:pStyle w:val="4"/>
        <w:spacing w:before="213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4B646120">
      <w:pPr>
        <w:pStyle w:val="7"/>
        <w:rPr>
          <w:b/>
        </w:rPr>
      </w:pPr>
    </w:p>
    <w:p w14:paraId="34871E37">
      <w:pPr>
        <w:pStyle w:val="7"/>
        <w:spacing w:before="1"/>
        <w:ind w:left="1439"/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F786064">
      <w:pPr>
        <w:pStyle w:val="10"/>
        <w:numPr>
          <w:ilvl w:val="0"/>
          <w:numId w:val="0"/>
        </w:numPr>
        <w:tabs>
          <w:tab w:val="left" w:pos="2159"/>
          <w:tab w:val="left" w:pos="2160"/>
          <w:tab w:val="left" w:pos="7199"/>
        </w:tabs>
        <w:spacing w:before="1" w:after="0" w:line="240" w:lineRule="auto"/>
        <w:ind w:left="1799" w:leftChars="0" w:right="2749" w:rightChars="0"/>
        <w:jc w:val="left"/>
        <w:rPr>
          <w:rFonts w:ascii="Symbol" w:hAnsi="Symbol"/>
          <w:sz w:val="23"/>
        </w:rPr>
      </w:pPr>
    </w:p>
    <w:p w14:paraId="2F289223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19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  <w:r>
        <w:rPr>
          <w:sz w:val="23"/>
        </w:rPr>
        <w:tab/>
      </w:r>
    </w:p>
    <w:p w14:paraId="36E1A9D8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filters</w:t>
      </w:r>
      <w:r>
        <w:rPr>
          <w:rFonts w:hint="default"/>
          <w:spacing w:val="-2"/>
          <w:sz w:val="23"/>
          <w:lang w:val="en-US"/>
        </w:rPr>
        <w:t xml:space="preserve">-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2331613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   </w:t>
      </w:r>
      <w:r>
        <w:rPr>
          <w:rFonts w:hint="default"/>
          <w:sz w:val="23"/>
          <w:lang w:val="en-US"/>
        </w:rPr>
        <w:t>(Make-APC)</w:t>
      </w:r>
    </w:p>
    <w:p w14:paraId="6B6A3DE5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EE0D40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222" w:right="2207" w:hanging="423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CMS03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(Make-GE)</w:t>
      </w:r>
    </w:p>
    <w:p w14:paraId="458861F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 xml:space="preserve"> (Make-GE)</w:t>
      </w:r>
    </w:p>
    <w:p w14:paraId="5050B83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(Make-Germni)</w:t>
      </w:r>
    </w:p>
    <w:p w14:paraId="0908F9B3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(Make-APC)</w:t>
      </w:r>
    </w:p>
    <w:p w14:paraId="6E2FCC84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(Make-NUCON)</w:t>
      </w:r>
    </w:p>
    <w:p w14:paraId="4E0DE22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3887698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Rota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3"/>
          <w:sz w:val="23"/>
        </w:rPr>
        <w:t xml:space="preserve"> </w:t>
      </w:r>
      <w:r>
        <w:rPr>
          <w:sz w:val="23"/>
        </w:rPr>
        <w:t>(Metal</w:t>
      </w:r>
      <w:r>
        <w:rPr>
          <w:spacing w:val="-4"/>
          <w:sz w:val="23"/>
        </w:rPr>
        <w:t xml:space="preserve"> </w:t>
      </w:r>
      <w:r>
        <w:rPr>
          <w:sz w:val="23"/>
        </w:rPr>
        <w:t>Tube) with by-</w:t>
      </w:r>
      <w:r>
        <w:rPr>
          <w:spacing w:val="-1"/>
          <w:sz w:val="23"/>
        </w:rPr>
        <w:t xml:space="preserve"> </w:t>
      </w:r>
      <w:r>
        <w:rPr>
          <w:sz w:val="23"/>
        </w:rPr>
        <w:t>pass</w:t>
      </w:r>
      <w:r>
        <w:rPr>
          <w:spacing w:val="-4"/>
          <w:sz w:val="23"/>
        </w:rPr>
        <w:t xml:space="preserve"> </w:t>
      </w:r>
      <w:r>
        <w:rPr>
          <w:sz w:val="23"/>
        </w:rPr>
        <w:t>facility</w:t>
      </w:r>
      <w:r>
        <w:rPr>
          <w:spacing w:val="-3"/>
          <w:sz w:val="23"/>
        </w:rPr>
        <w:t xml:space="preserve"> </w:t>
      </w:r>
      <w:r>
        <w:rPr>
          <w:sz w:val="23"/>
        </w:rPr>
        <w:t>in raw</w:t>
      </w:r>
      <w:r>
        <w:rPr>
          <w:spacing w:val="1"/>
          <w:sz w:val="23"/>
        </w:rPr>
        <w:t xml:space="preserve"> </w:t>
      </w:r>
      <w:r>
        <w:rPr>
          <w:sz w:val="23"/>
        </w:rPr>
        <w:t>nitrogen</w:t>
      </w:r>
      <w:r>
        <w:rPr>
          <w:spacing w:val="-5"/>
          <w:sz w:val="23"/>
        </w:rPr>
        <w:t xml:space="preserve"> </w:t>
      </w:r>
      <w:r>
        <w:rPr>
          <w:sz w:val="23"/>
        </w:rPr>
        <w:t>gas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line.</w:t>
      </w:r>
    </w:p>
    <w:p w14:paraId="208B06B2">
      <w:pPr>
        <w:pStyle w:val="10"/>
        <w:numPr>
          <w:ilvl w:val="1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2222" w:right="0" w:hanging="423"/>
        <w:jc w:val="left"/>
        <w:rPr>
          <w:rFonts w:ascii="Symbol" w:hAnsi="Symbol"/>
          <w:sz w:val="23"/>
        </w:rPr>
      </w:pPr>
      <w:r>
        <w:rPr>
          <w:b/>
          <w:sz w:val="23"/>
          <w:u w:val="single"/>
        </w:rPr>
        <w:t>Centralized</w:t>
      </w:r>
      <w:r>
        <w:rPr>
          <w:b/>
          <w:spacing w:val="-6"/>
          <w:sz w:val="23"/>
          <w:u w:val="single"/>
        </w:rPr>
        <w:t xml:space="preserve"> </w:t>
      </w:r>
      <w:r>
        <w:rPr>
          <w:b/>
          <w:sz w:val="23"/>
          <w:u w:val="single"/>
        </w:rPr>
        <w:t>electric</w:t>
      </w:r>
      <w:r>
        <w:rPr>
          <w:b/>
          <w:spacing w:val="-2"/>
          <w:sz w:val="23"/>
          <w:u w:val="single"/>
        </w:rPr>
        <w:t xml:space="preserve"> </w:t>
      </w:r>
      <w:r>
        <w:rPr>
          <w:b/>
          <w:sz w:val="23"/>
          <w:u w:val="single"/>
        </w:rPr>
        <w:t>control panel</w:t>
      </w:r>
      <w:r>
        <w:rPr>
          <w:b/>
          <w:spacing w:val="-3"/>
          <w:sz w:val="23"/>
          <w:u w:val="single"/>
        </w:rPr>
        <w:t xml:space="preserve"> </w:t>
      </w:r>
      <w:r>
        <w:rPr>
          <w:b/>
          <w:sz w:val="23"/>
          <w:u w:val="single"/>
        </w:rPr>
        <w:t>with</w:t>
      </w:r>
      <w:r>
        <w:rPr>
          <w:b/>
          <w:spacing w:val="-4"/>
          <w:sz w:val="23"/>
          <w:u w:val="single"/>
        </w:rPr>
        <w:t xml:space="preserve"> </w:t>
      </w:r>
      <w:r>
        <w:rPr>
          <w:b/>
          <w:sz w:val="23"/>
          <w:u w:val="single"/>
        </w:rPr>
        <w:t>following</w:t>
      </w:r>
      <w:r>
        <w:rPr>
          <w:b/>
          <w:spacing w:val="-5"/>
          <w:sz w:val="23"/>
          <w:u w:val="single"/>
        </w:rPr>
        <w:t xml:space="preserve"> </w:t>
      </w:r>
      <w:r>
        <w:rPr>
          <w:b/>
          <w:spacing w:val="-2"/>
          <w:sz w:val="23"/>
          <w:u w:val="single"/>
        </w:rPr>
        <w:t>features:</w:t>
      </w:r>
    </w:p>
    <w:p w14:paraId="19F1B0C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0741491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line oxygen</w:t>
      </w:r>
      <w:r>
        <w:rPr>
          <w:spacing w:val="-2"/>
          <w:sz w:val="23"/>
        </w:rPr>
        <w:t xml:space="preserve"> analyzer.</w:t>
      </w:r>
    </w:p>
    <w:p w14:paraId="4192892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114DF231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2030" w:hanging="360"/>
        <w:jc w:val="left"/>
        <w:rPr>
          <w:rFonts w:ascii="Symbol" w:hAnsi="Symbol"/>
          <w:sz w:val="23"/>
        </w:rPr>
      </w:pPr>
      <w:r>
        <w:rPr>
          <w:sz w:val="23"/>
        </w:rPr>
        <w:t>Nitrogen Gas storage tank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6D36DA78">
      <w:pPr>
        <w:pStyle w:val="7"/>
        <w:spacing w:before="8"/>
        <w:rPr>
          <w:b/>
          <w:sz w:val="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652145</wp:posOffset>
            </wp:positionH>
            <wp:positionV relativeFrom="paragraph">
              <wp:posOffset>-413385</wp:posOffset>
            </wp:positionV>
            <wp:extent cx="6696075" cy="8153400"/>
            <wp:effectExtent l="0" t="0" r="9525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0"/>
        <w:numPr>
          <w:ilvl w:val="2"/>
          <w:numId w:val="1"/>
        </w:numPr>
        <w:tabs>
          <w:tab w:val="left" w:pos="2396"/>
        </w:tabs>
        <w:spacing w:before="0" w:after="0" w:line="240" w:lineRule="auto"/>
        <w:ind w:left="1997" w:leftChars="0" w:right="0" w:hanging="237" w:firstLineChars="0"/>
        <w:jc w:val="left"/>
        <w:rPr>
          <w:b/>
          <w:sz w:val="23"/>
        </w:rPr>
      </w:pP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z w:val="23"/>
          <w:lang w:val="en-US"/>
        </w:rPr>
        <w:t>40</w:t>
      </w:r>
      <w:r>
        <w:rPr>
          <w:rFonts w:hint="default"/>
          <w:b/>
          <w:spacing w:val="-4"/>
          <w:sz w:val="23"/>
          <w:lang w:val="en-US"/>
        </w:rPr>
        <w:t>A(4P)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1EF17089">
      <w:pPr>
        <w:pStyle w:val="10"/>
        <w:numPr>
          <w:ilvl w:val="2"/>
          <w:numId w:val="1"/>
        </w:numPr>
        <w:tabs>
          <w:tab w:val="left" w:pos="2396"/>
        </w:tabs>
        <w:spacing w:before="0" w:after="0" w:line="305" w:lineRule="exact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Connected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Lead</w:t>
      </w:r>
      <w:r>
        <w:rPr>
          <w:b/>
          <w:spacing w:val="-4"/>
          <w:sz w:val="23"/>
        </w:rPr>
        <w:t xml:space="preserve"> </w:t>
      </w:r>
      <w:r>
        <w:rPr>
          <w:rFonts w:hint="default"/>
          <w:sz w:val="23"/>
          <w:lang w:val="en-US"/>
        </w:rPr>
        <w:t>7.5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Kw</w:t>
      </w:r>
    </w:p>
    <w:p w14:paraId="61D0433E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5FAB312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pacing w:val="-2"/>
          <w:sz w:val="22"/>
        </w:rPr>
        <w:t xml:space="preserve"> </w:t>
      </w:r>
      <w:r>
        <w:rPr>
          <w:b w:val="0"/>
          <w:bCs/>
          <w:sz w:val="22"/>
        </w:rPr>
        <w:t>Screw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Air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Compressor</w:t>
      </w:r>
      <w:r>
        <w:rPr>
          <w:b w:val="0"/>
          <w:bCs/>
          <w:spacing w:val="-6"/>
          <w:sz w:val="22"/>
        </w:rPr>
        <w:t xml:space="preserve"> </w:t>
      </w:r>
      <w:r>
        <w:rPr>
          <w:rFonts w:hint="default"/>
          <w:b w:val="0"/>
          <w:bCs/>
          <w:spacing w:val="-6"/>
          <w:sz w:val="22"/>
          <w:lang w:val="en-US"/>
        </w:rPr>
        <w:t>7.5kw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pacing w:val="-4"/>
          <w:sz w:val="22"/>
        </w:rPr>
        <w:t>with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 Dryer </w:t>
      </w:r>
    </w:p>
    <w:p w14:paraId="57ADBBC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5DCBD561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>Earthing and In Comer Cabling as for Load</w:t>
      </w:r>
    </w:p>
    <w:p w14:paraId="720E9219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CD72095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F18DCD7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3A909D6C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68F1029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46D1511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right="0" w:rightChars="0"/>
        <w:jc w:val="left"/>
        <w:rPr>
          <w:sz w:val="23"/>
        </w:rPr>
      </w:pPr>
    </w:p>
    <w:p w14:paraId="024D7A32">
      <w:pPr>
        <w:pStyle w:val="7"/>
      </w:pPr>
    </w:p>
    <w:p w14:paraId="545F16A3">
      <w:pPr>
        <w:pStyle w:val="4"/>
        <w:spacing w:line="305" w:lineRule="exact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2B70C838">
      <w:pPr>
        <w:pStyle w:val="7"/>
        <w:tabs>
          <w:tab w:val="left" w:pos="5039"/>
        </w:tabs>
        <w:ind w:left="2159" w:right="5691"/>
        <w:jc w:val="both"/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2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lang w:val="en-US"/>
        </w:rPr>
        <w:t>1</w:t>
      </w:r>
      <w:r>
        <w:t>.</w:t>
      </w:r>
      <w:r>
        <w:rPr>
          <w:rFonts w:hint="default"/>
          <w:lang w:val="en-US"/>
        </w:rPr>
        <w:t>5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1.8</w:t>
      </w:r>
      <w:r>
        <w:t>.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4326E585">
      <w:pPr>
        <w:pStyle w:val="7"/>
        <w:rPr>
          <w:sz w:val="30"/>
        </w:rPr>
      </w:pPr>
    </w:p>
    <w:p w14:paraId="587A5688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 xml:space="preserve">Approx. </w:t>
      </w:r>
      <w:r>
        <w:rPr>
          <w:rFonts w:hint="default"/>
          <w:sz w:val="23"/>
          <w:lang w:val="en-US"/>
        </w:rPr>
        <w:t>5</w:t>
      </w:r>
      <w:r>
        <w:rPr>
          <w:sz w:val="23"/>
        </w:rPr>
        <w:t>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rFonts w:hint="default"/>
          <w:sz w:val="23"/>
          <w:lang w:val="en-US"/>
        </w:rPr>
        <w:t>8</w:t>
      </w:r>
      <w:r>
        <w:rPr>
          <w:sz w:val="23"/>
        </w:rPr>
        <w:t>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440A24BB">
      <w:pPr>
        <w:spacing w:after="0" w:line="305" w:lineRule="exact"/>
        <w:jc w:val="left"/>
        <w:rPr>
          <w:rFonts w:ascii="Symbol" w:hAnsi="Symbol"/>
          <w:sz w:val="23"/>
        </w:rPr>
        <w:sectPr>
          <w:pgSz w:w="12240" w:h="15840"/>
          <w:pgMar w:top="1820" w:right="620" w:bottom="280" w:left="0" w:header="720" w:footer="720" w:gutter="0"/>
          <w:cols w:space="720" w:num="1"/>
        </w:sectPr>
      </w:pPr>
    </w:p>
    <w:p w14:paraId="10AE6BA7">
      <w:pPr>
        <w:spacing w:before="79"/>
        <w:ind w:left="1439" w:right="0" w:firstLine="0"/>
        <w:jc w:val="left"/>
        <w:rPr>
          <w:b/>
          <w:sz w:val="23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556895</wp:posOffset>
            </wp:positionH>
            <wp:positionV relativeFrom="paragraph">
              <wp:posOffset>-358140</wp:posOffset>
            </wp:positionV>
            <wp:extent cx="6791325" cy="8390890"/>
            <wp:effectExtent l="0" t="0" r="9525" b="1016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55B9D556">
      <w:pPr>
        <w:pStyle w:val="7"/>
        <w:spacing w:before="12"/>
        <w:rPr>
          <w:b/>
          <w:sz w:val="22"/>
        </w:rPr>
      </w:pPr>
    </w:p>
    <w:p w14:paraId="1E7835B5">
      <w:pPr>
        <w:spacing w:before="0"/>
        <w:ind w:left="1439" w:right="0" w:firstLine="0"/>
        <w:jc w:val="left"/>
        <w:rPr>
          <w:rFonts w:hint="default"/>
          <w:b/>
          <w:sz w:val="24"/>
          <w:lang w:val="en-US"/>
        </w:rPr>
      </w:pPr>
      <w:r>
        <w:rPr>
          <w:sz w:val="23"/>
        </w:rPr>
        <w:t>Client:</w:t>
      </w:r>
      <w:r>
        <w:rPr>
          <w:rFonts w:hint="default"/>
          <w:sz w:val="23"/>
          <w:lang w:val="en-US"/>
        </w:rPr>
        <w:t xml:space="preserve"> M/s </w:t>
      </w:r>
      <w:r>
        <w:rPr>
          <w:rFonts w:hint="default"/>
          <w:b/>
          <w:sz w:val="24"/>
          <w:lang w:val="en-US"/>
        </w:rPr>
        <w:t>………………………………..</w:t>
      </w:r>
    </w:p>
    <w:p w14:paraId="6CF35272">
      <w:pPr>
        <w:spacing w:before="0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03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Generator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10’’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03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9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33CD7382">
      <w:pPr>
        <w:pStyle w:val="10"/>
        <w:numPr>
          <w:ilvl w:val="1"/>
          <w:numId w:val="2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>Air compressor with Tank &amp; Auto Stater-1 set</w:t>
      </w:r>
    </w:p>
    <w:p w14:paraId="12D86C09">
      <w:pPr>
        <w:pStyle w:val="7"/>
        <w:rPr>
          <w:b/>
          <w:sz w:val="22"/>
        </w:rPr>
      </w:pPr>
    </w:p>
    <w:p w14:paraId="4D4867EE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Pre Filter with Element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rFonts w:hint="default"/>
          <w:spacing w:val="-10"/>
          <w:sz w:val="22"/>
          <w:lang w:val="en-US"/>
        </w:rPr>
        <w:t>01 No.</w:t>
      </w:r>
      <w:r>
        <w:rPr>
          <w:rFonts w:hint="default"/>
          <w:spacing w:val="-10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2500B543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Oil Filter with Activated Carbon-01 No.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31DBC8B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Fine Filter with Element-01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7200534C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Pressure Switch Station-01 No.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1BC32275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Manual Drain Valve-05 Nos.</w:t>
      </w:r>
    </w:p>
    <w:p w14:paraId="407850B9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Air Compressor-7.5 KW/415VAC</w:t>
      </w:r>
      <w:r>
        <w:rPr>
          <w:sz w:val="22"/>
        </w:rPr>
        <w:tab/>
      </w:r>
    </w:p>
    <w:p w14:paraId="4DCB6695">
      <w:pPr>
        <w:pStyle w:val="7"/>
        <w:rPr>
          <w:sz w:val="22"/>
        </w:rPr>
      </w:pPr>
    </w:p>
    <w:p w14:paraId="50CE791C">
      <w:pPr>
        <w:pStyle w:val="10"/>
        <w:numPr>
          <w:ilvl w:val="1"/>
          <w:numId w:val="2"/>
        </w:numPr>
        <w:tabs>
          <w:tab w:val="left" w:pos="1812"/>
          <w:tab w:val="left" w:pos="7919"/>
        </w:tabs>
        <w:spacing w:before="0" w:after="0" w:line="240" w:lineRule="auto"/>
        <w:ind w:left="2262" w:leftChars="0" w:right="2145" w:hanging="721" w:firstLineChars="0"/>
        <w:jc w:val="left"/>
        <w:rPr>
          <w:sz w:val="22"/>
        </w:rPr>
      </w:pPr>
      <w:r>
        <w:rPr>
          <w:b/>
          <w:sz w:val="22"/>
        </w:rPr>
        <w:t>'</w:t>
      </w:r>
      <w:r>
        <w:rPr>
          <w:rFonts w:hint="default"/>
          <w:b/>
          <w:sz w:val="22"/>
          <w:lang w:val="en-US"/>
        </w:rPr>
        <w:t>CMS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 xml:space="preserve">Along </w:t>
      </w:r>
      <w:r>
        <w:rPr>
          <w:sz w:val="22"/>
        </w:rPr>
        <w:t>with an</w:t>
      </w:r>
    </w:p>
    <w:p w14:paraId="386CD60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  <w:r>
        <w:rPr>
          <w:rFonts w:hint="default"/>
          <w:spacing w:val="-2"/>
          <w:sz w:val="22"/>
          <w:lang w:val="en-US"/>
        </w:rPr>
        <w:t>-08 Nos.</w:t>
      </w:r>
    </w:p>
    <w:p w14:paraId="6DE18796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rFonts w:hint="default"/>
          <w:sz w:val="22"/>
          <w:lang w:val="en-US"/>
        </w:rPr>
        <w:t>Foult Indication-01Set.</w:t>
      </w:r>
    </w:p>
    <w:p w14:paraId="4A792FA1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Instrument Air Pot &amp; </w:t>
      </w:r>
      <w:r>
        <w:rPr>
          <w:sz w:val="22"/>
        </w:rPr>
        <w:t>Surge</w:t>
      </w:r>
      <w:r>
        <w:rPr>
          <w:spacing w:val="-4"/>
          <w:sz w:val="22"/>
        </w:rPr>
        <w:t xml:space="preserve"> Tank</w:t>
      </w:r>
      <w:r>
        <w:rPr>
          <w:rFonts w:hint="default"/>
          <w:spacing w:val="-4"/>
          <w:sz w:val="22"/>
          <w:lang w:val="en-US"/>
        </w:rPr>
        <w:t>-01 No.</w:t>
      </w:r>
    </w:p>
    <w:p w14:paraId="4A97109A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Filter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Unit</w:t>
      </w:r>
      <w:r>
        <w:rPr>
          <w:rFonts w:hint="default"/>
          <w:spacing w:val="-4"/>
          <w:sz w:val="22"/>
          <w:lang w:val="en-US"/>
        </w:rPr>
        <w:t xml:space="preserve"> with Element-01 No.</w:t>
      </w:r>
    </w:p>
    <w:p w14:paraId="1D1E0EFE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Safti Valve- 02 Nos.</w:t>
      </w:r>
    </w:p>
    <w:p w14:paraId="4CA738F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-01 Nos.</w:t>
      </w:r>
    </w:p>
    <w:p w14:paraId="33A115D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Buffer Tank-01 Nos</w:t>
      </w:r>
    </w:p>
    <w:p w14:paraId="44A4D67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Make-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APC</w:t>
      </w: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b/>
          <w:sz w:val="22"/>
        </w:rPr>
      </w:pPr>
      <w:r>
        <w:rPr>
          <w:b/>
          <w:sz w:val="22"/>
        </w:rPr>
        <w:t>Total Amount :-</w:t>
      </w:r>
      <w:r>
        <w:rPr>
          <w:b/>
          <w:sz w:val="22"/>
        </w:rPr>
        <w:tab/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pacing w:val="-16"/>
          <w:sz w:val="22"/>
          <w:highlight w:val="none"/>
          <w:lang w:val="en-US"/>
        </w:rPr>
        <w:t>5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8</w:t>
      </w:r>
      <w:r>
        <w:rPr>
          <w:b/>
          <w:sz w:val="22"/>
          <w:highlight w:val="none"/>
        </w:rPr>
        <w:t xml:space="preserve">0,000.00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>Fine Lakh Eighty Thousand</w:t>
      </w:r>
      <w:r>
        <w:rPr>
          <w:b/>
          <w:sz w:val="22"/>
        </w:rPr>
        <w:t xml:space="preserve"> Only</w:t>
      </w:r>
    </w:p>
    <w:p w14:paraId="653B9D3C">
      <w:pPr>
        <w:spacing w:after="0" w:line="480" w:lineRule="auto"/>
        <w:jc w:val="left"/>
        <w:rPr>
          <w:sz w:val="22"/>
        </w:rPr>
        <w:sectPr>
          <w:pgSz w:w="12240" w:h="15840"/>
          <w:pgMar w:top="1360" w:right="620" w:bottom="280" w:left="0" w:header="720" w:footer="720" w:gutter="0"/>
          <w:cols w:space="720" w:num="1"/>
        </w:sectPr>
      </w:pP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508635</wp:posOffset>
            </wp:positionH>
            <wp:positionV relativeFrom="paragraph">
              <wp:posOffset>-262890</wp:posOffset>
            </wp:positionV>
            <wp:extent cx="6687820" cy="8790940"/>
            <wp:effectExtent l="0" t="0" r="17780" b="1016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87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60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Insinuation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2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to 3</w:t>
      </w:r>
      <w:bookmarkStart w:id="0" w:name="_GoBack"/>
      <w:bookmarkEnd w:id="0"/>
      <w:r>
        <w:rPr>
          <w:rFonts w:hint="default"/>
          <w:spacing w:val="-5"/>
          <w:lang w:val="en-US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3AEE733E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C937D22">
      <w:pPr>
        <w:pStyle w:val="7"/>
      </w:pPr>
    </w:p>
    <w:p w14:paraId="09A80F94">
      <w:pPr>
        <w:pStyle w:val="3"/>
        <w:rPr>
          <w:rFonts w:ascii="Times New Roman"/>
        </w:rPr>
      </w:pPr>
      <w:r>
        <w:rPr>
          <w:rFonts w:ascii="Times New Roman"/>
          <w:spacing w:val="-2"/>
        </w:rPr>
        <w:t>Guarantee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spacing w:val="-2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71F39093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pacing w:val="-5"/>
          <w:sz w:val="23"/>
          <w:lang w:val="en-US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 Many more years.</w:t>
      </w:r>
    </w:p>
    <w:p w14:paraId="501A2F57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3BEBF08E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6EE9C094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95950" cy="2609850"/>
            <wp:effectExtent l="0" t="0" r="0" b="0"/>
            <wp:docPr id="10" name="Picture 10" descr="n2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n2 layou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62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DA23DE"/>
    <w:rsid w:val="049A7E75"/>
    <w:rsid w:val="0B196545"/>
    <w:rsid w:val="181A6C48"/>
    <w:rsid w:val="1EF109F9"/>
    <w:rsid w:val="29471983"/>
    <w:rsid w:val="29CA5D47"/>
    <w:rsid w:val="2AD92626"/>
    <w:rsid w:val="2FE1683F"/>
    <w:rsid w:val="3C6325FE"/>
    <w:rsid w:val="40793164"/>
    <w:rsid w:val="416529A9"/>
    <w:rsid w:val="48E87BDD"/>
    <w:rsid w:val="54E10A24"/>
    <w:rsid w:val="5CB718EA"/>
    <w:rsid w:val="62493D75"/>
    <w:rsid w:val="661668BD"/>
    <w:rsid w:val="669A5B00"/>
    <w:rsid w:val="67EA4176"/>
    <w:rsid w:val="758167F2"/>
    <w:rsid w:val="781F18E5"/>
    <w:rsid w:val="7FD942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9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1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15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cp:lastPrinted>2025-12-23T14:59:00Z</cp:lastPrinted>
  <dcterms:modified xsi:type="dcterms:W3CDTF">2026-03-01T12:21:07Z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1033-12.2.0.23196</vt:lpwstr>
  </property>
  <property fmtid="{D5CDD505-2E9C-101B-9397-08002B2CF9AE}" pid="5" name="ICV">
    <vt:lpwstr>E901ED3165044ECBAFCDAACFA4AABD24_12</vt:lpwstr>
  </property>
</Properties>
</file>