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2B5E86D9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b w:val="0"/>
          <w:bCs/>
          <w:spacing w:val="-2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6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7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50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10</w:t>
      </w:r>
      <w:r>
        <w:rPr>
          <w:b w:val="0"/>
          <w:bCs/>
          <w:spacing w:val="-2"/>
          <w:sz w:val="24"/>
        </w:rPr>
        <w:t>/</w:t>
      </w:r>
      <w:r>
        <w:rPr>
          <w:rFonts w:hint="default"/>
          <w:b w:val="0"/>
          <w:bCs/>
          <w:spacing w:val="-2"/>
          <w:sz w:val="24"/>
          <w:lang w:val="en-US"/>
        </w:rPr>
        <w:t>06</w:t>
      </w:r>
      <w:r>
        <w:rPr>
          <w:b w:val="0"/>
          <w:bCs/>
          <w:spacing w:val="-2"/>
          <w:sz w:val="24"/>
        </w:rPr>
        <w:t>/202</w:t>
      </w:r>
      <w:r>
        <w:rPr>
          <w:rFonts w:hint="default"/>
          <w:b w:val="0"/>
          <w:bCs/>
          <w:spacing w:val="-2"/>
          <w:sz w:val="24"/>
          <w:lang w:val="en-US"/>
        </w:rPr>
        <w:t>6</w:t>
      </w:r>
    </w:p>
    <w:p w14:paraId="7629E0AA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b w:val="0"/>
          <w:bCs/>
          <w:spacing w:val="-2"/>
          <w:sz w:val="24"/>
          <w:lang w:val="en-US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Apple</w:t>
      </w:r>
    </w:p>
    <w:p w14:paraId="69E33C4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32"/>
          <w:lang w:val="en-US"/>
        </w:rPr>
      </w:pP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Plot No. …………………………,</w:t>
      </w:r>
    </w:p>
    <w:p w14:paraId="218EEC55">
      <w:pPr>
        <w:pStyle w:val="7"/>
        <w:rPr>
          <w:b/>
          <w:sz w:val="40"/>
        </w:rPr>
      </w:pPr>
    </w:p>
    <w:p w14:paraId="18AE2BA2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 Mr Anil Sharma</w:t>
      </w:r>
    </w:p>
    <w:p w14:paraId="0F83634A">
      <w:pPr>
        <w:spacing w:before="0"/>
        <w:ind w:left="1439" w:right="0" w:firstLine="0"/>
        <w:jc w:val="left"/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(</w:t>
      </w:r>
      <w:r>
        <w:rPr>
          <w:rFonts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</w:rPr>
        <w:t xml:space="preserve">Manager- </w:t>
      </w:r>
      <w:r>
        <w:rPr>
          <w:rFonts w:hint="default"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lang w:val="en-US"/>
        </w:rPr>
        <w:t>Production</w:t>
      </w:r>
      <w:r>
        <w:rPr>
          <w:rFonts w:hint="default"/>
          <w:spacing w:val="-2"/>
          <w:sz w:val="24"/>
          <w:lang w:val="en-US"/>
        </w:rPr>
        <w:t>)</w:t>
      </w: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 xml:space="preserve"> 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Anil Sharma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4B0128C3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25</w:t>
      </w:r>
      <w:r>
        <w:t xml:space="preserve"> years of experience in the subject &amp; about </w:t>
      </w:r>
      <w:r>
        <w:rPr>
          <w:rFonts w:hint="default"/>
          <w:lang w:val="en-US"/>
        </w:rPr>
        <w:t>3</w:t>
      </w:r>
      <w:r>
        <w:t>50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1996A0E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1B971C9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7F230311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6E729101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>…………………………………..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5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31C43146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01406F63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7A046AC0">
      <w:pPr>
        <w:pStyle w:val="7"/>
        <w:ind w:left="1439" w:right="1576"/>
        <w:rPr>
          <w:sz w:val="30"/>
        </w:rPr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4B646120">
      <w:pPr>
        <w:pStyle w:val="4"/>
        <w:spacing w:before="213"/>
        <w:rPr>
          <w:b/>
        </w:rPr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0741491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line oxygen</w:t>
      </w:r>
      <w:r>
        <w:rPr>
          <w:spacing w:val="-2"/>
          <w:sz w:val="23"/>
        </w:rPr>
        <w:t xml:space="preserve"> analyzer.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747D5746">
      <w:pPr>
        <w:pStyle w:val="10"/>
        <w:widowControl w:val="0"/>
        <w:numPr>
          <w:numId w:val="0"/>
        </w:numPr>
        <w:tabs>
          <w:tab w:val="left" w:pos="2159"/>
          <w:tab w:val="left" w:pos="2160"/>
        </w:tabs>
        <w:autoSpaceDE w:val="0"/>
        <w:autoSpaceDN w:val="0"/>
        <w:spacing w:before="1" w:after="0" w:line="240" w:lineRule="auto"/>
        <w:ind w:right="2030" w:rightChars="0"/>
        <w:jc w:val="left"/>
        <w:rPr>
          <w:b/>
          <w:sz w:val="23"/>
        </w:rPr>
      </w:pPr>
    </w:p>
    <w:p w14:paraId="0D5DA5A9">
      <w:pPr>
        <w:pStyle w:val="10"/>
        <w:widowControl w:val="0"/>
        <w:numPr>
          <w:numId w:val="0"/>
        </w:numPr>
        <w:tabs>
          <w:tab w:val="left" w:pos="2159"/>
          <w:tab w:val="left" w:pos="2160"/>
        </w:tabs>
        <w:autoSpaceDE w:val="0"/>
        <w:autoSpaceDN w:val="0"/>
        <w:spacing w:before="1" w:after="0" w:line="240" w:lineRule="auto"/>
        <w:ind w:right="2030" w:rightChars="0"/>
        <w:jc w:val="left"/>
        <w:rPr>
          <w:b/>
          <w:sz w:val="23"/>
        </w:rPr>
      </w:pP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z w:val="23"/>
          <w:lang w:val="en-US"/>
        </w:rPr>
        <w:t>40</w:t>
      </w:r>
      <w:r>
        <w:rPr>
          <w:rFonts w:hint="default"/>
          <w:b/>
          <w:spacing w:val="-4"/>
          <w:sz w:val="23"/>
          <w:lang w:val="en-US"/>
        </w:rPr>
        <w:t>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10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FAB312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b w:val="0"/>
          <w:bCs/>
          <w:sz w:val="22"/>
        </w:rPr>
        <w:t>Screw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Air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Compressor</w:t>
      </w:r>
      <w:r>
        <w:rPr>
          <w:b w:val="0"/>
          <w:bCs/>
          <w:spacing w:val="-6"/>
          <w:sz w:val="22"/>
        </w:rPr>
        <w:t xml:space="preserve"> </w:t>
      </w:r>
      <w:r>
        <w:rPr>
          <w:rFonts w:hint="default"/>
          <w:b w:val="0"/>
          <w:bCs/>
          <w:spacing w:val="-6"/>
          <w:sz w:val="22"/>
          <w:lang w:val="en-US"/>
        </w:rPr>
        <w:t>11kw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pacing w:val="-4"/>
          <w:sz w:val="22"/>
        </w:rPr>
        <w:t>with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 Dryer 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024D7A32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2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1.8</w:t>
      </w:r>
      <w:r>
        <w:t>.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 xml:space="preserve">Approx. </w:t>
      </w:r>
      <w:r>
        <w:rPr>
          <w:rFonts w:hint="default"/>
          <w:sz w:val="23"/>
          <w:lang w:val="en-US"/>
        </w:rPr>
        <w:t>5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rFonts w:hint="default"/>
          <w:sz w:val="23"/>
          <w:lang w:val="en-US"/>
        </w:rPr>
        <w:t>8</w:t>
      </w:r>
      <w:r>
        <w:rPr>
          <w:sz w:val="23"/>
        </w:rPr>
        <w:t>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55B9D556">
      <w:pPr>
        <w:spacing w:before="79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286385</wp:posOffset>
            </wp:positionH>
            <wp:positionV relativeFrom="paragraph">
              <wp:posOffset>-759460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05’’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5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50CE791C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‘CMS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 xml:space="preserve">Along </w:t>
      </w:r>
      <w:r>
        <w:rPr>
          <w:sz w:val="22"/>
        </w:rPr>
        <w:t>with an</w:t>
      </w: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Valve- 02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b/>
          <w:sz w:val="22"/>
        </w:rPr>
        <w:tab/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3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Three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Insinuation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to 4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0C937D22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2B2F23FC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rFonts w:hint="default"/>
          <w:lang w:val="en-US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</w:t>
      </w:r>
    </w:p>
    <w:p w14:paraId="6EE9C094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rFonts w:hint="default"/>
          <w:lang w:val="en-US"/>
        </w:rPr>
      </w:pPr>
      <w:bookmarkStart w:id="0" w:name="_GoBack"/>
      <w:bookmarkEnd w:id="0"/>
      <w:r>
        <w:rPr>
          <w:sz w:val="23"/>
        </w:rPr>
        <w:t xml:space="preserve"> Many more years.</w: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176530</wp:posOffset>
                </wp:positionV>
                <wp:extent cx="7498080" cy="0"/>
                <wp:effectExtent l="0" t="6350" r="0" b="571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8080" cy="0"/>
                        </a:xfrm>
                        <a:prstGeom prst="line">
                          <a:avLst/>
                        </a:prstGeom>
                        <a:ln w="12192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3.9pt;height:0pt;width:590.4pt;mso-position-horizontal-relative:page;z-index:251665408;mso-width-relative:page;mso-height-relative:page;" filled="f" stroked="t" coordsize="21600,21600" o:gfxdata="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9RSRtQAAAAH&#10;AQAADwAAAAAAAAABACAAAAAiAAAAZHJzL2Rvd25yZXYueG1sUEsBAhQAFAAAAAgAh07iQNhq/Rnn&#10;AQAA6AMAAA4AAAAAAAAAAQAgAAAAIwEAAGRycy9lMm9Eb2MueG1sUEsFBgAAAAAGAAYAWQEAAHwF&#10;AAAAAA==&#10;">
                <v:fill on="f" focussize="0,0"/>
                <v:stroke weight="0.96pt" color="#FF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740410</wp:posOffset>
            </wp:positionH>
            <wp:positionV relativeFrom="paragraph">
              <wp:posOffset>103505</wp:posOffset>
            </wp:positionV>
            <wp:extent cx="6418580" cy="6529705"/>
            <wp:effectExtent l="0" t="0" r="1270" b="4445"/>
            <wp:wrapNone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CA5D47"/>
    <w:rsid w:val="2A4028DC"/>
    <w:rsid w:val="2AD92626"/>
    <w:rsid w:val="2FE1683F"/>
    <w:rsid w:val="3C6325FE"/>
    <w:rsid w:val="416529A9"/>
    <w:rsid w:val="48457920"/>
    <w:rsid w:val="515E2685"/>
    <w:rsid w:val="54E10A24"/>
    <w:rsid w:val="62493D75"/>
    <w:rsid w:val="661668BD"/>
    <w:rsid w:val="669A5B00"/>
    <w:rsid w:val="6C0F3AC4"/>
    <w:rsid w:val="758167F2"/>
    <w:rsid w:val="781F18E5"/>
    <w:rsid w:val="7FD94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1362</Words>
  <Characters>7367</Characters>
  <TotalTime>31</TotalTime>
  <ScaleCrop>false</ScaleCrop>
  <LinksUpToDate>false</LinksUpToDate>
  <CharactersWithSpaces>8787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2026-06-10T07:14:07Z</cp:lastPrinted>
  <dcterms:modified xsi:type="dcterms:W3CDTF">2026-06-10T07:15:30Z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1033-12.1.0.26372</vt:lpwstr>
  </property>
  <property fmtid="{D5CDD505-2E9C-101B-9397-08002B2CF9AE}" pid="5" name="ICV">
    <vt:lpwstr>E901ED3165044ECBAFCDAACFA4AABD24_12</vt:lpwstr>
  </property>
  <property fmtid="{D5CDD505-2E9C-101B-9397-08002B2CF9AE}" pid="6" name="KSOTemplateDocerSaveRecord">
    <vt:lpwstr>eyJoZGlkIjoiNDJiYjA2MjAzZDRjY2FlMjEwMmQ3NzNkYzA5OTZlZmMiLCJ1c2VySWQiOiI1NjcwNTQ2Njc0MTYifQ==</vt:lpwstr>
  </property>
</Properties>
</file>