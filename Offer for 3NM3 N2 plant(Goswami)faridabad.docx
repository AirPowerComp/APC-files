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00ED8">
      <w:pPr>
        <w:pStyle w:val="7"/>
        <w:rPr>
          <w:rFonts w:ascii="Times New Roman"/>
          <w:sz w:val="20"/>
        </w:rPr>
      </w:pPr>
    </w:p>
    <w:p w14:paraId="3492BFFE">
      <w:pPr>
        <w:pStyle w:val="8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68580</wp:posOffset>
            </wp:positionH>
            <wp:positionV relativeFrom="paragraph">
              <wp:posOffset>-152400</wp:posOffset>
            </wp:positionV>
            <wp:extent cx="777240" cy="6159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" cy="61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40"/>
        </w:rPr>
        <w:t>AIR</w:t>
      </w:r>
      <w:r>
        <w:rPr>
          <w:color w:val="FF0000"/>
          <w:spacing w:val="-27"/>
          <w:w w:val="140"/>
        </w:rPr>
        <w:t xml:space="preserve"> </w:t>
      </w:r>
      <w:r>
        <w:rPr>
          <w:color w:val="FF0000"/>
          <w:w w:val="140"/>
        </w:rPr>
        <w:t>POWER</w:t>
      </w:r>
      <w:r>
        <w:rPr>
          <w:color w:val="FF0000"/>
          <w:spacing w:val="-27"/>
          <w:w w:val="140"/>
        </w:rPr>
        <w:t xml:space="preserve"> </w:t>
      </w:r>
      <w:r>
        <w:rPr>
          <w:color w:val="FF0000"/>
          <w:spacing w:val="-2"/>
          <w:w w:val="140"/>
        </w:rPr>
        <w:t>COMPANY</w:t>
      </w:r>
    </w:p>
    <w:p w14:paraId="010D2A8C">
      <w:pPr>
        <w:spacing w:before="32" w:line="259" w:lineRule="auto"/>
        <w:ind w:left="2759" w:right="405" w:firstLine="0"/>
        <w:jc w:val="center"/>
        <w:rPr>
          <w:rFonts w:ascii="Verdana"/>
          <w:sz w:val="20"/>
        </w:rPr>
      </w:pPr>
      <w:r>
        <w:rPr>
          <w:rFonts w:ascii="Consolas"/>
          <w:b/>
          <w:sz w:val="20"/>
        </w:rPr>
        <w:t>All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Types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of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Nitrogen</w:t>
      </w:r>
      <w:r>
        <w:rPr>
          <w:rFonts w:ascii="Consolas"/>
          <w:b/>
          <w:spacing w:val="-2"/>
          <w:sz w:val="20"/>
        </w:rPr>
        <w:t xml:space="preserve"> </w:t>
      </w:r>
      <w:r>
        <w:rPr>
          <w:rFonts w:ascii="Consolas"/>
          <w:b/>
          <w:sz w:val="20"/>
        </w:rPr>
        <w:t>Gas</w:t>
      </w:r>
      <w:r>
        <w:rPr>
          <w:rFonts w:ascii="Consolas"/>
          <w:b/>
          <w:spacing w:val="-8"/>
          <w:sz w:val="20"/>
        </w:rPr>
        <w:t xml:space="preserve"> </w:t>
      </w:r>
      <w:r>
        <w:rPr>
          <w:rFonts w:ascii="Consolas"/>
          <w:b/>
          <w:sz w:val="20"/>
        </w:rPr>
        <w:t>Plant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,</w:t>
      </w:r>
      <w:r>
        <w:rPr>
          <w:rFonts w:hint="default" w:ascii="Consolas"/>
          <w:b/>
          <w:sz w:val="20"/>
          <w:lang w:val="en-US"/>
        </w:rPr>
        <w:t>Oxygen Gas Plant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Dryer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,Ammonia Cracker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Air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 xml:space="preserve">Dryer,Compressor &amp;Vacuum Pumps Electrical Panel ,Capacitor Panel ,Fire Control Panel </w:t>
      </w:r>
      <w:r>
        <w:rPr>
          <w:rFonts w:ascii="Verdana"/>
          <w:sz w:val="20"/>
        </w:rPr>
        <w:t>Manufacturing,</w:t>
      </w:r>
      <w:r>
        <w:rPr>
          <w:rFonts w:ascii="Verdana"/>
          <w:spacing w:val="63"/>
          <w:sz w:val="20"/>
        </w:rPr>
        <w:t xml:space="preserve"> </w:t>
      </w:r>
      <w:r>
        <w:rPr>
          <w:rFonts w:ascii="Verdana"/>
          <w:sz w:val="20"/>
        </w:rPr>
        <w:t>AMC</w:t>
      </w:r>
      <w:r>
        <w:rPr>
          <w:rFonts w:ascii="Verdana"/>
          <w:spacing w:val="61"/>
          <w:sz w:val="20"/>
        </w:rPr>
        <w:t xml:space="preserve"> </w:t>
      </w:r>
      <w:r>
        <w:rPr>
          <w:rFonts w:ascii="Verdana"/>
          <w:sz w:val="20"/>
        </w:rPr>
        <w:t>Contractor</w:t>
      </w:r>
      <w:r>
        <w:rPr>
          <w:rFonts w:ascii="Verdana"/>
          <w:spacing w:val="55"/>
          <w:sz w:val="20"/>
        </w:rPr>
        <w:t xml:space="preserve"> </w:t>
      </w:r>
      <w:r>
        <w:rPr>
          <w:rFonts w:ascii="Verdana"/>
          <w:sz w:val="20"/>
        </w:rPr>
        <w:t>,</w:t>
      </w:r>
      <w:r>
        <w:rPr>
          <w:rFonts w:ascii="Verdana"/>
          <w:spacing w:val="59"/>
          <w:sz w:val="20"/>
        </w:rPr>
        <w:t xml:space="preserve"> </w:t>
      </w:r>
      <w:r>
        <w:rPr>
          <w:rFonts w:ascii="Verdana"/>
          <w:sz w:val="20"/>
        </w:rPr>
        <w:t>Seal&amp;</w:t>
      </w:r>
      <w:r>
        <w:rPr>
          <w:rFonts w:ascii="Verdana"/>
          <w:spacing w:val="57"/>
          <w:sz w:val="20"/>
        </w:rPr>
        <w:t xml:space="preserve"> </w:t>
      </w:r>
      <w:r>
        <w:rPr>
          <w:rFonts w:ascii="Verdana"/>
          <w:sz w:val="20"/>
        </w:rPr>
        <w:t>Service,</w:t>
      </w:r>
      <w:r>
        <w:rPr>
          <w:rFonts w:ascii="Verdana"/>
          <w:spacing w:val="59"/>
          <w:sz w:val="20"/>
        </w:rPr>
        <w:t xml:space="preserve"> </w:t>
      </w:r>
      <w:r>
        <w:rPr>
          <w:rFonts w:ascii="Verdana"/>
          <w:sz w:val="20"/>
        </w:rPr>
        <w:t>Suppliers</w:t>
      </w:r>
    </w:p>
    <w:p w14:paraId="3CFE23D6">
      <w:pPr>
        <w:spacing w:before="21"/>
        <w:ind w:left="4416" w:right="0" w:firstLine="0"/>
        <w:jc w:val="left"/>
        <w:rPr>
          <w:rFonts w:ascii="Verdana"/>
          <w:sz w:val="20"/>
        </w:rPr>
      </w:pPr>
      <w:r>
        <w:rPr>
          <w:rFonts w:ascii="Verdana"/>
          <w:sz w:val="20"/>
        </w:rPr>
        <w:t>GST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z w:val="20"/>
        </w:rPr>
        <w:t>NO:-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pacing w:val="-2"/>
          <w:sz w:val="20"/>
        </w:rPr>
        <w:t>09BAZPK5978D2ZT</w:t>
      </w:r>
    </w:p>
    <w:p w14:paraId="3C6FA248">
      <w:pPr>
        <w:pStyle w:val="3"/>
        <w:spacing w:before="19"/>
        <w:ind w:left="648" w:right="405"/>
        <w:jc w:val="center"/>
      </w:pPr>
      <w:r>
        <w:t>Plot</w:t>
      </w:r>
      <w:r>
        <w:rPr>
          <w:spacing w:val="-7"/>
        </w:rPr>
        <w:t xml:space="preserve"> </w:t>
      </w:r>
      <w:r>
        <w:t>No-4,</w:t>
      </w:r>
      <w:r>
        <w:rPr>
          <w:spacing w:val="-5"/>
        </w:rPr>
        <w:t xml:space="preserve"> </w:t>
      </w:r>
      <w:r>
        <w:t>Block-9</w:t>
      </w:r>
      <w:r>
        <w:rPr>
          <w:spacing w:val="-4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Pocket-7,Sector-</w:t>
      </w:r>
      <w:r>
        <w:rPr>
          <w:spacing w:val="-2"/>
        </w:rPr>
        <w:t>82,Noida,201304.</w:t>
      </w:r>
    </w:p>
    <w:p w14:paraId="58C8C217">
      <w:pPr>
        <w:tabs>
          <w:tab w:val="left" w:pos="7097"/>
        </w:tabs>
        <w:spacing w:before="0"/>
        <w:ind w:left="238" w:right="0" w:firstLine="0"/>
        <w:jc w:val="center"/>
        <w:rPr>
          <w:b/>
          <w:sz w:val="20"/>
        </w:rPr>
      </w:pPr>
      <w:r>
        <w:pict>
          <v:line id="_x0000_s1026" o:spid="_x0000_s1026" o:spt="20" style="position:absolute;left:0pt;margin-left:0pt;margin-top:13.9pt;height:0pt;width:590.4pt;mso-position-horizontal-relative:page;z-index:251659264;mso-width-relative:page;mso-height-relative:page;" stroked="t" coordsize="21600,21600">
            <v:path arrowok="t"/>
            <v:fill focussize="0,0"/>
            <v:stroke weight="0.96pt" color="#FF0000"/>
            <v:imagedata o:title=""/>
            <o:lock v:ext="edit"/>
          </v:line>
        </w:pict>
      </w:r>
      <w:r>
        <w:rPr>
          <w:b/>
          <w:sz w:val="20"/>
        </w:rPr>
        <w:t>Call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at: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09810241427.</w:t>
      </w:r>
      <w:r>
        <w:rPr>
          <w:b/>
          <w:spacing w:val="45"/>
          <w:sz w:val="20"/>
        </w:rPr>
        <w:t xml:space="preserve"> </w:t>
      </w:r>
      <w:r>
        <w:rPr>
          <w:b/>
          <w:spacing w:val="-2"/>
          <w:sz w:val="20"/>
        </w:rPr>
        <w:t>Office:+919953252100,</w:t>
      </w:r>
      <w:r>
        <w:rPr>
          <w:b/>
          <w:sz w:val="20"/>
        </w:rPr>
        <w:tab/>
      </w:r>
      <w:r>
        <w:rPr>
          <w:b/>
          <w:sz w:val="20"/>
        </w:rPr>
        <w:t>Email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:</w:t>
      </w:r>
      <w:r>
        <w:rPr>
          <w:b/>
          <w:spacing w:val="-3"/>
          <w:sz w:val="20"/>
        </w:rPr>
        <w:t xml:space="preserve"> </w:t>
      </w:r>
      <w:r>
        <w:fldChar w:fldCharType="begin"/>
      </w:r>
      <w:r>
        <w:instrText xml:space="preserve"> HYPERLINK "mailto:airpowercompanynoida15@gmail.com" \h </w:instrText>
      </w:r>
      <w:r>
        <w:fldChar w:fldCharType="separate"/>
      </w:r>
      <w:r>
        <w:rPr>
          <w:b/>
          <w:spacing w:val="-2"/>
          <w:sz w:val="20"/>
        </w:rPr>
        <w:t>airpowercompanynoida15@gmail.com</w:t>
      </w:r>
      <w:r>
        <w:rPr>
          <w:b/>
          <w:spacing w:val="-2"/>
          <w:sz w:val="20"/>
        </w:rPr>
        <w:fldChar w:fldCharType="end"/>
      </w:r>
    </w:p>
    <w:p w14:paraId="415384ED">
      <w:pPr>
        <w:pStyle w:val="7"/>
        <w:rPr>
          <w:b/>
          <w:sz w:val="20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469900</wp:posOffset>
            </wp:positionH>
            <wp:positionV relativeFrom="paragraph">
              <wp:posOffset>35560</wp:posOffset>
            </wp:positionV>
            <wp:extent cx="7125970" cy="7249160"/>
            <wp:effectExtent l="0" t="0" r="17780" b="889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5970" cy="724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59CD5">
      <w:pPr>
        <w:pStyle w:val="7"/>
        <w:spacing w:before="1"/>
        <w:rPr>
          <w:b/>
          <w:sz w:val="22"/>
        </w:rPr>
      </w:pPr>
    </w:p>
    <w:p w14:paraId="7C13F7ED">
      <w:pPr>
        <w:pStyle w:val="3"/>
        <w:spacing w:before="100"/>
        <w:ind w:left="2759" w:right="181" w:firstLine="2856" w:firstLineChars="0"/>
        <w:jc w:val="both"/>
      </w:pPr>
      <w:r>
        <w:rPr>
          <w:spacing w:val="-2"/>
        </w:rPr>
        <w:t>PROPOSAL</w:t>
      </w:r>
    </w:p>
    <w:p w14:paraId="6D1B3986">
      <w:pPr>
        <w:pStyle w:val="7"/>
        <w:rPr>
          <w:b/>
          <w:sz w:val="24"/>
        </w:rPr>
      </w:pPr>
    </w:p>
    <w:p w14:paraId="3DCF4745">
      <w:pPr>
        <w:tabs>
          <w:tab w:val="left" w:pos="9359"/>
        </w:tabs>
        <w:spacing w:before="0"/>
        <w:ind w:left="1439" w:right="0" w:firstLine="0"/>
        <w:jc w:val="left"/>
        <w:rPr>
          <w:rFonts w:hint="default"/>
          <w:sz w:val="24"/>
          <w:lang w:val="en-US"/>
        </w:rPr>
      </w:pPr>
      <w:r>
        <w:rPr>
          <w:b/>
          <w:sz w:val="24"/>
        </w:rPr>
        <w:t>QTN/APC/</w:t>
      </w:r>
      <w:r>
        <w:rPr>
          <w:rFonts w:hint="default"/>
          <w:b/>
          <w:sz w:val="24"/>
          <w:lang w:val="en-US"/>
        </w:rPr>
        <w:t>N2</w:t>
      </w:r>
      <w:r>
        <w:rPr>
          <w:b/>
          <w:sz w:val="24"/>
        </w:rPr>
        <w:t>/2</w:t>
      </w:r>
      <w:r>
        <w:rPr>
          <w:rFonts w:hint="default"/>
          <w:b/>
          <w:sz w:val="24"/>
          <w:lang w:val="en-US"/>
        </w:rPr>
        <w:t>5</w:t>
      </w:r>
      <w:r>
        <w:rPr>
          <w:b/>
          <w:sz w:val="24"/>
        </w:rPr>
        <w:t>-2</w:t>
      </w:r>
      <w:r>
        <w:rPr>
          <w:rFonts w:hint="default"/>
          <w:b/>
          <w:sz w:val="24"/>
          <w:lang w:val="en-US"/>
        </w:rPr>
        <w:t>6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/</w:t>
      </w:r>
      <w:r>
        <w:rPr>
          <w:rFonts w:hint="default"/>
          <w:b/>
          <w:spacing w:val="-5"/>
          <w:sz w:val="24"/>
          <w:lang w:val="en-US"/>
        </w:rPr>
        <w:t>350</w:t>
      </w:r>
      <w:r>
        <w:rPr>
          <w:b/>
          <w:sz w:val="24"/>
        </w:rPr>
        <w:tab/>
      </w:r>
      <w:r>
        <w:rPr>
          <w:b/>
          <w:sz w:val="24"/>
        </w:rPr>
        <w:t>DATE:</w:t>
      </w:r>
      <w:r>
        <w:rPr>
          <w:b/>
          <w:spacing w:val="-6"/>
          <w:sz w:val="24"/>
        </w:rPr>
        <w:t xml:space="preserve"> </w:t>
      </w:r>
      <w:r>
        <w:rPr>
          <w:rFonts w:hint="default"/>
          <w:b/>
          <w:spacing w:val="-6"/>
          <w:sz w:val="24"/>
          <w:lang w:val="en-US"/>
        </w:rPr>
        <w:t>20.02.2026</w:t>
      </w:r>
    </w:p>
    <w:p w14:paraId="2B5E86D9">
      <w:pPr>
        <w:pStyle w:val="7"/>
        <w:rPr>
          <w:sz w:val="24"/>
        </w:rPr>
      </w:pPr>
    </w:p>
    <w:p w14:paraId="06AB62C0">
      <w:pPr>
        <w:spacing w:before="0"/>
        <w:ind w:left="1439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To,</w:t>
      </w:r>
    </w:p>
    <w:p w14:paraId="28E901EB">
      <w:pPr>
        <w:pStyle w:val="7"/>
        <w:rPr>
          <w:b/>
          <w:sz w:val="24"/>
        </w:rPr>
      </w:pPr>
    </w:p>
    <w:p w14:paraId="00443023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leftChars="0" w:right="0" w:firstLine="720" w:firstLineChars="0"/>
        <w:jc w:val="left"/>
        <w:rPr>
          <w:rFonts w:hint="default"/>
          <w:b/>
          <w:sz w:val="24"/>
          <w:lang w:val="en-US"/>
        </w:rPr>
      </w:pPr>
      <w:r>
        <w:rPr>
          <w:b/>
          <w:sz w:val="24"/>
        </w:rPr>
        <w:t>M/s</w:t>
      </w:r>
      <w:r>
        <w:rPr>
          <w:rFonts w:hint="default"/>
          <w:b/>
          <w:sz w:val="24"/>
          <w:lang w:val="en-US"/>
        </w:rPr>
        <w:t xml:space="preserve"> GOSWAMI HEAT TREATMENT CENTER</w:t>
      </w:r>
    </w:p>
    <w:p w14:paraId="2730C7BC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leftChars="0" w:right="0" w:firstLine="720" w:firstLineChars="0"/>
        <w:jc w:val="left"/>
        <w:rPr>
          <w:rFonts w:hint="default"/>
          <w:b/>
          <w:sz w:val="24"/>
          <w:lang w:val="en-US" w:eastAsia="zh-CN"/>
        </w:rPr>
      </w:pPr>
      <w:r>
        <w:rPr>
          <w:rFonts w:hint="default"/>
          <w:b/>
          <w:sz w:val="24"/>
          <w:lang w:val="en-US"/>
        </w:rPr>
        <w:t xml:space="preserve">  FARIDABAD,HARYANA</w:t>
      </w:r>
    </w:p>
    <w:p w14:paraId="218EEC55">
      <w:pPr>
        <w:pStyle w:val="7"/>
        <w:rPr>
          <w:b/>
          <w:sz w:val="40"/>
        </w:rPr>
      </w:pPr>
    </w:p>
    <w:p w14:paraId="18AE2BA2">
      <w:pPr>
        <w:spacing w:before="0"/>
        <w:ind w:left="1439" w:right="0" w:firstLine="0"/>
        <w:jc w:val="left"/>
        <w:rPr>
          <w:rFonts w:hint="default"/>
          <w:spacing w:val="-2"/>
          <w:sz w:val="24"/>
          <w:lang w:val="en-US"/>
        </w:rPr>
      </w:pPr>
      <w:r>
        <w:rPr>
          <w:b/>
          <w:sz w:val="24"/>
        </w:rPr>
        <w:t>Kind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Attn: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rFonts w:hint="default"/>
          <w:b/>
          <w:spacing w:val="-2"/>
          <w:sz w:val="24"/>
          <w:lang w:val="en-US"/>
        </w:rPr>
        <w:t xml:space="preserve"> GOSWAMI JI </w:t>
      </w:r>
    </w:p>
    <w:p w14:paraId="361839A4">
      <w:pPr>
        <w:spacing w:before="0"/>
        <w:ind w:left="1439" w:right="0" w:firstLine="0"/>
        <w:jc w:val="left"/>
        <w:rPr>
          <w:rFonts w:hint="default"/>
          <w:spacing w:val="-2"/>
          <w:sz w:val="24"/>
          <w:lang w:val="en-US"/>
        </w:rPr>
      </w:pP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 xml:space="preserve">     </w:t>
      </w: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>)</w:t>
      </w:r>
    </w:p>
    <w:p w14:paraId="0F83634A">
      <w:pPr>
        <w:pStyle w:val="7"/>
      </w:pPr>
    </w:p>
    <w:p w14:paraId="2948B205">
      <w:pPr>
        <w:pStyle w:val="4"/>
      </w:pPr>
      <w:r>
        <w:t>Reg</w:t>
      </w:r>
      <w:r>
        <w:rPr>
          <w:spacing w:val="-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Generator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3</w:t>
      </w:r>
      <w:r>
        <w:t xml:space="preserve"> NM3/hr.</w:t>
      </w:r>
      <w:r>
        <w:rPr>
          <w:spacing w:val="-3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-</w:t>
      </w:r>
      <w:r>
        <w:rPr>
          <w:highlight w:val="none"/>
        </w:rPr>
        <w:t>99.</w:t>
      </w:r>
      <w:r>
        <w:rPr>
          <w:rFonts w:hint="default"/>
          <w:highlight w:val="none"/>
          <w:lang w:val="en-US"/>
        </w:rPr>
        <w:t>5</w:t>
      </w:r>
      <w:r>
        <w:t>%</w:t>
      </w:r>
      <w:r>
        <w:rPr>
          <w:spacing w:val="-2"/>
        </w:rPr>
        <w:t xml:space="preserve"> Offer.</w:t>
      </w:r>
    </w:p>
    <w:p w14:paraId="279E29D2">
      <w:pPr>
        <w:pStyle w:val="7"/>
        <w:ind w:left="1439" w:right="982"/>
      </w:pPr>
      <w:r>
        <w:t xml:space="preserve">We refer to the discussions our </w:t>
      </w:r>
      <w:r>
        <w:rPr>
          <w:sz w:val="24"/>
        </w:rPr>
        <w:t>Mr.</w:t>
      </w:r>
      <w:r>
        <w:rPr>
          <w:rFonts w:hint="default"/>
          <w:sz w:val="24"/>
          <w:lang w:val="en-US"/>
        </w:rPr>
        <w:t>Goswami</w:t>
      </w:r>
      <w:r>
        <w:rPr>
          <w:sz w:val="24"/>
        </w:rPr>
        <w:t xml:space="preserve"> </w:t>
      </w:r>
      <w:r>
        <w:t>had with you regarding your Requirement of an on-site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5"/>
        </w:rPr>
        <w:t xml:space="preserve"> </w:t>
      </w:r>
      <w:r>
        <w:t>generator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meeting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purity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rFonts w:ascii="Calibri" w:hAnsi="Calibri" w:eastAsia="SimSun" w:cs="Calibri"/>
          <w:i w:val="0"/>
          <w:iCs w:val="0"/>
          <w:caps w:val="0"/>
          <w:color w:val="222222"/>
          <w:spacing w:val="0"/>
          <w:sz w:val="26"/>
          <w:szCs w:val="26"/>
          <w:shd w:val="clear" w:fill="FFFFFF"/>
        </w:rPr>
        <w:t>sealed quench furnaces</w:t>
      </w:r>
      <w:r>
        <w:t>. We take pleasure in submitting you our Offer as under:</w:t>
      </w:r>
    </w:p>
    <w:p w14:paraId="0AAD67DD">
      <w:pPr>
        <w:pStyle w:val="7"/>
        <w:spacing w:before="1" w:line="480" w:lineRule="auto"/>
        <w:ind w:left="1439" w:right="3395"/>
      </w:pPr>
      <w:r>
        <w:t>We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specializing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design</w:t>
      </w:r>
      <w:r>
        <w:rPr>
          <w:rFonts w:hint="default"/>
          <w:lang w:val="en-US"/>
        </w:rPr>
        <w:t>,</w:t>
      </w:r>
      <w:r>
        <w:t xml:space="preserve"> Manufacture and turnkey supply of</w:t>
      </w:r>
    </w:p>
    <w:p w14:paraId="135EE70A">
      <w:pPr>
        <w:pStyle w:val="7"/>
        <w:spacing w:before="1" w:line="480" w:lineRule="auto"/>
        <w:ind w:left="1439" w:right="3395"/>
        <w:rPr>
          <w:spacing w:val="-2"/>
          <w:sz w:val="23"/>
        </w:rPr>
      </w:pPr>
      <w:r>
        <w:rPr>
          <w:sz w:val="23"/>
        </w:rPr>
        <w:t>On-</w:t>
      </w:r>
      <w:r>
        <w:rPr>
          <w:spacing w:val="-1"/>
          <w:sz w:val="23"/>
        </w:rPr>
        <w:t xml:space="preserve"> </w:t>
      </w:r>
      <w:r>
        <w:rPr>
          <w:sz w:val="23"/>
        </w:rPr>
        <w:t>site</w:t>
      </w:r>
      <w:r>
        <w:rPr>
          <w:spacing w:val="-1"/>
          <w:sz w:val="23"/>
        </w:rPr>
        <w:t xml:space="preserve"> </w:t>
      </w:r>
      <w:r>
        <w:rPr>
          <w:sz w:val="23"/>
        </w:rPr>
        <w:t>Gas</w:t>
      </w:r>
      <w:r>
        <w:rPr>
          <w:spacing w:val="-2"/>
          <w:sz w:val="23"/>
        </w:rPr>
        <w:t xml:space="preserve"> Systems.</w:t>
      </w:r>
    </w:p>
    <w:p w14:paraId="38BEBD8B">
      <w:pPr>
        <w:pStyle w:val="7"/>
        <w:spacing w:before="1" w:line="480" w:lineRule="auto"/>
        <w:ind w:left="1439" w:right="3395"/>
        <w:rPr>
          <w:sz w:val="23"/>
        </w:rPr>
      </w:pPr>
      <w:r>
        <w:rPr>
          <w:sz w:val="23"/>
        </w:rPr>
        <w:t>Compressed</w:t>
      </w:r>
      <w:r>
        <w:rPr>
          <w:spacing w:val="-2"/>
          <w:sz w:val="23"/>
        </w:rPr>
        <w:t xml:space="preserve"> </w:t>
      </w:r>
      <w:r>
        <w:rPr>
          <w:sz w:val="23"/>
        </w:rPr>
        <w:t>Air</w:t>
      </w:r>
      <w:r>
        <w:rPr>
          <w:spacing w:val="-6"/>
          <w:sz w:val="23"/>
        </w:rPr>
        <w:t xml:space="preserve"> </w:t>
      </w:r>
      <w:r>
        <w:rPr>
          <w:sz w:val="23"/>
        </w:rPr>
        <w:t>Systems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'CAS'.</w:t>
      </w:r>
    </w:p>
    <w:p w14:paraId="3872F90C">
      <w:pPr>
        <w:pStyle w:val="10"/>
        <w:numPr>
          <w:ilvl w:val="0"/>
          <w:numId w:val="1"/>
        </w:numPr>
        <w:tabs>
          <w:tab w:val="left" w:pos="1599"/>
        </w:tabs>
        <w:spacing w:before="1" w:after="0" w:line="305" w:lineRule="exact"/>
        <w:ind w:left="1598" w:right="0" w:hanging="160"/>
        <w:jc w:val="left"/>
        <w:rPr>
          <w:sz w:val="23"/>
        </w:rPr>
      </w:pPr>
      <w:r>
        <w:rPr>
          <w:sz w:val="23"/>
        </w:rPr>
        <w:t>Gas</w:t>
      </w:r>
      <w:r>
        <w:rPr>
          <w:spacing w:val="-5"/>
          <w:sz w:val="23"/>
        </w:rPr>
        <w:t xml:space="preserve"> </w:t>
      </w:r>
      <w:r>
        <w:rPr>
          <w:sz w:val="23"/>
        </w:rPr>
        <w:t>&amp;</w:t>
      </w:r>
      <w:r>
        <w:rPr>
          <w:spacing w:val="-3"/>
          <w:sz w:val="23"/>
        </w:rPr>
        <w:t xml:space="preserve"> </w:t>
      </w:r>
      <w:r>
        <w:rPr>
          <w:sz w:val="23"/>
        </w:rPr>
        <w:t>Moisture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Analyzers.</w:t>
      </w:r>
    </w:p>
    <w:p w14:paraId="59458093">
      <w:pPr>
        <w:pStyle w:val="10"/>
        <w:numPr>
          <w:ilvl w:val="0"/>
          <w:numId w:val="1"/>
        </w:numPr>
        <w:tabs>
          <w:tab w:val="left" w:pos="1599"/>
        </w:tabs>
        <w:spacing w:before="0" w:after="0" w:line="305" w:lineRule="exact"/>
        <w:ind w:left="1598" w:right="0" w:hanging="160"/>
        <w:jc w:val="left"/>
        <w:rPr>
          <w:sz w:val="23"/>
        </w:rPr>
      </w:pPr>
      <w:r>
        <w:rPr>
          <w:sz w:val="23"/>
        </w:rPr>
        <w:t>Air</w:t>
      </w:r>
      <w:r>
        <w:rPr>
          <w:spacing w:val="-4"/>
          <w:sz w:val="23"/>
        </w:rPr>
        <w:t xml:space="preserve"> </w:t>
      </w:r>
      <w:r>
        <w:rPr>
          <w:sz w:val="23"/>
        </w:rPr>
        <w:t>/</w:t>
      </w:r>
      <w:r>
        <w:rPr>
          <w:spacing w:val="1"/>
          <w:sz w:val="23"/>
        </w:rPr>
        <w:t xml:space="preserve"> </w:t>
      </w:r>
      <w:r>
        <w:rPr>
          <w:sz w:val="23"/>
        </w:rPr>
        <w:t>Gas</w:t>
      </w:r>
      <w:r>
        <w:rPr>
          <w:spacing w:val="-2"/>
          <w:sz w:val="23"/>
        </w:rPr>
        <w:t xml:space="preserve"> </w:t>
      </w:r>
      <w:r>
        <w:rPr>
          <w:sz w:val="23"/>
        </w:rPr>
        <w:t>Storage</w:t>
      </w:r>
      <w:r>
        <w:rPr>
          <w:spacing w:val="-2"/>
          <w:sz w:val="23"/>
        </w:rPr>
        <w:t xml:space="preserve"> Tanks.</w:t>
      </w:r>
    </w:p>
    <w:p w14:paraId="7C256DA4">
      <w:pPr>
        <w:pStyle w:val="7"/>
      </w:pPr>
    </w:p>
    <w:p w14:paraId="3AE891F6">
      <w:pPr>
        <w:pStyle w:val="7"/>
        <w:ind w:left="1439" w:right="1555"/>
      </w:pPr>
      <w:r>
        <w:t xml:space="preserve">We have more than </w:t>
      </w:r>
      <w:r>
        <w:rPr>
          <w:rFonts w:hint="default"/>
          <w:lang w:val="en-US"/>
        </w:rPr>
        <w:t>25</w:t>
      </w:r>
      <w:r>
        <w:t xml:space="preserve"> years of experience in the subject &amp; about </w:t>
      </w:r>
      <w:r>
        <w:rPr>
          <w:rFonts w:hint="default"/>
          <w:lang w:val="en-US"/>
        </w:rPr>
        <w:t>3</w:t>
      </w:r>
      <w:r>
        <w:t>50 gas plant installations</w:t>
      </w:r>
      <w:r>
        <w:rPr>
          <w:spacing w:val="40"/>
        </w:rPr>
        <w:t xml:space="preserve"> </w:t>
      </w:r>
      <w:r>
        <w:t>within and outside the country. We sincerely work towards increasing the</w:t>
      </w:r>
      <w:r>
        <w:rPr>
          <w:spacing w:val="-5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reliability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'On</w:t>
      </w:r>
      <w:r>
        <w:rPr>
          <w:spacing w:val="-1"/>
        </w:rPr>
        <w:t xml:space="preserve"> </w:t>
      </w:r>
      <w:r>
        <w:t>site</w:t>
      </w:r>
      <w:r>
        <w:rPr>
          <w:spacing w:val="-7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plant'</w:t>
      </w:r>
      <w:r>
        <w:rPr>
          <w:spacing w:val="-4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constantly</w:t>
      </w:r>
      <w:r>
        <w:rPr>
          <w:spacing w:val="-3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towards Improving designs, operating efficiencies, maintenance friendly design and layouts and</w:t>
      </w:r>
      <w:r>
        <w:rPr>
          <w:spacing w:val="40"/>
        </w:rPr>
        <w:t xml:space="preserve"> </w:t>
      </w:r>
      <w:r>
        <w:t>by introducing new features.</w:t>
      </w:r>
    </w:p>
    <w:p w14:paraId="6BE3AFDC">
      <w:pPr>
        <w:pStyle w:val="7"/>
        <w:ind w:left="1439" w:right="1555"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809625</wp:posOffset>
            </wp:positionH>
            <wp:positionV relativeFrom="paragraph">
              <wp:posOffset>-490220</wp:posOffset>
            </wp:positionV>
            <wp:extent cx="6877685" cy="9067165"/>
            <wp:effectExtent l="0" t="0" r="18415" b="635"/>
            <wp:wrapNone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7685" cy="906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536F2">
      <w:pPr>
        <w:pStyle w:val="7"/>
        <w:ind w:left="1439" w:right="1555"/>
      </w:pPr>
    </w:p>
    <w:p w14:paraId="7DADC00C">
      <w:pPr>
        <w:pStyle w:val="4"/>
      </w:pPr>
      <w:r>
        <w:t>Nitrogen</w:t>
      </w:r>
      <w:r>
        <w:rPr>
          <w:spacing w:val="-2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rPr>
          <w:spacing w:val="-2"/>
        </w:rPr>
        <w:t>Features</w:t>
      </w:r>
    </w:p>
    <w:p w14:paraId="2D0D32A7">
      <w:pPr>
        <w:pStyle w:val="7"/>
        <w:spacing w:before="11"/>
        <w:rPr>
          <w:b/>
          <w:sz w:val="22"/>
        </w:rPr>
      </w:pPr>
    </w:p>
    <w:p w14:paraId="50702A8C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1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On</w:t>
      </w:r>
      <w:r>
        <w:rPr>
          <w:spacing w:val="-3"/>
          <w:sz w:val="23"/>
        </w:rPr>
        <w:t xml:space="preserve"> </w:t>
      </w:r>
      <w:r>
        <w:rPr>
          <w:sz w:val="23"/>
        </w:rPr>
        <w:t>site</w:t>
      </w:r>
      <w:r>
        <w:rPr>
          <w:spacing w:val="-5"/>
          <w:sz w:val="23"/>
        </w:rPr>
        <w:t xml:space="preserve"> </w:t>
      </w:r>
      <w:r>
        <w:rPr>
          <w:sz w:val="23"/>
        </w:rPr>
        <w:t>nitrogen</w:t>
      </w:r>
      <w:r>
        <w:rPr>
          <w:spacing w:val="-1"/>
          <w:sz w:val="23"/>
        </w:rPr>
        <w:t xml:space="preserve"> </w:t>
      </w:r>
      <w:r>
        <w:rPr>
          <w:sz w:val="23"/>
        </w:rPr>
        <w:t>generation</w:t>
      </w:r>
      <w:r>
        <w:rPr>
          <w:spacing w:val="-5"/>
          <w:sz w:val="23"/>
        </w:rPr>
        <w:t xml:space="preserve"> </w:t>
      </w:r>
      <w:r>
        <w:rPr>
          <w:sz w:val="23"/>
        </w:rPr>
        <w:t>from</w:t>
      </w:r>
      <w:r>
        <w:rPr>
          <w:spacing w:val="-2"/>
          <w:sz w:val="23"/>
        </w:rPr>
        <w:t xml:space="preserve"> </w:t>
      </w:r>
      <w:r>
        <w:rPr>
          <w:sz w:val="23"/>
        </w:rPr>
        <w:t>compressed</w:t>
      </w:r>
      <w:r>
        <w:rPr>
          <w:spacing w:val="-1"/>
          <w:sz w:val="23"/>
        </w:rPr>
        <w:t xml:space="preserve"> </w:t>
      </w:r>
      <w:r>
        <w:rPr>
          <w:spacing w:val="-4"/>
          <w:sz w:val="23"/>
        </w:rPr>
        <w:t>air.</w:t>
      </w:r>
    </w:p>
    <w:p w14:paraId="2713DB00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2204"/>
        </w:tabs>
        <w:spacing w:before="8" w:after="0" w:line="228" w:lineRule="auto"/>
        <w:ind w:left="-16352139" w:right="3077" w:firstLine="16353938"/>
        <w:jc w:val="left"/>
        <w:rPr>
          <w:rFonts w:ascii="Symbol" w:hAnsi="Symbol"/>
          <w:sz w:val="23"/>
        </w:rPr>
      </w:pPr>
      <w:r>
        <w:rPr>
          <w:sz w:val="23"/>
        </w:rPr>
        <w:t>Standby</w:t>
      </w:r>
      <w:r>
        <w:rPr>
          <w:spacing w:val="56"/>
          <w:w w:val="150"/>
          <w:sz w:val="23"/>
        </w:rPr>
        <w:t xml:space="preserve">  </w:t>
      </w:r>
      <w:r>
        <w:rPr>
          <w:sz w:val="23"/>
        </w:rPr>
        <w:t>&amp;</w:t>
      </w:r>
      <w:r>
        <w:rPr>
          <w:spacing w:val="59"/>
          <w:w w:val="150"/>
          <w:sz w:val="23"/>
        </w:rPr>
        <w:t xml:space="preserve">  </w:t>
      </w:r>
      <w:r>
        <w:rPr>
          <w:sz w:val="23"/>
        </w:rPr>
        <w:t>built</w:t>
      </w:r>
      <w:r>
        <w:rPr>
          <w:spacing w:val="59"/>
          <w:w w:val="150"/>
          <w:sz w:val="23"/>
        </w:rPr>
        <w:t xml:space="preserve">  </w:t>
      </w:r>
      <w:r>
        <w:rPr>
          <w:sz w:val="23"/>
        </w:rPr>
        <w:t>in</w:t>
      </w:r>
      <w:r>
        <w:rPr>
          <w:spacing w:val="61"/>
          <w:w w:val="150"/>
          <w:sz w:val="23"/>
        </w:rPr>
        <w:t xml:space="preserve">  </w:t>
      </w:r>
      <w:r>
        <w:rPr>
          <w:sz w:val="23"/>
        </w:rPr>
        <w:t>PSA</w:t>
      </w:r>
      <w:r>
        <w:rPr>
          <w:spacing w:val="57"/>
          <w:w w:val="150"/>
          <w:sz w:val="23"/>
        </w:rPr>
        <w:t xml:space="preserve">  </w:t>
      </w:r>
      <w:r>
        <w:rPr>
          <w:sz w:val="23"/>
        </w:rPr>
        <w:t>Nitrogen</w:t>
      </w:r>
      <w:r>
        <w:rPr>
          <w:spacing w:val="49"/>
          <w:w w:val="150"/>
          <w:sz w:val="23"/>
        </w:rPr>
        <w:t xml:space="preserve"> </w:t>
      </w:r>
      <w:r>
        <w:rPr>
          <w:spacing w:val="1"/>
          <w:w w:val="103"/>
          <w:sz w:val="23"/>
        </w:rPr>
        <w:t>s</w:t>
      </w:r>
      <w:r>
        <w:rPr>
          <w:spacing w:val="-1"/>
          <w:w w:val="103"/>
          <w:sz w:val="23"/>
        </w:rPr>
        <w:t>y</w:t>
      </w:r>
      <w:r>
        <w:rPr>
          <w:spacing w:val="1"/>
          <w:w w:val="103"/>
          <w:sz w:val="23"/>
        </w:rPr>
        <w:t>s</w:t>
      </w:r>
      <w:r>
        <w:rPr>
          <w:spacing w:val="-3"/>
          <w:w w:val="103"/>
          <w:sz w:val="23"/>
        </w:rPr>
        <w:t>t</w:t>
      </w:r>
      <w:r>
        <w:rPr>
          <w:spacing w:val="1"/>
          <w:w w:val="103"/>
          <w:sz w:val="23"/>
        </w:rPr>
        <w:t>e</w:t>
      </w:r>
      <w:r>
        <w:rPr>
          <w:rFonts w:hint="default"/>
          <w:spacing w:val="1"/>
          <w:w w:val="103"/>
          <w:sz w:val="23"/>
          <w:lang w:val="en-US"/>
        </w:rPr>
        <w:t xml:space="preserve">m.       </w:t>
      </w:r>
    </w:p>
    <w:p w14:paraId="543B920B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Flow</w:t>
      </w:r>
      <w:r>
        <w:rPr>
          <w:spacing w:val="-4"/>
          <w:sz w:val="23"/>
        </w:rPr>
        <w:t xml:space="preserve"> </w:t>
      </w:r>
      <w:r>
        <w:rPr>
          <w:sz w:val="23"/>
        </w:rPr>
        <w:t>Meter</w:t>
      </w:r>
      <w:r>
        <w:rPr>
          <w:spacing w:val="-2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O</w:t>
      </w:r>
      <w:r>
        <w:rPr>
          <w:rFonts w:hint="default"/>
          <w:sz w:val="23"/>
          <w:lang w:val="en-US"/>
        </w:rPr>
        <w:t>n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Line.</w:t>
      </w:r>
    </w:p>
    <w:p w14:paraId="40BEAA32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Pre</w:t>
      </w:r>
      <w:r>
        <w:rPr>
          <w:spacing w:val="-4"/>
          <w:sz w:val="23"/>
        </w:rPr>
        <w:t xml:space="preserve"> </w:t>
      </w:r>
      <w:r>
        <w:rPr>
          <w:sz w:val="23"/>
        </w:rPr>
        <w:t>piped,</w:t>
      </w:r>
      <w:r>
        <w:rPr>
          <w:spacing w:val="-3"/>
          <w:sz w:val="23"/>
        </w:rPr>
        <w:t xml:space="preserve"> </w:t>
      </w:r>
      <w:r>
        <w:rPr>
          <w:sz w:val="23"/>
        </w:rPr>
        <w:t>cabled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painted</w:t>
      </w:r>
      <w:r>
        <w:rPr>
          <w:spacing w:val="-3"/>
          <w:sz w:val="23"/>
        </w:rPr>
        <w:t xml:space="preserve"> </w:t>
      </w:r>
      <w:r>
        <w:rPr>
          <w:sz w:val="23"/>
        </w:rPr>
        <w:t>gas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plant.</w:t>
      </w:r>
    </w:p>
    <w:p w14:paraId="6DD1372D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Maintenance</w:t>
      </w:r>
      <w:r>
        <w:rPr>
          <w:spacing w:val="-7"/>
          <w:sz w:val="23"/>
        </w:rPr>
        <w:t xml:space="preserve"> </w:t>
      </w:r>
      <w:r>
        <w:rPr>
          <w:sz w:val="23"/>
        </w:rPr>
        <w:t>friendly,</w:t>
      </w:r>
      <w:r>
        <w:rPr>
          <w:strike w:val="0"/>
          <w:dstrike w:val="0"/>
          <w:spacing w:val="-1"/>
          <w:sz w:val="23"/>
        </w:rPr>
        <w:t xml:space="preserve"> </w:t>
      </w:r>
      <w:r>
        <w:rPr>
          <w:strike w:val="0"/>
          <w:dstrike w:val="0"/>
          <w:sz w:val="23"/>
        </w:rPr>
        <w:t>compact</w:t>
      </w:r>
      <w:r>
        <w:rPr>
          <w:strike w:val="0"/>
          <w:dstrike w:val="0"/>
          <w:spacing w:val="-2"/>
          <w:sz w:val="23"/>
        </w:rPr>
        <w:t xml:space="preserve"> </w:t>
      </w:r>
      <w:r>
        <w:rPr>
          <w:strike w:val="0"/>
          <w:dstrike w:val="0"/>
          <w:sz w:val="23"/>
        </w:rPr>
        <w:t>gas</w:t>
      </w:r>
      <w:r>
        <w:rPr>
          <w:spacing w:val="-2"/>
          <w:sz w:val="23"/>
        </w:rPr>
        <w:t xml:space="preserve"> plant.</w:t>
      </w:r>
    </w:p>
    <w:p w14:paraId="4C5F61AE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96" w:right="1394" w:hanging="396"/>
        <w:jc w:val="left"/>
        <w:rPr>
          <w:rFonts w:ascii="Symbol" w:hAnsi="Symbol"/>
          <w:sz w:val="23"/>
        </w:rPr>
      </w:pPr>
      <w:r>
        <w:rPr>
          <w:sz w:val="23"/>
        </w:rPr>
        <w:t>Superior</w:t>
      </w:r>
      <w:r>
        <w:rPr>
          <w:spacing w:val="-4"/>
          <w:sz w:val="23"/>
        </w:rPr>
        <w:t xml:space="preserve"> </w:t>
      </w:r>
      <w:r>
        <w:rPr>
          <w:sz w:val="23"/>
        </w:rPr>
        <w:t>components</w:t>
      </w:r>
      <w:r>
        <w:rPr>
          <w:spacing w:val="-4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enhanced</w:t>
      </w:r>
      <w:r>
        <w:rPr>
          <w:spacing w:val="-7"/>
          <w:sz w:val="23"/>
        </w:rPr>
        <w:t xml:space="preserve"> </w:t>
      </w:r>
      <w:r>
        <w:rPr>
          <w:sz w:val="23"/>
        </w:rPr>
        <w:t>equipment</w:t>
      </w:r>
      <w:r>
        <w:rPr>
          <w:spacing w:val="-5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4"/>
          <w:sz w:val="23"/>
        </w:rPr>
        <w:t xml:space="preserve"> </w:t>
      </w:r>
      <w:r>
        <w:rPr>
          <w:sz w:val="23"/>
        </w:rPr>
        <w:t>over</w:t>
      </w:r>
      <w:r>
        <w:rPr>
          <w:spacing w:val="-5"/>
          <w:sz w:val="23"/>
        </w:rPr>
        <w:t xml:space="preserve"> </w:t>
      </w:r>
      <w:r>
        <w:rPr>
          <w:sz w:val="23"/>
        </w:rPr>
        <w:t>longer</w:t>
      </w:r>
      <w:r>
        <w:rPr>
          <w:spacing w:val="-7"/>
          <w:sz w:val="23"/>
        </w:rPr>
        <w:t xml:space="preserve"> </w:t>
      </w:r>
      <w:r>
        <w:rPr>
          <w:sz w:val="23"/>
        </w:rPr>
        <w:t>period of time.</w:t>
      </w:r>
    </w:p>
    <w:p w14:paraId="74917409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Control</w:t>
      </w:r>
      <w:r>
        <w:rPr>
          <w:spacing w:val="-5"/>
          <w:sz w:val="23"/>
        </w:rPr>
        <w:t xml:space="preserve"> </w:t>
      </w:r>
      <w:r>
        <w:rPr>
          <w:sz w:val="23"/>
        </w:rPr>
        <w:t>Panel</w:t>
      </w:r>
      <w:r>
        <w:rPr>
          <w:spacing w:val="-4"/>
          <w:sz w:val="23"/>
        </w:rPr>
        <w:t xml:space="preserve"> </w:t>
      </w:r>
      <w:r>
        <w:rPr>
          <w:sz w:val="23"/>
        </w:rPr>
        <w:t>PLC</w:t>
      </w:r>
      <w:r>
        <w:rPr>
          <w:spacing w:val="-2"/>
          <w:sz w:val="23"/>
        </w:rPr>
        <w:t xml:space="preserve"> </w:t>
      </w:r>
      <w:r>
        <w:rPr>
          <w:sz w:val="23"/>
        </w:rPr>
        <w:t>Type</w:t>
      </w:r>
      <w:r>
        <w:rPr>
          <w:spacing w:val="-2"/>
          <w:sz w:val="23"/>
        </w:rPr>
        <w:t xml:space="preserve"> </w:t>
      </w:r>
      <w:r>
        <w:rPr>
          <w:sz w:val="23"/>
        </w:rPr>
        <w:t>shall</w:t>
      </w:r>
      <w:r>
        <w:rPr>
          <w:spacing w:val="-5"/>
          <w:sz w:val="23"/>
        </w:rPr>
        <w:t xml:space="preserve"> </w:t>
      </w:r>
      <w:r>
        <w:rPr>
          <w:sz w:val="23"/>
        </w:rPr>
        <w:t>have</w:t>
      </w:r>
      <w:r>
        <w:rPr>
          <w:spacing w:val="-4"/>
          <w:sz w:val="23"/>
        </w:rPr>
        <w:t xml:space="preserve"> </w:t>
      </w:r>
      <w:r>
        <w:rPr>
          <w:sz w:val="23"/>
        </w:rPr>
        <w:t>following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feature.</w:t>
      </w:r>
    </w:p>
    <w:p w14:paraId="1996A0E2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159" w:right="0" w:hanging="360"/>
        <w:jc w:val="left"/>
        <w:rPr>
          <w:rFonts w:ascii="Symbol" w:hAnsi="Symbol"/>
          <w:sz w:val="23"/>
        </w:rPr>
      </w:pPr>
    </w:p>
    <w:p w14:paraId="37462C71">
      <w:pPr>
        <w:pStyle w:val="4"/>
        <w:spacing w:before="79" w:line="305" w:lineRule="exact"/>
      </w:pP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rPr>
          <w:spacing w:val="-2"/>
        </w:rPr>
        <w:t>Purity</w:t>
      </w:r>
    </w:p>
    <w:p w14:paraId="61256C5C">
      <w:pPr>
        <w:pStyle w:val="7"/>
        <w:spacing w:line="305" w:lineRule="exact"/>
        <w:ind w:left="1439"/>
        <w:rPr>
          <w:spacing w:val="-4"/>
        </w:rPr>
      </w:pPr>
      <w:r>
        <w:t>As</w:t>
      </w:r>
      <w:r>
        <w:rPr>
          <w:spacing w:val="-4"/>
        </w:rPr>
        <w:t xml:space="preserve"> </w:t>
      </w:r>
      <w:r>
        <w:t>discussed,</w:t>
      </w:r>
      <w:r>
        <w:rPr>
          <w:spacing w:val="-3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quoting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you for</w:t>
      </w:r>
      <w:r>
        <w:rPr>
          <w:spacing w:val="-4"/>
        </w:rPr>
        <w:t xml:space="preserve"> </w:t>
      </w:r>
      <w:r>
        <w:rPr>
          <w:highlight w:val="none"/>
        </w:rPr>
        <w:t>99.</w:t>
      </w:r>
      <w:r>
        <w:rPr>
          <w:rFonts w:hint="default"/>
          <w:highlight w:val="none"/>
          <w:lang w:val="en-US"/>
        </w:rPr>
        <w:t>5</w:t>
      </w:r>
      <w:r>
        <w:t>%</w:t>
      </w:r>
      <w:r>
        <w:rPr>
          <w:spacing w:val="-3"/>
        </w:rPr>
        <w:t xml:space="preserve"> </w:t>
      </w:r>
      <w:r>
        <w:t>pure</w:t>
      </w:r>
      <w:r>
        <w:rPr>
          <w:spacing w:val="3"/>
        </w:rPr>
        <w:t xml:space="preserve"> </w:t>
      </w:r>
      <w:r>
        <w:t>nitrogen</w:t>
      </w:r>
      <w:r>
        <w:rPr>
          <w:spacing w:val="-4"/>
        </w:rPr>
        <w:t xml:space="preserve"> gas.</w:t>
      </w:r>
    </w:p>
    <w:p w14:paraId="1B971C9C">
      <w:pPr>
        <w:pStyle w:val="7"/>
        <w:spacing w:line="305" w:lineRule="exact"/>
        <w:ind w:left="1439"/>
        <w:rPr>
          <w:spacing w:val="-4"/>
        </w:rPr>
      </w:pPr>
    </w:p>
    <w:p w14:paraId="26BBEACD">
      <w:pPr>
        <w:pStyle w:val="4"/>
        <w:spacing w:line="305" w:lineRule="exact"/>
      </w:pPr>
      <w:r>
        <w:t>Gas</w:t>
      </w:r>
      <w:r>
        <w:rPr>
          <w:spacing w:val="-2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Capacity</w:t>
      </w:r>
    </w:p>
    <w:p w14:paraId="0ADA0224">
      <w:pPr>
        <w:pStyle w:val="7"/>
        <w:ind w:left="1439" w:right="2018"/>
        <w:rPr>
          <w:highlight w:val="none"/>
        </w:rPr>
      </w:pPr>
      <w:r>
        <w:t>We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offering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03</w:t>
      </w:r>
      <w:r>
        <w:rPr>
          <w:spacing w:val="-4"/>
        </w:rPr>
        <w:t xml:space="preserve"> </w:t>
      </w:r>
      <w:r>
        <w:t>NM3/hr.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Nitrogen. Flow of </w:t>
      </w:r>
      <w:r>
        <w:rPr>
          <w:rFonts w:hint="default"/>
          <w:lang w:val="en-US"/>
        </w:rPr>
        <w:t>03</w:t>
      </w:r>
      <w:r>
        <w:t xml:space="preserve">Nm3/hr and Maximum Pressure </w:t>
      </w:r>
      <w:r>
        <w:rPr>
          <w:highlight w:val="none"/>
        </w:rPr>
        <w:t>5.5Kg/cm2 Surge Tank.</w:t>
      </w:r>
    </w:p>
    <w:p w14:paraId="7F230311">
      <w:pPr>
        <w:pStyle w:val="7"/>
        <w:ind w:left="1439" w:right="2018"/>
        <w:rPr>
          <w:highlight w:val="none"/>
        </w:rPr>
      </w:pPr>
    </w:p>
    <w:p w14:paraId="392EA37D">
      <w:pPr>
        <w:pStyle w:val="4"/>
        <w:spacing w:line="305" w:lineRule="exact"/>
      </w:pPr>
      <w:r>
        <w:t>Fully</w:t>
      </w:r>
      <w:r>
        <w:rPr>
          <w:spacing w:val="-3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rPr>
          <w:spacing w:val="-4"/>
        </w:rPr>
        <w:t>Plant</w:t>
      </w:r>
    </w:p>
    <w:p w14:paraId="47FC0938">
      <w:pPr>
        <w:pStyle w:val="7"/>
        <w:spacing w:line="305" w:lineRule="exact"/>
        <w:ind w:left="1439"/>
      </w:pPr>
      <w:r>
        <w:t>We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offering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 a</w:t>
      </w:r>
      <w:r>
        <w:rPr>
          <w:spacing w:val="-2"/>
        </w:rPr>
        <w:t xml:space="preserve"> </w:t>
      </w:r>
      <w:r>
        <w:t>fully</w:t>
      </w:r>
      <w:r>
        <w:rPr>
          <w:spacing w:val="-2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plant.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plant shall</w:t>
      </w:r>
      <w:r>
        <w:rPr>
          <w:spacing w:val="-1"/>
        </w:rPr>
        <w:t xml:space="preserve"> </w:t>
      </w:r>
      <w:r>
        <w:rPr>
          <w:spacing w:val="-4"/>
        </w:rPr>
        <w:t>keep</w:t>
      </w:r>
    </w:p>
    <w:p w14:paraId="101840A6">
      <w:pPr>
        <w:pStyle w:val="7"/>
        <w:spacing w:before="1"/>
        <w:ind w:left="1439" w:right="621"/>
      </w:pPr>
      <w:r>
        <w:t>Switching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off</w:t>
      </w:r>
      <w:r>
        <w:rPr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Buffer</w:t>
      </w:r>
      <w:r>
        <w:rPr>
          <w:spacing w:val="-2"/>
        </w:rPr>
        <w:t xml:space="preserve"> </w:t>
      </w:r>
      <w:r>
        <w:t>Tank</w:t>
      </w:r>
      <w:r>
        <w:rPr>
          <w:spacing w:val="-4"/>
        </w:rPr>
        <w:t xml:space="preserve"> </w:t>
      </w:r>
      <w:r>
        <w:t>Pressure</w:t>
      </w:r>
      <w:r>
        <w:rPr>
          <w:spacing w:val="-5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N2</w:t>
      </w:r>
      <w:r>
        <w:rPr>
          <w:spacing w:val="-2"/>
        </w:rPr>
        <w:t xml:space="preserve"> </w:t>
      </w:r>
      <w:r>
        <w:t>Plant</w:t>
      </w:r>
      <w:r>
        <w:rPr>
          <w:spacing w:val="-6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Tank</w:t>
      </w:r>
      <w:r>
        <w:rPr>
          <w:spacing w:val="-1"/>
        </w:rPr>
        <w:t xml:space="preserve"> </w:t>
      </w:r>
      <w:r>
        <w:t>Pressure</w:t>
      </w:r>
      <w:r>
        <w:rPr>
          <w:spacing w:val="-3"/>
        </w:rPr>
        <w:t xml:space="preserve"> </w:t>
      </w:r>
      <w:r>
        <w:t>High N2 Plant Stop.</w:t>
      </w:r>
    </w:p>
    <w:p w14:paraId="23B7FED9">
      <w:pPr>
        <w:pStyle w:val="7"/>
        <w:spacing w:before="6"/>
        <w:rPr>
          <w:sz w:val="11"/>
        </w:rPr>
      </w:pPr>
    </w:p>
    <w:p w14:paraId="263EF669">
      <w:pPr>
        <w:pStyle w:val="4"/>
        <w:spacing w:before="100"/>
        <w:ind w:left="2759" w:right="3262"/>
        <w:jc w:val="center"/>
      </w:pPr>
      <w:r>
        <w:t>Our</w:t>
      </w:r>
      <w:r>
        <w:rPr>
          <w:spacing w:val="-5"/>
        </w:rPr>
        <w:t xml:space="preserve"> </w:t>
      </w:r>
      <w:r>
        <w:rPr>
          <w:spacing w:val="-2"/>
        </w:rPr>
        <w:t>Offer</w:t>
      </w:r>
    </w:p>
    <w:p w14:paraId="0FB5A2D0">
      <w:pPr>
        <w:pStyle w:val="7"/>
        <w:spacing w:before="6"/>
        <w:rPr>
          <w:b/>
          <w:sz w:val="15"/>
        </w:rPr>
      </w:pPr>
    </w:p>
    <w:p w14:paraId="16175ADD">
      <w:pPr>
        <w:pStyle w:val="7"/>
        <w:spacing w:before="101"/>
        <w:ind w:left="1439"/>
        <w:rPr>
          <w:spacing w:val="-2"/>
        </w:rPr>
      </w:pPr>
      <w:r>
        <w:t>Kindly</w:t>
      </w:r>
      <w:r>
        <w:rPr>
          <w:spacing w:val="-5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offer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Annexure:</w:t>
      </w:r>
    </w:p>
    <w:p w14:paraId="6E729101">
      <w:pPr>
        <w:pStyle w:val="7"/>
        <w:spacing w:before="101"/>
        <w:ind w:left="1439"/>
        <w:rPr>
          <w:spacing w:val="-2"/>
        </w:rPr>
      </w:pPr>
    </w:p>
    <w:p w14:paraId="529904BA">
      <w:pPr>
        <w:pStyle w:val="7"/>
        <w:spacing w:before="101"/>
        <w:ind w:left="1439"/>
        <w:rPr>
          <w:sz w:val="23"/>
        </w:rPr>
      </w:pPr>
      <w:r>
        <w:rPr>
          <w:b/>
          <w:sz w:val="23"/>
        </w:rPr>
        <w:t>Annexure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I</w:t>
      </w:r>
      <w:r>
        <w:rPr>
          <w:b/>
          <w:spacing w:val="-5"/>
          <w:sz w:val="23"/>
        </w:rPr>
        <w:t xml:space="preserve"> </w:t>
      </w:r>
      <w:r>
        <w:rPr>
          <w:sz w:val="23"/>
        </w:rPr>
        <w:t>Technical</w:t>
      </w:r>
      <w:r>
        <w:rPr>
          <w:spacing w:val="-7"/>
          <w:sz w:val="23"/>
        </w:rPr>
        <w:t xml:space="preserve"> </w:t>
      </w:r>
      <w:r>
        <w:rPr>
          <w:sz w:val="23"/>
        </w:rPr>
        <w:t>offer.</w:t>
      </w:r>
      <w:r>
        <w:rPr>
          <w:spacing w:val="-4"/>
          <w:sz w:val="23"/>
        </w:rPr>
        <w:t xml:space="preserve"> </w:t>
      </w:r>
      <w:r>
        <w:rPr>
          <w:b/>
          <w:sz w:val="23"/>
        </w:rPr>
        <w:t>Annexure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II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Commercial</w:t>
      </w:r>
      <w:r>
        <w:rPr>
          <w:spacing w:val="-5"/>
          <w:sz w:val="23"/>
        </w:rPr>
        <w:t xml:space="preserve"> </w:t>
      </w:r>
      <w:r>
        <w:rPr>
          <w:sz w:val="23"/>
        </w:rPr>
        <w:t>offer Thanking you and looking forward for your response.</w:t>
      </w:r>
    </w:p>
    <w:p w14:paraId="3EBDEE1B">
      <w:pPr>
        <w:pStyle w:val="7"/>
        <w:ind w:left="1439"/>
      </w:pPr>
      <w:r>
        <w:t>Yours</w:t>
      </w:r>
      <w:r>
        <w:rPr>
          <w:spacing w:val="-5"/>
        </w:rPr>
        <w:t xml:space="preserve"> </w:t>
      </w:r>
      <w:r>
        <w:rPr>
          <w:spacing w:val="-2"/>
        </w:rPr>
        <w:t>faithfully,</w:t>
      </w:r>
    </w:p>
    <w:p w14:paraId="63A5FC0F">
      <w:pPr>
        <w:pStyle w:val="7"/>
        <w:spacing w:before="2"/>
      </w:pPr>
    </w:p>
    <w:p w14:paraId="4C911F71">
      <w:pPr>
        <w:pStyle w:val="3"/>
        <w:spacing w:line="319" w:lineRule="exact"/>
        <w:rPr>
          <w:rFonts w:hint="default"/>
          <w:lang w:val="en-US"/>
        </w:rPr>
      </w:pPr>
      <w:r>
        <w:rPr>
          <w:sz w:val="23"/>
        </w:rPr>
        <w:t>Client:</w:t>
      </w:r>
      <w:r>
        <w:rPr>
          <w:spacing w:val="-3"/>
          <w:sz w:val="23"/>
        </w:rPr>
        <w:t xml:space="preserve"> </w:t>
      </w:r>
      <w:r>
        <w:t>M/S.</w:t>
      </w:r>
      <w:r>
        <w:rPr>
          <w:spacing w:val="-4"/>
        </w:rPr>
        <w:t xml:space="preserve"> </w:t>
      </w:r>
      <w:r>
        <w:rPr>
          <w:rFonts w:hint="default"/>
          <w:b/>
          <w:sz w:val="24"/>
          <w:lang w:val="en-US"/>
        </w:rPr>
        <w:t>GOSWAMI HEAT TREATMENT CENTER</w:t>
      </w:r>
    </w:p>
    <w:p w14:paraId="342AF11B">
      <w:pPr>
        <w:spacing w:before="0" w:line="305" w:lineRule="exact"/>
        <w:ind w:left="1439" w:right="0" w:firstLine="0"/>
        <w:jc w:val="left"/>
        <w:rPr>
          <w:sz w:val="23"/>
        </w:rPr>
      </w:pPr>
      <w:r>
        <w:rPr>
          <w:b/>
          <w:sz w:val="23"/>
        </w:rPr>
        <w:t>Equipment: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</w:t>
      </w:r>
      <w:r>
        <w:rPr>
          <w:spacing w:val="-1"/>
          <w:sz w:val="23"/>
        </w:rPr>
        <w:t xml:space="preserve"> </w:t>
      </w:r>
      <w:r>
        <w:rPr>
          <w:rFonts w:hint="default"/>
          <w:spacing w:val="-1"/>
          <w:sz w:val="23"/>
          <w:lang w:val="en-US"/>
        </w:rPr>
        <w:t>03</w:t>
      </w:r>
      <w:r>
        <w:rPr>
          <w:sz w:val="23"/>
        </w:rPr>
        <w:t>'</w:t>
      </w:r>
      <w:r>
        <w:rPr>
          <w:spacing w:val="-4"/>
          <w:sz w:val="23"/>
        </w:rPr>
        <w:t xml:space="preserve"> </w:t>
      </w:r>
      <w:r>
        <w:rPr>
          <w:sz w:val="23"/>
        </w:rPr>
        <w:t>Nitrogen</w:t>
      </w:r>
      <w:r>
        <w:rPr>
          <w:spacing w:val="-2"/>
          <w:sz w:val="23"/>
        </w:rPr>
        <w:t xml:space="preserve"> Generator.</w:t>
      </w:r>
    </w:p>
    <w:p w14:paraId="47339307">
      <w:pPr>
        <w:pStyle w:val="7"/>
      </w:pPr>
    </w:p>
    <w:p w14:paraId="12254B7A">
      <w:pPr>
        <w:pStyle w:val="4"/>
        <w:ind w:right="6654"/>
      </w:pPr>
      <w:r>
        <w:t>Technical</w:t>
      </w:r>
      <w:r>
        <w:rPr>
          <w:spacing w:val="-16"/>
        </w:rPr>
        <w:t xml:space="preserve"> </w:t>
      </w:r>
      <w:r>
        <w:t xml:space="preserve">Specifications </w:t>
      </w:r>
      <w:r>
        <w:rPr>
          <w:spacing w:val="-2"/>
        </w:rPr>
        <w:t>Alternate</w:t>
      </w:r>
    </w:p>
    <w:p w14:paraId="6ECC7B31">
      <w:pPr>
        <w:pStyle w:val="7"/>
        <w:ind w:left="1439" w:right="6654"/>
        <w:rPr>
          <w:rFonts w:hint="default"/>
          <w:lang w:val="en-US"/>
        </w:rPr>
      </w:pPr>
      <w:r>
        <w:t>Equipment: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site</w:t>
      </w:r>
      <w:r>
        <w:rPr>
          <w:spacing w:val="-9"/>
        </w:rPr>
        <w:t xml:space="preserve"> </w:t>
      </w:r>
      <w:r>
        <w:t>N2</w:t>
      </w:r>
      <w:r>
        <w:rPr>
          <w:spacing w:val="-6"/>
        </w:rPr>
        <w:t xml:space="preserve"> </w:t>
      </w:r>
      <w:r>
        <w:t>Gas</w:t>
      </w:r>
      <w:r>
        <w:rPr>
          <w:spacing w:val="-11"/>
        </w:rPr>
        <w:t xml:space="preserve"> </w:t>
      </w:r>
      <w:r>
        <w:t>Plant Model: '</w:t>
      </w:r>
      <w:r>
        <w:rPr>
          <w:rFonts w:hint="default"/>
          <w:lang w:val="en-US"/>
        </w:rPr>
        <w:t>CMS</w:t>
      </w:r>
      <w:r>
        <w:t xml:space="preserve"> </w:t>
      </w:r>
      <w:r>
        <w:rPr>
          <w:rFonts w:hint="default"/>
          <w:lang w:val="en-US"/>
        </w:rPr>
        <w:t>03</w:t>
      </w:r>
      <w:r>
        <w:t>'</w:t>
      </w:r>
    </w:p>
    <w:p w14:paraId="464E9FE0">
      <w:pPr>
        <w:pStyle w:val="7"/>
        <w:spacing w:line="305" w:lineRule="exact"/>
        <w:ind w:left="1439"/>
      </w:pPr>
      <w:r>
        <w:t>Capacity: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03</w:t>
      </w:r>
      <w:r>
        <w:rPr>
          <w:spacing w:val="-2"/>
        </w:rPr>
        <w:t xml:space="preserve"> NM3/hr.</w:t>
      </w:r>
    </w:p>
    <w:p w14:paraId="49C53A7E">
      <w:pPr>
        <w:pStyle w:val="7"/>
        <w:ind w:left="1439" w:right="6059"/>
      </w:pPr>
      <w:r>
        <w:t>Basis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Gas</w:t>
      </w:r>
      <w:r>
        <w:rPr>
          <w:spacing w:val="-10"/>
        </w:rPr>
        <w:t xml:space="preserve"> </w:t>
      </w:r>
      <w:r>
        <w:t>Generation:</w:t>
      </w:r>
      <w:r>
        <w:rPr>
          <w:spacing w:val="-9"/>
        </w:rPr>
        <w:t xml:space="preserve"> </w:t>
      </w:r>
      <w:r>
        <w:t>Continuous Plant Installation: Indoor</w:t>
      </w:r>
    </w:p>
    <w:p w14:paraId="2D9B3BBD">
      <w:pPr>
        <w:pStyle w:val="7"/>
        <w:spacing w:before="1"/>
      </w:pPr>
    </w:p>
    <w:p w14:paraId="0DEE346D">
      <w:pPr>
        <w:pStyle w:val="4"/>
        <w:spacing w:line="305" w:lineRule="exact"/>
      </w:pPr>
      <w:r>
        <w:t>Product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rPr>
          <w:spacing w:val="-2"/>
        </w:rPr>
        <w:t>Specification</w:t>
      </w:r>
    </w:p>
    <w:p w14:paraId="1A444ADC">
      <w:pPr>
        <w:pStyle w:val="7"/>
        <w:spacing w:line="305" w:lineRule="exact"/>
        <w:ind w:left="1439"/>
      </w:pPr>
      <w:r>
        <w:t>Nitrogen:</w:t>
      </w:r>
      <w:r>
        <w:rPr>
          <w:spacing w:val="-2"/>
        </w:rPr>
        <w:t xml:space="preserve"> </w:t>
      </w:r>
      <w:r>
        <w:rPr>
          <w:spacing w:val="-2"/>
          <w:highlight w:val="none"/>
        </w:rPr>
        <w:t>99.</w:t>
      </w:r>
      <w:r>
        <w:rPr>
          <w:rFonts w:hint="default"/>
          <w:spacing w:val="-2"/>
          <w:highlight w:val="none"/>
          <w:lang w:val="en-US"/>
        </w:rPr>
        <w:t>5 - 99.9</w:t>
      </w:r>
      <w:r>
        <w:rPr>
          <w:spacing w:val="-2"/>
        </w:rPr>
        <w:t>%</w:t>
      </w:r>
    </w:p>
    <w:p w14:paraId="3D0E5FD4">
      <w:pPr>
        <w:pStyle w:val="7"/>
        <w:spacing w:before="1"/>
        <w:ind w:left="1439" w:right="8244"/>
      </w:pPr>
      <w:r>
        <w:t xml:space="preserve">Oxygen: </w:t>
      </w:r>
      <w:r>
        <w:rPr>
          <w:rFonts w:hint="default"/>
          <w:lang w:val="en-US"/>
        </w:rPr>
        <w:t>0</w:t>
      </w:r>
      <w:r>
        <w:t xml:space="preserve">0.1% </w:t>
      </w:r>
    </w:p>
    <w:p w14:paraId="31C55873">
      <w:pPr>
        <w:pStyle w:val="7"/>
        <w:spacing w:before="1"/>
        <w:ind w:left="1439" w:right="8244"/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527685</wp:posOffset>
            </wp:positionH>
            <wp:positionV relativeFrom="paragraph">
              <wp:posOffset>-609600</wp:posOffset>
            </wp:positionV>
            <wp:extent cx="6630035" cy="9514205"/>
            <wp:effectExtent l="0" t="0" r="18415" b="10795"/>
            <wp:wrapNone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951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Oil: Nil</w:t>
      </w:r>
    </w:p>
    <w:p w14:paraId="1C9DC22C">
      <w:pPr>
        <w:pStyle w:val="7"/>
        <w:ind w:left="1439" w:right="5081"/>
      </w:pPr>
      <w:r>
        <w:t>N2</w:t>
      </w:r>
      <w:r>
        <w:rPr>
          <w:spacing w:val="-7"/>
        </w:rPr>
        <w:t xml:space="preserve"> </w:t>
      </w:r>
      <w:r>
        <w:t>plant</w:t>
      </w:r>
      <w:r>
        <w:rPr>
          <w:spacing w:val="-7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t>pressure:</w:t>
      </w:r>
      <w:r>
        <w:rPr>
          <w:spacing w:val="-4"/>
        </w:rPr>
        <w:t xml:space="preserve"> </w:t>
      </w:r>
      <w:r>
        <w:t>5.5</w:t>
      </w:r>
      <w:r>
        <w:rPr>
          <w:spacing w:val="-10"/>
        </w:rPr>
        <w:t xml:space="preserve"> </w:t>
      </w:r>
      <w:r>
        <w:t>KG/cm2 Temperature: Ambient</w:t>
      </w:r>
    </w:p>
    <w:p w14:paraId="35841D16">
      <w:pPr>
        <w:pStyle w:val="4"/>
        <w:spacing w:before="79"/>
      </w:pPr>
      <w:r>
        <w:t>Flow: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03</w:t>
      </w:r>
      <w:r>
        <w:rPr>
          <w:spacing w:val="1"/>
        </w:rPr>
        <w:t xml:space="preserve"> </w:t>
      </w:r>
      <w:r>
        <w:rPr>
          <w:spacing w:val="-2"/>
        </w:rPr>
        <w:t>NM3/hr.</w:t>
      </w:r>
    </w:p>
    <w:p w14:paraId="46438EE6">
      <w:pPr>
        <w:pStyle w:val="7"/>
        <w:spacing w:before="11"/>
        <w:rPr>
          <w:b/>
          <w:sz w:val="22"/>
        </w:rPr>
      </w:pPr>
    </w:p>
    <w:p w14:paraId="2E18F647">
      <w:pPr>
        <w:spacing w:before="0"/>
        <w:ind w:left="1439" w:right="0" w:firstLine="0"/>
        <w:jc w:val="left"/>
        <w:rPr>
          <w:rFonts w:hint="default"/>
          <w:b/>
          <w:spacing w:val="-2"/>
          <w:sz w:val="23"/>
          <w:lang w:val="en-US"/>
        </w:rPr>
      </w:pPr>
      <w:r>
        <w:rPr>
          <w:b/>
          <w:sz w:val="23"/>
        </w:rPr>
        <w:t xml:space="preserve">Air </w:t>
      </w:r>
      <w:r>
        <w:rPr>
          <w:b/>
          <w:spacing w:val="-2"/>
          <w:sz w:val="23"/>
        </w:rPr>
        <w:t>Compressor</w:t>
      </w:r>
      <w:r>
        <w:rPr>
          <w:rFonts w:hint="default"/>
          <w:b/>
          <w:spacing w:val="-2"/>
          <w:sz w:val="23"/>
          <w:lang w:val="en-US"/>
        </w:rPr>
        <w:t>-7.5kw</w:t>
      </w:r>
    </w:p>
    <w:p w14:paraId="230C6823">
      <w:pPr>
        <w:spacing w:before="0"/>
        <w:ind w:left="1439" w:right="0" w:firstLine="0"/>
        <w:jc w:val="left"/>
        <w:rPr>
          <w:b/>
          <w:spacing w:val="-2"/>
          <w:sz w:val="23"/>
        </w:rPr>
      </w:pPr>
    </w:p>
    <w:p w14:paraId="36C01071">
      <w:pPr>
        <w:pStyle w:val="7"/>
        <w:spacing w:before="1"/>
        <w:ind w:left="1439" w:right="1692"/>
      </w:pPr>
      <w:r>
        <w:t>We have</w:t>
      </w:r>
      <w:r>
        <w:rPr>
          <w:spacing w:val="-1"/>
        </w:rPr>
        <w:t xml:space="preserve"> </w:t>
      </w:r>
      <w:r>
        <w:t>considered supplying a screw type, air cooled air</w:t>
      </w:r>
      <w:r>
        <w:rPr>
          <w:spacing w:val="-2"/>
        </w:rPr>
        <w:t xml:space="preserve"> </w:t>
      </w:r>
      <w:r>
        <w:t>compressor along with An</w:t>
      </w:r>
      <w:r>
        <w:rPr>
          <w:spacing w:val="-6"/>
        </w:rPr>
        <w:t xml:space="preserve"> </w:t>
      </w:r>
      <w:r>
        <w:t>air</w:t>
      </w:r>
      <w:r>
        <w:rPr>
          <w:spacing w:val="-2"/>
        </w:rPr>
        <w:t xml:space="preserve"> </w:t>
      </w:r>
      <w:r>
        <w:t>receiver.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compressor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offered on</w:t>
      </w:r>
      <w:r>
        <w:rPr>
          <w:spacing w:val="-3"/>
        </w:rPr>
        <w:t xml:space="preserve"> </w:t>
      </w:r>
      <w:r>
        <w:t>optional</w:t>
      </w:r>
      <w:r>
        <w:rPr>
          <w:spacing w:val="-3"/>
        </w:rPr>
        <w:t xml:space="preserve"> </w:t>
      </w:r>
      <w:r>
        <w:t>basis. For efficient purification of compressed air</w:t>
      </w:r>
      <w:r>
        <w:rPr>
          <w:rFonts w:hint="default"/>
          <w:lang w:val="en-US"/>
        </w:rPr>
        <w:t>.</w:t>
      </w:r>
    </w:p>
    <w:p w14:paraId="33333CEA">
      <w:pPr>
        <w:pStyle w:val="7"/>
        <w:spacing w:before="12"/>
        <w:rPr>
          <w:sz w:val="22"/>
        </w:rPr>
      </w:pPr>
    </w:p>
    <w:p w14:paraId="4EC28CE5">
      <w:pPr>
        <w:spacing w:before="1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363CA051">
      <w:pPr>
        <w:pStyle w:val="7"/>
        <w:spacing w:before="3"/>
        <w:ind w:left="1439"/>
        <w:jc w:val="both"/>
      </w:pPr>
      <w:r>
        <w:t>Moisture</w:t>
      </w:r>
      <w:r>
        <w:rPr>
          <w:spacing w:val="-3"/>
        </w:rPr>
        <w:t xml:space="preserve"> </w:t>
      </w:r>
      <w:r>
        <w:t>Separator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rFonts w:hint="default"/>
          <w:lang w:val="en-US"/>
        </w:rPr>
        <w:t>Filter</w:t>
      </w:r>
      <w:r>
        <w:rPr>
          <w:spacing w:val="-4"/>
        </w:rPr>
        <w:t xml:space="preserve"> Type</w:t>
      </w:r>
    </w:p>
    <w:p w14:paraId="753FE048">
      <w:pPr>
        <w:spacing w:before="1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11092C29">
      <w:pPr>
        <w:pStyle w:val="7"/>
        <w:spacing w:before="1"/>
        <w:ind w:left="1439"/>
        <w:jc w:val="both"/>
        <w:rPr>
          <w:rFonts w:hint="default"/>
          <w:lang w:val="en-US"/>
        </w:rPr>
      </w:pPr>
      <w:r>
        <w:t>Oil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-</w:t>
      </w:r>
      <w:r>
        <w:rPr>
          <w:rFonts w:hint="default"/>
          <w:lang w:val="en-US"/>
        </w:rPr>
        <w:t xml:space="preserve">Activated </w:t>
      </w:r>
      <w:r>
        <w:rPr>
          <w:rFonts w:hint="default"/>
          <w:spacing w:val="-2"/>
          <w:lang w:val="en-US"/>
        </w:rPr>
        <w:t>Carbon</w:t>
      </w:r>
    </w:p>
    <w:p w14:paraId="3941ED50">
      <w:pPr>
        <w:spacing w:before="0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1AF9F660">
      <w:pPr>
        <w:pStyle w:val="7"/>
        <w:spacing w:before="1"/>
        <w:ind w:left="1439"/>
        <w:jc w:val="both"/>
      </w:pPr>
      <w:r>
        <w:t>After</w:t>
      </w:r>
      <w:r>
        <w:rPr>
          <w:spacing w:val="-2"/>
        </w:rPr>
        <w:t xml:space="preserve"> Filter</w:t>
      </w:r>
    </w:p>
    <w:p w14:paraId="45D26167">
      <w:pPr>
        <w:spacing w:before="3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62906FCF">
      <w:pPr>
        <w:pStyle w:val="7"/>
        <w:spacing w:before="2"/>
        <w:ind w:left="1439"/>
        <w:jc w:val="both"/>
      </w:pPr>
      <w:r>
        <w:t>Surge</w:t>
      </w:r>
      <w:r>
        <w:rPr>
          <w:spacing w:val="-5"/>
        </w:rPr>
        <w:t xml:space="preserve"> </w:t>
      </w:r>
      <w:r>
        <w:rPr>
          <w:spacing w:val="-4"/>
        </w:rPr>
        <w:t>Tank</w:t>
      </w:r>
    </w:p>
    <w:p w14:paraId="34F281A2">
      <w:pPr>
        <w:spacing w:before="2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798F5519">
      <w:pPr>
        <w:pStyle w:val="7"/>
        <w:spacing w:before="2"/>
        <w:ind w:left="1439"/>
        <w:jc w:val="both"/>
      </w:pPr>
      <w:r>
        <w:t>Dry</w:t>
      </w:r>
      <w:r>
        <w:rPr>
          <w:spacing w:val="1"/>
        </w:rPr>
        <w:t xml:space="preserve"> </w:t>
      </w:r>
      <w:r>
        <w:t>air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'CMS' Nitrogen</w:t>
      </w:r>
      <w:r>
        <w:rPr>
          <w:spacing w:val="-3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PSA</w:t>
      </w:r>
      <w:r>
        <w:rPr>
          <w:spacing w:val="-3"/>
        </w:rPr>
        <w:t xml:space="preserve"> </w:t>
      </w:r>
      <w:r>
        <w:rPr>
          <w:spacing w:val="-2"/>
        </w:rPr>
        <w:t>Tower</w:t>
      </w:r>
      <w:r>
        <w:rPr>
          <w:rFonts w:hint="default"/>
          <w:spacing w:val="-2"/>
          <w:lang w:val="en-US"/>
        </w:rPr>
        <w:t xml:space="preserve"> 1 &amp; 2 with Auto Control Valve</w:t>
      </w:r>
      <w:r>
        <w:rPr>
          <w:spacing w:val="-2"/>
        </w:rPr>
        <w:t>,</w:t>
      </w:r>
    </w:p>
    <w:p w14:paraId="22931A9E">
      <w:pPr>
        <w:pStyle w:val="7"/>
        <w:ind w:left="1439" w:right="1709"/>
        <w:jc w:val="both"/>
        <w:rPr>
          <w:sz w:val="22"/>
        </w:rPr>
      </w:pP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PSA</w:t>
      </w:r>
      <w:r>
        <w:rPr>
          <w:spacing w:val="-3"/>
        </w:rPr>
        <w:t xml:space="preserve"> </w:t>
      </w:r>
      <w:r>
        <w:t>outlet,</w:t>
      </w:r>
      <w:r>
        <w:rPr>
          <w:spacing w:val="-4"/>
        </w:rPr>
        <w:t xml:space="preserve"> </w:t>
      </w:r>
      <w:r>
        <w:t>compressed air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pure and</w:t>
      </w:r>
      <w:r>
        <w:rPr>
          <w:spacing w:val="-4"/>
        </w:rPr>
        <w:t xml:space="preserve"> </w:t>
      </w:r>
      <w:r>
        <w:t>dry</w:t>
      </w:r>
      <w:r>
        <w:rPr>
          <w:spacing w:val="-5"/>
        </w:rPr>
        <w:t xml:space="preserve"> </w:t>
      </w:r>
      <w:r>
        <w:t>compressed air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subjected to the 'CMS' Nitrogen module.</w:t>
      </w:r>
    </w:p>
    <w:p w14:paraId="304942CE">
      <w:pPr>
        <w:pStyle w:val="7"/>
        <w:ind w:left="1439" w:right="2018"/>
      </w:pPr>
      <w:r>
        <w:t>Good</w:t>
      </w:r>
      <w:r>
        <w:rPr>
          <w:spacing w:val="-7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compressed</w:t>
      </w:r>
      <w:r>
        <w:rPr>
          <w:spacing w:val="-5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transform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equipment</w:t>
      </w:r>
      <w:r>
        <w:rPr>
          <w:spacing w:val="-3"/>
        </w:rPr>
        <w:t xml:space="preserve"> </w:t>
      </w:r>
      <w:r>
        <w:t>working over a longer period of time.</w:t>
      </w:r>
    </w:p>
    <w:p w14:paraId="688B50B8">
      <w:pPr>
        <w:pStyle w:val="7"/>
        <w:ind w:left="1439" w:right="2018"/>
      </w:pPr>
    </w:p>
    <w:p w14:paraId="37C136C9">
      <w:pPr>
        <w:pStyle w:val="4"/>
        <w:jc w:val="both"/>
        <w:rPr>
          <w:spacing w:val="-2"/>
        </w:rPr>
      </w:pPr>
      <w:r>
        <w:t>PSA</w:t>
      </w:r>
      <w:r>
        <w:rPr>
          <w:spacing w:val="-5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rPr>
          <w:spacing w:val="-2"/>
        </w:rPr>
        <w:t>Module</w:t>
      </w:r>
    </w:p>
    <w:p w14:paraId="5895FECD">
      <w:pPr>
        <w:pStyle w:val="4"/>
        <w:jc w:val="both"/>
        <w:rPr>
          <w:spacing w:val="-2"/>
        </w:rPr>
      </w:pPr>
    </w:p>
    <w:p w14:paraId="3F60BBCB">
      <w:pPr>
        <w:pStyle w:val="7"/>
        <w:ind w:left="1439" w:right="1555"/>
      </w:pPr>
      <w:r>
        <w:t>PSA Nitrogen module consists of twin tower arrangement filled with activated Alumina &amp; a special grade of Carbon Molecular Sieves (C.M.S.), which have Preferential adsorption for oxygen. While one tower remain under adsorption the Other</w:t>
      </w:r>
      <w:r>
        <w:rPr>
          <w:spacing w:val="-4"/>
        </w:rPr>
        <w:t xml:space="preserve"> </w:t>
      </w:r>
      <w:r>
        <w:t>undergoes</w:t>
      </w:r>
      <w:r>
        <w:rPr>
          <w:spacing w:val="-5"/>
        </w:rPr>
        <w:t xml:space="preserve"> </w:t>
      </w:r>
      <w:r>
        <w:t>regeneration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equalization</w:t>
      </w:r>
      <w:r>
        <w:rPr>
          <w:spacing w:val="-6"/>
        </w:rPr>
        <w:t xml:space="preserve"> </w:t>
      </w:r>
      <w:r>
        <w:t>automatically.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quick Equalization, we have provided a reverse line equalization arrangement from</w:t>
      </w:r>
    </w:p>
    <w:p w14:paraId="1D9A4368">
      <w:pPr>
        <w:pStyle w:val="7"/>
        <w:spacing w:before="79"/>
        <w:ind w:left="1439" w:right="1555"/>
      </w:pPr>
      <w:r>
        <w:t>Nitrogen surge tank, which increase the operating efficiencies of the PSA nitrogen Module.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nitrogen</w:t>
      </w:r>
      <w:r>
        <w:rPr>
          <w:spacing w:val="-5"/>
        </w:rPr>
        <w:t xml:space="preserve"> </w:t>
      </w:r>
      <w:r>
        <w:t>surge</w:t>
      </w:r>
      <w:r>
        <w:rPr>
          <w:spacing w:val="-3"/>
        </w:rPr>
        <w:t xml:space="preserve"> </w:t>
      </w:r>
      <w:r>
        <w:t>tank</w:t>
      </w:r>
      <w:r>
        <w:rPr>
          <w:spacing w:val="-5"/>
        </w:rPr>
        <w:t xml:space="preserve"> </w:t>
      </w:r>
      <w:r>
        <w:t>nitrogen</w:t>
      </w:r>
      <w:r>
        <w:rPr>
          <w:spacing w:val="-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specifications</w:t>
      </w:r>
      <w:r>
        <w:rPr>
          <w:spacing w:val="-1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 Made available, which is the product gas. Flow of product nitrogen gas is measured by installing a glass tube type rota-meter.</w:t>
      </w:r>
    </w:p>
    <w:p w14:paraId="01406F63">
      <w:pPr>
        <w:pStyle w:val="7"/>
        <w:spacing w:before="79"/>
        <w:ind w:left="1439" w:right="1555"/>
      </w:pPr>
    </w:p>
    <w:p w14:paraId="381662F5">
      <w:pPr>
        <w:pStyle w:val="4"/>
        <w:spacing w:line="305" w:lineRule="exact"/>
        <w:rPr>
          <w:spacing w:val="-2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422275</wp:posOffset>
            </wp:positionH>
            <wp:positionV relativeFrom="paragraph">
              <wp:posOffset>-598170</wp:posOffset>
            </wp:positionV>
            <wp:extent cx="6743700" cy="9286240"/>
            <wp:effectExtent l="0" t="0" r="0" b="10160"/>
            <wp:wrapNone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928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Oxygen</w:t>
      </w:r>
      <w:r>
        <w:rPr>
          <w:spacing w:val="-6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Analyzer-</w:t>
      </w:r>
      <w:r>
        <w:rPr>
          <w:spacing w:val="-4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Line</w:t>
      </w:r>
      <w:r>
        <w:rPr>
          <w:spacing w:val="-2"/>
        </w:rPr>
        <w:t xml:space="preserve"> Percentage</w:t>
      </w:r>
    </w:p>
    <w:p w14:paraId="14595A40">
      <w:pPr>
        <w:pStyle w:val="4"/>
        <w:spacing w:line="305" w:lineRule="exact"/>
        <w:rPr>
          <w:spacing w:val="-2"/>
        </w:rPr>
      </w:pPr>
    </w:p>
    <w:p w14:paraId="2FB16865">
      <w:pPr>
        <w:pStyle w:val="7"/>
        <w:ind w:left="1439" w:right="1576"/>
      </w:pPr>
      <w:r>
        <w:t>We have considered to supply an on line percentage oxygen analyzer in the product Nitrogen gas line. This analyzer shall have 2 alarm relays (one for alarm and the Other for activating Vent Valve),</w:t>
      </w:r>
      <w:r>
        <w:rPr>
          <w:spacing w:val="-1"/>
        </w:rPr>
        <w:t xml:space="preserve"> </w:t>
      </w:r>
      <w:r>
        <w:t>one of the relay is interlocked with the</w:t>
      </w:r>
      <w:r>
        <w:rPr>
          <w:spacing w:val="-2"/>
        </w:rPr>
        <w:t xml:space="preserve"> </w:t>
      </w:r>
      <w:r>
        <w:t>3rd port of a Vent valve, provided in the product nitrogen gas line in a fashion that the 3rd port Shall</w:t>
      </w:r>
      <w:r>
        <w:rPr>
          <w:spacing w:val="-5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atmosphere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purity</w:t>
      </w:r>
      <w:r>
        <w:rPr>
          <w:spacing w:val="-1"/>
        </w:rPr>
        <w:t xml:space="preserve"> </w:t>
      </w:r>
      <w:r>
        <w:t>from the</w:t>
      </w:r>
      <w:r>
        <w:rPr>
          <w:spacing w:val="-3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t>drops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the Set limit. Line Diagram:</w:t>
      </w:r>
    </w:p>
    <w:p w14:paraId="7A046AC0">
      <w:pPr>
        <w:pStyle w:val="7"/>
        <w:rPr>
          <w:sz w:val="30"/>
        </w:rPr>
      </w:pPr>
    </w:p>
    <w:p w14:paraId="7C685876">
      <w:pPr>
        <w:pStyle w:val="4"/>
        <w:spacing w:before="213"/>
      </w:pPr>
      <w:r>
        <w:t>Scope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Supply</w:t>
      </w:r>
    </w:p>
    <w:p w14:paraId="4B646120">
      <w:pPr>
        <w:pStyle w:val="7"/>
        <w:rPr>
          <w:b/>
        </w:rPr>
      </w:pPr>
    </w:p>
    <w:p w14:paraId="34871E37">
      <w:pPr>
        <w:pStyle w:val="7"/>
        <w:spacing w:before="1"/>
        <w:ind w:left="1439"/>
      </w:pPr>
      <w:r>
        <w:t>Our</w:t>
      </w:r>
      <w:r>
        <w:rPr>
          <w:spacing w:val="-2"/>
        </w:rPr>
        <w:t xml:space="preserve"> </w:t>
      </w:r>
      <w:r>
        <w:t>scope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under:</w:t>
      </w:r>
    </w:p>
    <w:p w14:paraId="1F786064">
      <w:pPr>
        <w:pStyle w:val="10"/>
        <w:numPr>
          <w:ilvl w:val="0"/>
          <w:numId w:val="0"/>
        </w:numPr>
        <w:tabs>
          <w:tab w:val="left" w:pos="2159"/>
          <w:tab w:val="left" w:pos="2160"/>
          <w:tab w:val="left" w:pos="7199"/>
        </w:tabs>
        <w:spacing w:before="1" w:after="0" w:line="240" w:lineRule="auto"/>
        <w:ind w:left="1799" w:leftChars="0" w:right="2749" w:rightChars="0"/>
        <w:jc w:val="left"/>
        <w:rPr>
          <w:rFonts w:ascii="Symbol" w:hAnsi="Symbol"/>
          <w:sz w:val="23"/>
        </w:rPr>
      </w:pPr>
    </w:p>
    <w:p w14:paraId="2F289223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199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After</w:t>
      </w:r>
      <w:r>
        <w:rPr>
          <w:spacing w:val="-4"/>
          <w:sz w:val="23"/>
        </w:rPr>
        <w:t xml:space="preserve"> </w:t>
      </w:r>
      <w:r>
        <w:rPr>
          <w:sz w:val="23"/>
        </w:rPr>
        <w:t>Pre</w:t>
      </w:r>
      <w:r>
        <w:rPr>
          <w:spacing w:val="-2"/>
          <w:sz w:val="23"/>
        </w:rPr>
        <w:t xml:space="preserve"> </w:t>
      </w:r>
      <w:r>
        <w:rPr>
          <w:sz w:val="23"/>
        </w:rPr>
        <w:t>Filter</w:t>
      </w:r>
      <w:r>
        <w:rPr>
          <w:rFonts w:hint="default"/>
          <w:sz w:val="23"/>
          <w:lang w:val="en-US"/>
        </w:rPr>
        <w:t>-500microm</w:t>
      </w:r>
      <w:r>
        <w:rPr>
          <w:spacing w:val="-2"/>
          <w:sz w:val="23"/>
        </w:rPr>
        <w:t xml:space="preserve"> </w:t>
      </w:r>
      <w:r>
        <w:rPr>
          <w:sz w:val="23"/>
        </w:rPr>
        <w:t xml:space="preserve">with 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Drain </w:t>
      </w:r>
      <w:r>
        <w:rPr>
          <w:spacing w:val="-4"/>
          <w:sz w:val="23"/>
        </w:rPr>
        <w:t>Valve</w:t>
      </w:r>
      <w:r>
        <w:rPr>
          <w:sz w:val="23"/>
        </w:rPr>
        <w:tab/>
      </w:r>
      <w:r>
        <w:rPr>
          <w:spacing w:val="-2"/>
          <w:sz w:val="23"/>
        </w:rPr>
        <w:t>Make-Concept</w:t>
      </w:r>
      <w:r>
        <w:rPr>
          <w:sz w:val="23"/>
        </w:rPr>
        <w:tab/>
      </w:r>
    </w:p>
    <w:p w14:paraId="36E1A9D8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919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Pre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filters</w:t>
      </w:r>
      <w:r>
        <w:rPr>
          <w:rFonts w:hint="default"/>
          <w:spacing w:val="-2"/>
          <w:sz w:val="23"/>
          <w:lang w:val="en-US"/>
        </w:rPr>
        <w:t xml:space="preserve">-                                                                   </w:t>
      </w:r>
      <w:r>
        <w:rPr>
          <w:rFonts w:hint="default"/>
          <w:sz w:val="23"/>
          <w:lang w:val="en-US"/>
        </w:rPr>
        <w:t>(Make-APC)</w:t>
      </w:r>
      <w:r>
        <w:rPr>
          <w:sz w:val="23"/>
        </w:rPr>
        <w:tab/>
      </w:r>
    </w:p>
    <w:p w14:paraId="23316130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919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One</w:t>
      </w:r>
      <w:r>
        <w:rPr>
          <w:spacing w:val="-1"/>
          <w:sz w:val="23"/>
        </w:rPr>
        <w:t xml:space="preserve"> </w:t>
      </w:r>
      <w:r>
        <w:rPr>
          <w:sz w:val="23"/>
        </w:rPr>
        <w:t>stage</w:t>
      </w:r>
      <w:r>
        <w:rPr>
          <w:spacing w:val="-3"/>
          <w:sz w:val="23"/>
        </w:rPr>
        <w:t xml:space="preserve"> </w:t>
      </w:r>
      <w:r>
        <w:rPr>
          <w:sz w:val="23"/>
        </w:rPr>
        <w:t>heavy</w:t>
      </w:r>
      <w:r>
        <w:rPr>
          <w:spacing w:val="-1"/>
          <w:sz w:val="23"/>
        </w:rPr>
        <w:t xml:space="preserve"> </w:t>
      </w:r>
      <w:r>
        <w:rPr>
          <w:sz w:val="23"/>
        </w:rPr>
        <w:t>duty</w:t>
      </w:r>
      <w:r>
        <w:rPr>
          <w:spacing w:val="-3"/>
          <w:sz w:val="23"/>
        </w:rPr>
        <w:t xml:space="preserve"> </w:t>
      </w:r>
      <w:r>
        <w:rPr>
          <w:sz w:val="23"/>
        </w:rPr>
        <w:t>oil</w:t>
      </w:r>
      <w:r>
        <w:rPr>
          <w:spacing w:val="-2"/>
          <w:sz w:val="23"/>
        </w:rPr>
        <w:t xml:space="preserve"> filter.</w:t>
      </w:r>
      <w:r>
        <w:rPr>
          <w:rFonts w:hint="default"/>
          <w:spacing w:val="-2"/>
          <w:sz w:val="23"/>
          <w:lang w:val="en-US"/>
        </w:rPr>
        <w:t xml:space="preserve">                                  </w:t>
      </w:r>
      <w:r>
        <w:rPr>
          <w:rFonts w:hint="default"/>
          <w:sz w:val="23"/>
          <w:lang w:val="en-US"/>
        </w:rPr>
        <w:t>(Make-APC)</w:t>
      </w:r>
    </w:p>
    <w:p w14:paraId="6B6A3DE5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919"/>
        </w:tabs>
        <w:spacing w:before="2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Fine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Filter.</w:t>
      </w:r>
      <w:r>
        <w:rPr>
          <w:rFonts w:hint="default"/>
          <w:spacing w:val="-2"/>
          <w:sz w:val="23"/>
          <w:lang w:val="en-US"/>
        </w:rPr>
        <w:t xml:space="preserve">                                                                    </w:t>
      </w:r>
      <w:r>
        <w:rPr>
          <w:rFonts w:hint="default"/>
          <w:sz w:val="23"/>
          <w:lang w:val="en-US"/>
        </w:rPr>
        <w:t>(Make-APC)</w:t>
      </w:r>
      <w:r>
        <w:rPr>
          <w:sz w:val="23"/>
        </w:rPr>
        <w:tab/>
      </w:r>
    </w:p>
    <w:p w14:paraId="0EE0D400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222" w:right="2207" w:hanging="423"/>
        <w:jc w:val="left"/>
        <w:rPr>
          <w:rFonts w:ascii="Symbol" w:hAnsi="Symbol"/>
          <w:sz w:val="23"/>
        </w:rPr>
      </w:pPr>
      <w:r>
        <w:rPr>
          <w:sz w:val="23"/>
        </w:rPr>
        <w:t>Twin</w:t>
      </w:r>
      <w:r>
        <w:rPr>
          <w:spacing w:val="-1"/>
          <w:sz w:val="23"/>
        </w:rPr>
        <w:t xml:space="preserve"> </w:t>
      </w:r>
      <w:r>
        <w:rPr>
          <w:sz w:val="23"/>
        </w:rPr>
        <w:t>tower</w:t>
      </w:r>
      <w:r>
        <w:rPr>
          <w:spacing w:val="-6"/>
          <w:sz w:val="23"/>
        </w:rPr>
        <w:t xml:space="preserve"> </w:t>
      </w:r>
      <w:r>
        <w:rPr>
          <w:sz w:val="23"/>
        </w:rPr>
        <w:t>based</w:t>
      </w:r>
      <w:r>
        <w:rPr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CMS05</w:t>
      </w:r>
      <w:r>
        <w:rPr>
          <w:sz w:val="23"/>
        </w:rPr>
        <w:t>'</w:t>
      </w:r>
      <w:r>
        <w:rPr>
          <w:spacing w:val="-4"/>
          <w:sz w:val="23"/>
        </w:rPr>
        <w:t xml:space="preserve"> </w:t>
      </w:r>
      <w:r>
        <w:rPr>
          <w:sz w:val="23"/>
        </w:rPr>
        <w:t>Nitrogen</w:t>
      </w:r>
      <w:r>
        <w:rPr>
          <w:spacing w:val="-6"/>
          <w:sz w:val="23"/>
        </w:rPr>
        <w:t xml:space="preserve"> </w:t>
      </w:r>
      <w:r>
        <w:rPr>
          <w:sz w:val="23"/>
        </w:rPr>
        <w:t>module</w:t>
      </w:r>
      <w:r>
        <w:rPr>
          <w:spacing w:val="-5"/>
          <w:sz w:val="23"/>
        </w:rPr>
        <w:t xml:space="preserve"> </w:t>
      </w:r>
      <w:r>
        <w:rPr>
          <w:sz w:val="23"/>
        </w:rPr>
        <w:t>interconnected</w:t>
      </w:r>
      <w:r>
        <w:rPr>
          <w:spacing w:val="-4"/>
          <w:sz w:val="23"/>
        </w:rPr>
        <w:t xml:space="preserve"> </w:t>
      </w:r>
      <w:r>
        <w:rPr>
          <w:sz w:val="23"/>
        </w:rPr>
        <w:t>with</w:t>
      </w:r>
      <w:r>
        <w:rPr>
          <w:spacing w:val="-6"/>
          <w:sz w:val="23"/>
        </w:rPr>
        <w:t xml:space="preserve"> </w:t>
      </w:r>
      <w:r>
        <w:rPr>
          <w:sz w:val="23"/>
        </w:rPr>
        <w:t>set</w:t>
      </w:r>
      <w:r>
        <w:rPr>
          <w:spacing w:val="-2"/>
          <w:sz w:val="23"/>
        </w:rPr>
        <w:t xml:space="preserve"> </w:t>
      </w:r>
      <w:r>
        <w:rPr>
          <w:sz w:val="23"/>
        </w:rPr>
        <w:t>of Change over valves and piping.</w:t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 xml:space="preserve"> (Make-GE)</w:t>
      </w:r>
    </w:p>
    <w:p w14:paraId="458861F2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First</w:t>
      </w:r>
      <w:r>
        <w:rPr>
          <w:spacing w:val="-4"/>
          <w:sz w:val="23"/>
        </w:rPr>
        <w:t xml:space="preserve"> </w:t>
      </w:r>
      <w:r>
        <w:rPr>
          <w:sz w:val="23"/>
        </w:rPr>
        <w:t>fill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activated</w:t>
      </w:r>
      <w:r>
        <w:rPr>
          <w:spacing w:val="-2"/>
          <w:sz w:val="23"/>
        </w:rPr>
        <w:t xml:space="preserve"> </w:t>
      </w:r>
      <w:r>
        <w:rPr>
          <w:sz w:val="23"/>
        </w:rPr>
        <w:t>alumina</w:t>
      </w:r>
      <w:r>
        <w:rPr>
          <w:spacing w:val="-4"/>
          <w:sz w:val="23"/>
        </w:rPr>
        <w:t xml:space="preserve"> </w:t>
      </w:r>
      <w:r>
        <w:rPr>
          <w:sz w:val="23"/>
        </w:rPr>
        <w:t>Ceramic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Boll.</w:t>
      </w:r>
      <w:r>
        <w:rPr>
          <w:rFonts w:hint="default"/>
          <w:spacing w:val="-4"/>
          <w:sz w:val="23"/>
          <w:lang w:val="en-US"/>
        </w:rPr>
        <w:tab/>
      </w:r>
      <w:r>
        <w:rPr>
          <w:rFonts w:hint="default"/>
          <w:spacing w:val="-4"/>
          <w:sz w:val="23"/>
          <w:lang w:val="en-US"/>
        </w:rPr>
        <w:tab/>
      </w:r>
      <w:r>
        <w:rPr>
          <w:rFonts w:hint="default"/>
          <w:spacing w:val="-4"/>
          <w:sz w:val="23"/>
          <w:lang w:val="en-US"/>
        </w:rPr>
        <w:t xml:space="preserve"> (Make-GE)</w:t>
      </w:r>
    </w:p>
    <w:p w14:paraId="5050B837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First</w:t>
      </w:r>
      <w:r>
        <w:rPr>
          <w:spacing w:val="-5"/>
          <w:sz w:val="23"/>
        </w:rPr>
        <w:t xml:space="preserve"> </w:t>
      </w:r>
      <w:r>
        <w:rPr>
          <w:sz w:val="23"/>
        </w:rPr>
        <w:t>fill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Carbon</w:t>
      </w:r>
      <w:r>
        <w:rPr>
          <w:spacing w:val="-2"/>
          <w:sz w:val="23"/>
        </w:rPr>
        <w:t xml:space="preserve"> </w:t>
      </w:r>
      <w:r>
        <w:rPr>
          <w:sz w:val="23"/>
        </w:rPr>
        <w:t>Molecular</w:t>
      </w:r>
      <w:r>
        <w:rPr>
          <w:spacing w:val="-2"/>
          <w:sz w:val="23"/>
        </w:rPr>
        <w:t xml:space="preserve"> </w:t>
      </w:r>
      <w:r>
        <w:rPr>
          <w:sz w:val="23"/>
        </w:rPr>
        <w:t>Sieves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(C.M.S.).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 xml:space="preserve"> (Make-Germni)</w:t>
      </w:r>
    </w:p>
    <w:p w14:paraId="0908F9B3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Nitrogen</w:t>
      </w:r>
      <w:r>
        <w:rPr>
          <w:spacing w:val="-2"/>
          <w:sz w:val="23"/>
        </w:rPr>
        <w:t xml:space="preserve"> </w:t>
      </w:r>
      <w:r>
        <w:rPr>
          <w:sz w:val="23"/>
        </w:rPr>
        <w:t>surge</w:t>
      </w:r>
      <w:r>
        <w:rPr>
          <w:spacing w:val="-4"/>
          <w:sz w:val="23"/>
        </w:rPr>
        <w:t xml:space="preserve"> </w:t>
      </w:r>
      <w:r>
        <w:rPr>
          <w:sz w:val="23"/>
        </w:rPr>
        <w:t>tank</w:t>
      </w:r>
      <w:r>
        <w:rPr>
          <w:spacing w:val="-3"/>
          <w:sz w:val="23"/>
        </w:rPr>
        <w:t xml:space="preserve"> </w:t>
      </w:r>
      <w:r>
        <w:rPr>
          <w:sz w:val="23"/>
        </w:rPr>
        <w:t>with safety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accessories.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 xml:space="preserve"> (Make-APC)</w:t>
      </w:r>
    </w:p>
    <w:p w14:paraId="6E2FCC84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On</w:t>
      </w:r>
      <w:r>
        <w:rPr>
          <w:spacing w:val="-5"/>
          <w:sz w:val="23"/>
        </w:rPr>
        <w:t xml:space="preserve"> </w:t>
      </w:r>
      <w:r>
        <w:rPr>
          <w:sz w:val="23"/>
        </w:rPr>
        <w:t>line</w:t>
      </w:r>
      <w:r>
        <w:rPr>
          <w:spacing w:val="-4"/>
          <w:sz w:val="23"/>
        </w:rPr>
        <w:t xml:space="preserve"> </w:t>
      </w:r>
      <w:r>
        <w:rPr>
          <w:sz w:val="23"/>
        </w:rPr>
        <w:t>oxygen</w:t>
      </w:r>
      <w:r>
        <w:rPr>
          <w:spacing w:val="-2"/>
          <w:sz w:val="23"/>
        </w:rPr>
        <w:t xml:space="preserve"> </w:t>
      </w:r>
      <w:r>
        <w:rPr>
          <w:sz w:val="23"/>
        </w:rPr>
        <w:t>gas</w:t>
      </w:r>
      <w:r>
        <w:rPr>
          <w:spacing w:val="-4"/>
          <w:sz w:val="23"/>
        </w:rPr>
        <w:t xml:space="preserve"> </w:t>
      </w:r>
      <w:r>
        <w:rPr>
          <w:sz w:val="23"/>
        </w:rPr>
        <w:t>analyzer</w:t>
      </w:r>
      <w:r>
        <w:rPr>
          <w:spacing w:val="-1"/>
          <w:sz w:val="23"/>
        </w:rPr>
        <w:t xml:space="preserve"> </w:t>
      </w:r>
      <w:r>
        <w:rPr>
          <w:sz w:val="23"/>
        </w:rPr>
        <w:t>at</w:t>
      </w:r>
      <w:r>
        <w:rPr>
          <w:spacing w:val="-2"/>
          <w:sz w:val="23"/>
        </w:rPr>
        <w:t xml:space="preserve"> </w:t>
      </w:r>
      <w:r>
        <w:rPr>
          <w:sz w:val="23"/>
        </w:rPr>
        <w:t>surge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tank.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 xml:space="preserve"> (Make-NUCON)</w:t>
      </w:r>
    </w:p>
    <w:p w14:paraId="4E0DE227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Pressure</w:t>
      </w:r>
      <w:r>
        <w:rPr>
          <w:spacing w:val="-5"/>
          <w:sz w:val="23"/>
        </w:rPr>
        <w:t xml:space="preserve"> </w:t>
      </w:r>
      <w:r>
        <w:rPr>
          <w:sz w:val="23"/>
        </w:rPr>
        <w:t>holding</w:t>
      </w:r>
      <w:r>
        <w:rPr>
          <w:spacing w:val="-2"/>
          <w:sz w:val="23"/>
        </w:rPr>
        <w:t xml:space="preserve"> </w:t>
      </w:r>
      <w:r>
        <w:rPr>
          <w:sz w:val="23"/>
        </w:rPr>
        <w:t>valve</w:t>
      </w:r>
      <w:r>
        <w:rPr>
          <w:spacing w:val="-5"/>
          <w:sz w:val="23"/>
        </w:rPr>
        <w:t xml:space="preserve"> </w:t>
      </w:r>
      <w:r>
        <w:rPr>
          <w:sz w:val="23"/>
        </w:rPr>
        <w:t>(P.H.V.)</w:t>
      </w:r>
      <w:r>
        <w:rPr>
          <w:spacing w:val="-1"/>
          <w:sz w:val="23"/>
        </w:rPr>
        <w:t xml:space="preserve"> </w:t>
      </w:r>
      <w:r>
        <w:rPr>
          <w:sz w:val="23"/>
        </w:rPr>
        <w:t>after</w:t>
      </w:r>
      <w:r>
        <w:rPr>
          <w:spacing w:val="-6"/>
          <w:sz w:val="23"/>
        </w:rPr>
        <w:t xml:space="preserve"> </w:t>
      </w:r>
      <w:r>
        <w:rPr>
          <w:sz w:val="23"/>
        </w:rPr>
        <w:t>nitrogen</w:t>
      </w:r>
      <w:r>
        <w:rPr>
          <w:spacing w:val="-3"/>
          <w:sz w:val="23"/>
        </w:rPr>
        <w:t xml:space="preserve"> </w:t>
      </w:r>
      <w:r>
        <w:rPr>
          <w:sz w:val="23"/>
        </w:rPr>
        <w:t>surge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tank.</w:t>
      </w:r>
    </w:p>
    <w:p w14:paraId="3887698D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Rota</w:t>
      </w:r>
      <w:r>
        <w:rPr>
          <w:spacing w:val="-3"/>
          <w:sz w:val="23"/>
        </w:rPr>
        <w:t xml:space="preserve"> </w:t>
      </w:r>
      <w:r>
        <w:rPr>
          <w:sz w:val="23"/>
        </w:rPr>
        <w:t>meter</w:t>
      </w:r>
      <w:r>
        <w:rPr>
          <w:spacing w:val="-3"/>
          <w:sz w:val="23"/>
        </w:rPr>
        <w:t xml:space="preserve"> </w:t>
      </w:r>
      <w:r>
        <w:rPr>
          <w:sz w:val="23"/>
        </w:rPr>
        <w:t>(Metal</w:t>
      </w:r>
      <w:r>
        <w:rPr>
          <w:spacing w:val="-4"/>
          <w:sz w:val="23"/>
        </w:rPr>
        <w:t xml:space="preserve"> </w:t>
      </w:r>
      <w:r>
        <w:rPr>
          <w:sz w:val="23"/>
        </w:rPr>
        <w:t>Tube) with by-</w:t>
      </w:r>
      <w:r>
        <w:rPr>
          <w:spacing w:val="-1"/>
          <w:sz w:val="23"/>
        </w:rPr>
        <w:t xml:space="preserve"> </w:t>
      </w:r>
      <w:r>
        <w:rPr>
          <w:sz w:val="23"/>
        </w:rPr>
        <w:t>pass</w:t>
      </w:r>
      <w:r>
        <w:rPr>
          <w:spacing w:val="-4"/>
          <w:sz w:val="23"/>
        </w:rPr>
        <w:t xml:space="preserve"> </w:t>
      </w:r>
      <w:r>
        <w:rPr>
          <w:sz w:val="23"/>
        </w:rPr>
        <w:t>facility</w:t>
      </w:r>
      <w:r>
        <w:rPr>
          <w:spacing w:val="-3"/>
          <w:sz w:val="23"/>
        </w:rPr>
        <w:t xml:space="preserve"> </w:t>
      </w:r>
      <w:r>
        <w:rPr>
          <w:sz w:val="23"/>
        </w:rPr>
        <w:t>in raw</w:t>
      </w:r>
      <w:r>
        <w:rPr>
          <w:spacing w:val="1"/>
          <w:sz w:val="23"/>
        </w:rPr>
        <w:t xml:space="preserve"> </w:t>
      </w:r>
      <w:r>
        <w:rPr>
          <w:sz w:val="23"/>
        </w:rPr>
        <w:t>nitrogen</w:t>
      </w:r>
      <w:r>
        <w:rPr>
          <w:spacing w:val="-5"/>
          <w:sz w:val="23"/>
        </w:rPr>
        <w:t xml:space="preserve"> </w:t>
      </w:r>
      <w:r>
        <w:rPr>
          <w:sz w:val="23"/>
        </w:rPr>
        <w:t>gas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line.</w:t>
      </w:r>
    </w:p>
    <w:p w14:paraId="208B06B2">
      <w:pPr>
        <w:pStyle w:val="10"/>
        <w:numPr>
          <w:ilvl w:val="1"/>
          <w:numId w:val="1"/>
        </w:numPr>
        <w:tabs>
          <w:tab w:val="left" w:pos="2222"/>
          <w:tab w:val="left" w:pos="2223"/>
        </w:tabs>
        <w:spacing w:before="0" w:after="0" w:line="305" w:lineRule="exact"/>
        <w:ind w:left="2222" w:right="0" w:hanging="423"/>
        <w:jc w:val="left"/>
        <w:rPr>
          <w:rFonts w:ascii="Symbol" w:hAnsi="Symbol"/>
          <w:sz w:val="23"/>
        </w:rPr>
      </w:pPr>
      <w:r>
        <w:rPr>
          <w:b/>
          <w:sz w:val="23"/>
          <w:u w:val="single"/>
        </w:rPr>
        <w:t>Centralized</w:t>
      </w:r>
      <w:r>
        <w:rPr>
          <w:b/>
          <w:spacing w:val="-6"/>
          <w:sz w:val="23"/>
          <w:u w:val="single"/>
        </w:rPr>
        <w:t xml:space="preserve"> </w:t>
      </w:r>
      <w:r>
        <w:rPr>
          <w:b/>
          <w:sz w:val="23"/>
          <w:u w:val="single"/>
        </w:rPr>
        <w:t>electric</w:t>
      </w:r>
      <w:r>
        <w:rPr>
          <w:b/>
          <w:spacing w:val="-2"/>
          <w:sz w:val="23"/>
          <w:u w:val="single"/>
        </w:rPr>
        <w:t xml:space="preserve"> </w:t>
      </w:r>
      <w:r>
        <w:rPr>
          <w:b/>
          <w:sz w:val="23"/>
          <w:u w:val="single"/>
        </w:rPr>
        <w:t>control panel</w:t>
      </w:r>
      <w:r>
        <w:rPr>
          <w:b/>
          <w:spacing w:val="-3"/>
          <w:sz w:val="23"/>
          <w:u w:val="single"/>
        </w:rPr>
        <w:t xml:space="preserve"> </w:t>
      </w:r>
      <w:r>
        <w:rPr>
          <w:b/>
          <w:sz w:val="23"/>
          <w:u w:val="single"/>
        </w:rPr>
        <w:t>with</w:t>
      </w:r>
      <w:r>
        <w:rPr>
          <w:b/>
          <w:spacing w:val="-4"/>
          <w:sz w:val="23"/>
          <w:u w:val="single"/>
        </w:rPr>
        <w:t xml:space="preserve"> </w:t>
      </w:r>
      <w:r>
        <w:rPr>
          <w:b/>
          <w:sz w:val="23"/>
          <w:u w:val="single"/>
        </w:rPr>
        <w:t>following</w:t>
      </w:r>
      <w:r>
        <w:rPr>
          <w:b/>
          <w:spacing w:val="-5"/>
          <w:sz w:val="23"/>
          <w:u w:val="single"/>
        </w:rPr>
        <w:t xml:space="preserve"> </w:t>
      </w:r>
      <w:r>
        <w:rPr>
          <w:b/>
          <w:spacing w:val="-2"/>
          <w:sz w:val="23"/>
          <w:u w:val="single"/>
        </w:rPr>
        <w:t>features:</w:t>
      </w:r>
    </w:p>
    <w:p w14:paraId="19F1B0CB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Fault</w:t>
      </w:r>
      <w:r>
        <w:rPr>
          <w:spacing w:val="-3"/>
          <w:sz w:val="23"/>
        </w:rPr>
        <w:t xml:space="preserve"> </w:t>
      </w:r>
      <w:r>
        <w:rPr>
          <w:sz w:val="23"/>
        </w:rPr>
        <w:t>Indicator</w:t>
      </w:r>
      <w:r>
        <w:rPr>
          <w:spacing w:val="-3"/>
          <w:sz w:val="23"/>
        </w:rPr>
        <w:t xml:space="preserve"> </w:t>
      </w:r>
      <w:r>
        <w:rPr>
          <w:sz w:val="23"/>
        </w:rPr>
        <w:t>&amp;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P</w:t>
      </w:r>
      <w:r>
        <w:rPr>
          <w:rFonts w:hint="default"/>
          <w:spacing w:val="-4"/>
          <w:sz w:val="23"/>
          <w:lang w:val="en-US"/>
        </w:rPr>
        <w:t>SA controller</w:t>
      </w:r>
      <w:r>
        <w:rPr>
          <w:spacing w:val="-4"/>
          <w:sz w:val="23"/>
        </w:rPr>
        <w:t>.</w:t>
      </w:r>
    </w:p>
    <w:p w14:paraId="07414910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On</w:t>
      </w:r>
      <w:r>
        <w:rPr>
          <w:spacing w:val="-3"/>
          <w:sz w:val="23"/>
        </w:rPr>
        <w:t xml:space="preserve"> </w:t>
      </w:r>
      <w:r>
        <w:rPr>
          <w:sz w:val="23"/>
        </w:rPr>
        <w:t>line oxygen</w:t>
      </w:r>
      <w:r>
        <w:rPr>
          <w:spacing w:val="-2"/>
          <w:sz w:val="23"/>
        </w:rPr>
        <w:t xml:space="preserve"> analyzer.</w:t>
      </w:r>
    </w:p>
    <w:p w14:paraId="41928920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2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Painting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equipment.</w:t>
      </w:r>
    </w:p>
    <w:p w14:paraId="114DF231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Commission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equipment</w:t>
      </w:r>
      <w:r>
        <w:rPr>
          <w:spacing w:val="-2"/>
          <w:sz w:val="23"/>
        </w:rPr>
        <w:t xml:space="preserve"> </w:t>
      </w:r>
      <w:r>
        <w:rPr>
          <w:sz w:val="23"/>
        </w:rPr>
        <w:t>at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site.</w:t>
      </w:r>
    </w:p>
    <w:p w14:paraId="0EA38ACC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59" w:right="2030" w:hanging="360"/>
        <w:jc w:val="left"/>
        <w:rPr>
          <w:rFonts w:ascii="Symbol" w:hAnsi="Symbol"/>
          <w:sz w:val="23"/>
        </w:rPr>
      </w:pPr>
      <w:r>
        <w:rPr>
          <w:sz w:val="23"/>
        </w:rPr>
        <w:t>Nitrogen Gas storage tank at</w:t>
      </w:r>
      <w:r>
        <w:rPr>
          <w:spacing w:val="-6"/>
          <w:sz w:val="23"/>
        </w:rPr>
        <w:t xml:space="preserve"> </w:t>
      </w:r>
      <w:r>
        <w:rPr>
          <w:sz w:val="23"/>
        </w:rPr>
        <w:t>5.5</w:t>
      </w:r>
      <w:r>
        <w:rPr>
          <w:spacing w:val="-2"/>
          <w:sz w:val="23"/>
        </w:rPr>
        <w:t xml:space="preserve"> </w:t>
      </w:r>
      <w:r>
        <w:rPr>
          <w:sz w:val="23"/>
        </w:rPr>
        <w:t>kg/cm</w:t>
      </w:r>
      <w:r>
        <w:rPr>
          <w:rFonts w:hint="default"/>
          <w:sz w:val="23"/>
          <w:vertAlign w:val="superscript"/>
          <w:lang w:val="en-US"/>
        </w:rPr>
        <w:t>2</w:t>
      </w:r>
      <w:r>
        <w:rPr>
          <w:spacing w:val="-6"/>
          <w:sz w:val="23"/>
        </w:rPr>
        <w:t xml:space="preserve"> </w:t>
      </w:r>
      <w:r>
        <w:rPr>
          <w:sz w:val="23"/>
        </w:rPr>
        <w:t>pressure complete</w:t>
      </w:r>
      <w:r>
        <w:rPr>
          <w:spacing w:val="-5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safety</w:t>
      </w:r>
      <w:r>
        <w:rPr>
          <w:spacing w:val="-5"/>
          <w:sz w:val="23"/>
        </w:rPr>
        <w:t xml:space="preserve"> </w:t>
      </w:r>
      <w:r>
        <w:rPr>
          <w:sz w:val="23"/>
        </w:rPr>
        <w:t xml:space="preserve">devices With orifice plate at outlet. </w:t>
      </w:r>
      <w:r>
        <w:rPr>
          <w:b/>
          <w:sz w:val="23"/>
        </w:rPr>
        <w:t>(Optional).</w:t>
      </w:r>
    </w:p>
    <w:p w14:paraId="6D36DA78">
      <w:pPr>
        <w:pStyle w:val="7"/>
        <w:spacing w:before="8"/>
        <w:rPr>
          <w:b/>
          <w:sz w:val="9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652145</wp:posOffset>
            </wp:positionH>
            <wp:positionV relativeFrom="paragraph">
              <wp:posOffset>-413385</wp:posOffset>
            </wp:positionV>
            <wp:extent cx="6696075" cy="8153400"/>
            <wp:effectExtent l="0" t="0" r="9525" b="0"/>
            <wp:wrapNone/>
            <wp:docPr id="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21DBA">
      <w:pPr>
        <w:pStyle w:val="4"/>
        <w:spacing w:before="101"/>
        <w:jc w:val="both"/>
      </w:pPr>
      <w:r>
        <w:t>Utilities</w:t>
      </w:r>
      <w:r>
        <w:rPr>
          <w:spacing w:val="-4"/>
        </w:rPr>
        <w:t xml:space="preserve"> </w:t>
      </w:r>
      <w:r>
        <w:rPr>
          <w:spacing w:val="-2"/>
        </w:rPr>
        <w:t>Requirement</w:t>
      </w:r>
    </w:p>
    <w:p w14:paraId="720895E5">
      <w:pPr>
        <w:pStyle w:val="7"/>
        <w:rPr>
          <w:b/>
        </w:rPr>
      </w:pPr>
    </w:p>
    <w:p w14:paraId="69072A32">
      <w:pPr>
        <w:pStyle w:val="10"/>
        <w:numPr>
          <w:ilvl w:val="2"/>
          <w:numId w:val="1"/>
        </w:numPr>
        <w:tabs>
          <w:tab w:val="left" w:pos="2396"/>
        </w:tabs>
        <w:spacing w:before="0" w:after="0" w:line="240" w:lineRule="auto"/>
        <w:ind w:left="1997" w:leftChars="0" w:right="0" w:hanging="237" w:firstLineChars="0"/>
        <w:jc w:val="left"/>
        <w:rPr>
          <w:b/>
          <w:sz w:val="23"/>
        </w:rPr>
      </w:pPr>
      <w:r>
        <w:rPr>
          <w:b/>
          <w:sz w:val="23"/>
        </w:rPr>
        <w:t>Power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SUPPLY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MCB-</w:t>
      </w:r>
      <w:r>
        <w:rPr>
          <w:rFonts w:hint="default"/>
          <w:b/>
          <w:sz w:val="23"/>
          <w:lang w:val="en-US"/>
        </w:rPr>
        <w:t>40</w:t>
      </w:r>
      <w:r>
        <w:rPr>
          <w:rFonts w:hint="default"/>
          <w:b/>
          <w:spacing w:val="-4"/>
          <w:sz w:val="23"/>
          <w:lang w:val="en-US"/>
        </w:rPr>
        <w:t>A(4P)</w:t>
      </w:r>
    </w:p>
    <w:p w14:paraId="0872E465">
      <w:pPr>
        <w:pStyle w:val="7"/>
        <w:spacing w:before="1" w:line="305" w:lineRule="exact"/>
        <w:ind w:left="2159" w:firstLine="222" w:firstLineChars="100"/>
      </w:pPr>
      <w:r>
        <w:rPr>
          <w:rFonts w:hint="default"/>
          <w:spacing w:val="-4"/>
          <w:lang w:val="en-US"/>
        </w:rPr>
        <w:t>415</w:t>
      </w:r>
      <w:r>
        <w:rPr>
          <w:spacing w:val="-4"/>
        </w:rPr>
        <w:t xml:space="preserve"> </w:t>
      </w:r>
      <w:r>
        <w:t>Volt</w:t>
      </w:r>
      <w:r>
        <w:rPr>
          <w:spacing w:val="1"/>
        </w:rPr>
        <w:t xml:space="preserve"> </w:t>
      </w:r>
      <w:r>
        <w:t>AC,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Phase,</w:t>
      </w:r>
      <w:r>
        <w:rPr>
          <w:spacing w:val="-3"/>
        </w:rPr>
        <w:t xml:space="preserve"> </w:t>
      </w:r>
      <w:r>
        <w:t>50</w:t>
      </w:r>
      <w:r>
        <w:rPr>
          <w:spacing w:val="1"/>
        </w:rPr>
        <w:t xml:space="preserve"> </w:t>
      </w:r>
      <w:r>
        <w:rPr>
          <w:spacing w:val="-5"/>
        </w:rPr>
        <w:t>Hz</w:t>
      </w:r>
    </w:p>
    <w:p w14:paraId="1EF17089">
      <w:pPr>
        <w:pStyle w:val="10"/>
        <w:numPr>
          <w:ilvl w:val="2"/>
          <w:numId w:val="1"/>
        </w:numPr>
        <w:tabs>
          <w:tab w:val="left" w:pos="2396"/>
        </w:tabs>
        <w:spacing w:before="0" w:after="0" w:line="305" w:lineRule="exact"/>
        <w:ind w:left="1997" w:leftChars="0" w:right="0" w:hanging="237" w:firstLineChars="0"/>
        <w:jc w:val="left"/>
        <w:rPr>
          <w:sz w:val="23"/>
        </w:rPr>
      </w:pPr>
      <w:r>
        <w:rPr>
          <w:b/>
          <w:sz w:val="23"/>
        </w:rPr>
        <w:t>Connected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Lead</w:t>
      </w:r>
      <w:r>
        <w:rPr>
          <w:b/>
          <w:spacing w:val="-4"/>
          <w:sz w:val="23"/>
        </w:rPr>
        <w:t xml:space="preserve"> </w:t>
      </w:r>
      <w:r>
        <w:rPr>
          <w:rFonts w:hint="default"/>
          <w:sz w:val="23"/>
          <w:lang w:val="en-US"/>
        </w:rPr>
        <w:t>7.5</w:t>
      </w:r>
      <w:r>
        <w:rPr>
          <w:spacing w:val="-2"/>
          <w:sz w:val="23"/>
        </w:rPr>
        <w:t xml:space="preserve"> </w:t>
      </w:r>
      <w:r>
        <w:rPr>
          <w:spacing w:val="-5"/>
          <w:sz w:val="23"/>
        </w:rPr>
        <w:t>Kw</w:t>
      </w:r>
    </w:p>
    <w:p w14:paraId="61D0433E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b/>
          <w:sz w:val="23"/>
        </w:rPr>
        <w:t>Consumed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>0.</w:t>
      </w:r>
      <w:r>
        <w:rPr>
          <w:rFonts w:hint="default"/>
          <w:sz w:val="23"/>
          <w:lang w:val="en-US"/>
        </w:rPr>
        <w:t>4</w:t>
      </w:r>
      <w:r>
        <w:rPr>
          <w:spacing w:val="-4"/>
          <w:sz w:val="23"/>
        </w:rPr>
        <w:t xml:space="preserve"> </w:t>
      </w:r>
      <w:r>
        <w:rPr>
          <w:sz w:val="23"/>
        </w:rPr>
        <w:t>kW</w:t>
      </w:r>
      <w:r>
        <w:rPr>
          <w:spacing w:val="-1"/>
          <w:sz w:val="23"/>
        </w:rPr>
        <w:t xml:space="preserve"> </w:t>
      </w:r>
      <w:r>
        <w:rPr>
          <w:sz w:val="23"/>
        </w:rPr>
        <w:t>per cubic</w:t>
      </w:r>
      <w:r>
        <w:rPr>
          <w:spacing w:val="-3"/>
          <w:sz w:val="23"/>
        </w:rPr>
        <w:t xml:space="preserve"> </w:t>
      </w:r>
      <w:r>
        <w:rPr>
          <w:sz w:val="23"/>
        </w:rPr>
        <w:t>meter</w:t>
      </w:r>
      <w:r>
        <w:rPr>
          <w:spacing w:val="-2"/>
          <w:sz w:val="23"/>
        </w:rPr>
        <w:t xml:space="preserve"> </w:t>
      </w:r>
      <w:r>
        <w:rPr>
          <w:sz w:val="23"/>
        </w:rPr>
        <w:t>Nitrogen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generated</w:t>
      </w:r>
    </w:p>
    <w:p w14:paraId="5FAB3125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b/>
          <w:spacing w:val="-2"/>
          <w:sz w:val="22"/>
        </w:rPr>
        <w:t xml:space="preserve"> </w:t>
      </w:r>
      <w:r>
        <w:rPr>
          <w:b w:val="0"/>
          <w:bCs/>
          <w:sz w:val="22"/>
        </w:rPr>
        <w:t>Screw</w:t>
      </w:r>
      <w:r>
        <w:rPr>
          <w:b w:val="0"/>
          <w:bCs/>
          <w:spacing w:val="-4"/>
          <w:sz w:val="22"/>
        </w:rPr>
        <w:t xml:space="preserve"> </w:t>
      </w:r>
      <w:r>
        <w:rPr>
          <w:b w:val="0"/>
          <w:bCs/>
          <w:sz w:val="22"/>
        </w:rPr>
        <w:t>Air</w:t>
      </w:r>
      <w:r>
        <w:rPr>
          <w:b w:val="0"/>
          <w:bCs/>
          <w:spacing w:val="-3"/>
          <w:sz w:val="22"/>
        </w:rPr>
        <w:t xml:space="preserve"> </w:t>
      </w:r>
      <w:r>
        <w:rPr>
          <w:b w:val="0"/>
          <w:bCs/>
          <w:sz w:val="22"/>
        </w:rPr>
        <w:t>Compressor</w:t>
      </w:r>
      <w:r>
        <w:rPr>
          <w:b w:val="0"/>
          <w:bCs/>
          <w:spacing w:val="-6"/>
          <w:sz w:val="22"/>
        </w:rPr>
        <w:t xml:space="preserve"> </w:t>
      </w:r>
      <w:r>
        <w:rPr>
          <w:rFonts w:hint="default"/>
          <w:b w:val="0"/>
          <w:bCs/>
          <w:spacing w:val="-6"/>
          <w:sz w:val="22"/>
          <w:lang w:val="en-US"/>
        </w:rPr>
        <w:t>7.5kw</w:t>
      </w:r>
      <w:r>
        <w:rPr>
          <w:b w:val="0"/>
          <w:bCs/>
          <w:spacing w:val="-3"/>
          <w:sz w:val="22"/>
        </w:rPr>
        <w:t xml:space="preserve"> </w:t>
      </w:r>
      <w:r>
        <w:rPr>
          <w:b w:val="0"/>
          <w:bCs/>
          <w:spacing w:val="-4"/>
          <w:sz w:val="22"/>
        </w:rPr>
        <w:t>with</w:t>
      </w:r>
      <w:r>
        <w:rPr>
          <w:rFonts w:hint="default"/>
          <w:b w:val="0"/>
          <w:bCs/>
          <w:spacing w:val="-4"/>
          <w:sz w:val="22"/>
          <w:lang w:val="en-US"/>
        </w:rPr>
        <w:t xml:space="preserve"> Dryer </w:t>
      </w:r>
    </w:p>
    <w:p w14:paraId="57ADBBC5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rFonts w:hint="default"/>
          <w:b w:val="0"/>
          <w:bCs/>
          <w:spacing w:val="-4"/>
          <w:sz w:val="22"/>
          <w:lang w:val="en-US"/>
        </w:rPr>
        <w:t xml:space="preserve">Pipe Line for Compressor to N2 Plant </w:t>
      </w:r>
    </w:p>
    <w:p w14:paraId="5DCBD561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rFonts w:hint="default"/>
          <w:b w:val="0"/>
          <w:bCs/>
          <w:spacing w:val="-4"/>
          <w:sz w:val="22"/>
          <w:lang w:val="en-US"/>
        </w:rPr>
        <w:t>Earthing and In Comer Cabling as for Load</w:t>
      </w:r>
    </w:p>
    <w:p w14:paraId="720E9219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5CD72095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5F18DCD7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3A909D6C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68F10293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46D15113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right="0" w:rightChars="0"/>
        <w:jc w:val="left"/>
        <w:rPr>
          <w:sz w:val="23"/>
        </w:rPr>
      </w:pPr>
    </w:p>
    <w:p w14:paraId="024D7A32">
      <w:pPr>
        <w:pStyle w:val="7"/>
      </w:pPr>
    </w:p>
    <w:p w14:paraId="545F16A3">
      <w:pPr>
        <w:pStyle w:val="4"/>
        <w:spacing w:line="305" w:lineRule="exact"/>
        <w:jc w:val="both"/>
      </w:pPr>
      <w:r>
        <w:t>Space</w:t>
      </w:r>
      <w:r>
        <w:rPr>
          <w:spacing w:val="-1"/>
        </w:rPr>
        <w:t xml:space="preserve"> </w:t>
      </w:r>
      <w:r>
        <w:rPr>
          <w:spacing w:val="-2"/>
        </w:rPr>
        <w:t>Requirement</w:t>
      </w:r>
    </w:p>
    <w:p w14:paraId="0521757F">
      <w:pPr>
        <w:pStyle w:val="7"/>
        <w:ind w:left="1439" w:right="2090"/>
        <w:jc w:val="both"/>
      </w:pPr>
      <w:r>
        <w:t>We</w:t>
      </w:r>
      <w:r>
        <w:rPr>
          <w:spacing w:val="-5"/>
        </w:rPr>
        <w:t xml:space="preserve"> </w:t>
      </w:r>
      <w:r>
        <w:t>intend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proposed gas</w:t>
      </w:r>
      <w:r>
        <w:rPr>
          <w:spacing w:val="-3"/>
        </w:rPr>
        <w:t xml:space="preserve"> </w:t>
      </w:r>
      <w:r>
        <w:t>generator</w:t>
      </w:r>
      <w:r>
        <w:rPr>
          <w:spacing w:val="-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t>fashion.</w:t>
      </w:r>
      <w:r>
        <w:rPr>
          <w:spacing w:val="-1"/>
        </w:rPr>
        <w:t xml:space="preserve"> </w:t>
      </w:r>
      <w:r>
        <w:t>Approx.</w:t>
      </w:r>
      <w:r>
        <w:rPr>
          <w:spacing w:val="-1"/>
        </w:rPr>
        <w:t xml:space="preserve"> </w:t>
      </w:r>
      <w:r>
        <w:t>space Requirement shall be as under:</w:t>
      </w:r>
    </w:p>
    <w:p w14:paraId="2B70C838">
      <w:pPr>
        <w:pStyle w:val="7"/>
        <w:tabs>
          <w:tab w:val="left" w:pos="5039"/>
        </w:tabs>
        <w:ind w:left="2159" w:right="5691"/>
        <w:jc w:val="both"/>
      </w:pPr>
      <w:r>
        <w:t>Length (Left to Right)</w:t>
      </w:r>
      <w:r>
        <w:tab/>
      </w:r>
      <w:r>
        <w:t>:</w:t>
      </w:r>
      <w:r>
        <w:rPr>
          <w:spacing w:val="-16"/>
        </w:rPr>
        <w:t xml:space="preserve"> </w:t>
      </w:r>
      <w:r>
        <w:rPr>
          <w:rFonts w:hint="default"/>
          <w:spacing w:val="-16"/>
          <w:lang w:val="en-US"/>
        </w:rPr>
        <w:t>2</w:t>
      </w:r>
      <w:r>
        <w:t>.0</w:t>
      </w:r>
      <w:r>
        <w:rPr>
          <w:spacing w:val="-16"/>
        </w:rPr>
        <w:t xml:space="preserve"> </w:t>
      </w:r>
      <w:r>
        <w:t>Mtr. Width (Front to Back)</w:t>
      </w:r>
      <w:r>
        <w:tab/>
      </w:r>
      <w:r>
        <w:t>:</w:t>
      </w:r>
      <w:r>
        <w:rPr>
          <w:spacing w:val="-16"/>
        </w:rPr>
        <w:t xml:space="preserve"> </w:t>
      </w:r>
      <w:r>
        <w:rPr>
          <w:rFonts w:hint="default"/>
          <w:lang w:val="en-US"/>
        </w:rPr>
        <w:t>1</w:t>
      </w:r>
      <w:r>
        <w:t>.</w:t>
      </w:r>
      <w:r>
        <w:rPr>
          <w:rFonts w:hint="default"/>
          <w:lang w:val="en-US"/>
        </w:rPr>
        <w:t>5</w:t>
      </w:r>
      <w:r>
        <w:rPr>
          <w:spacing w:val="-16"/>
        </w:rPr>
        <w:t xml:space="preserve"> </w:t>
      </w:r>
      <w:r>
        <w:t>Mtr. Height</w:t>
      </w:r>
      <w:r>
        <w:rPr>
          <w:spacing w:val="-6"/>
        </w:rPr>
        <w:t xml:space="preserve"> </w:t>
      </w:r>
      <w:r>
        <w:t>(Bottom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Top)</w:t>
      </w:r>
      <w:r>
        <w:rPr>
          <w:spacing w:val="40"/>
        </w:rPr>
        <w:t xml:space="preserve">  </w:t>
      </w:r>
      <w:r>
        <w:t>: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1.8</w:t>
      </w:r>
      <w:r>
        <w:t>.</w:t>
      </w:r>
      <w:r>
        <w:rPr>
          <w:spacing w:val="-4"/>
        </w:rPr>
        <w:t xml:space="preserve"> </w:t>
      </w:r>
      <w:r>
        <w:t xml:space="preserve">Mtr. </w:t>
      </w:r>
      <w:r>
        <w:rPr>
          <w:spacing w:val="-2"/>
        </w:rPr>
        <w:t>Installation</w:t>
      </w:r>
      <w:r>
        <w:tab/>
      </w:r>
      <w:r>
        <w:t>: Indoor</w:t>
      </w:r>
    </w:p>
    <w:p w14:paraId="4326E585">
      <w:pPr>
        <w:pStyle w:val="7"/>
        <w:rPr>
          <w:sz w:val="30"/>
        </w:rPr>
      </w:pPr>
    </w:p>
    <w:p w14:paraId="587A5688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213" w:after="0" w:line="240" w:lineRule="auto"/>
        <w:ind w:left="2133" w:right="1339" w:hanging="334"/>
        <w:jc w:val="left"/>
        <w:rPr>
          <w:rFonts w:ascii="Symbol" w:hAnsi="Symbol"/>
          <w:sz w:val="23"/>
        </w:rPr>
      </w:pPr>
      <w:r>
        <w:rPr>
          <w:sz w:val="23"/>
        </w:rPr>
        <w:t xml:space="preserve">Approx. </w:t>
      </w:r>
      <w:r>
        <w:rPr>
          <w:rFonts w:hint="default"/>
          <w:sz w:val="23"/>
          <w:lang w:val="en-US"/>
        </w:rPr>
        <w:t>5</w:t>
      </w:r>
      <w:r>
        <w:rPr>
          <w:sz w:val="23"/>
        </w:rPr>
        <w:t>50</w:t>
      </w:r>
      <w:r>
        <w:rPr>
          <w:spacing w:val="-2"/>
          <w:sz w:val="23"/>
        </w:rPr>
        <w:t xml:space="preserve"> </w:t>
      </w:r>
      <w:r>
        <w:rPr>
          <w:sz w:val="23"/>
        </w:rPr>
        <w:t>mm</w:t>
      </w:r>
      <w:r>
        <w:rPr>
          <w:spacing w:val="-3"/>
          <w:sz w:val="23"/>
        </w:rPr>
        <w:t xml:space="preserve"> </w:t>
      </w:r>
      <w:r>
        <w:rPr>
          <w:sz w:val="23"/>
        </w:rPr>
        <w:t>maintenance</w:t>
      </w:r>
      <w:r>
        <w:rPr>
          <w:spacing w:val="-3"/>
          <w:sz w:val="23"/>
        </w:rPr>
        <w:t xml:space="preserve"> </w:t>
      </w:r>
      <w:r>
        <w:rPr>
          <w:sz w:val="23"/>
        </w:rPr>
        <w:t>spaces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be</w:t>
      </w:r>
      <w:r>
        <w:rPr>
          <w:spacing w:val="-1"/>
          <w:sz w:val="23"/>
        </w:rPr>
        <w:t xml:space="preserve"> </w:t>
      </w:r>
      <w:r>
        <w:rPr>
          <w:sz w:val="23"/>
        </w:rPr>
        <w:t>left on the</w:t>
      </w:r>
      <w:r>
        <w:rPr>
          <w:spacing w:val="-1"/>
          <w:sz w:val="23"/>
        </w:rPr>
        <w:t xml:space="preserve"> </w:t>
      </w:r>
      <w:r>
        <w:rPr>
          <w:sz w:val="23"/>
        </w:rPr>
        <w:t>left &amp;</w:t>
      </w:r>
      <w:r>
        <w:rPr>
          <w:spacing w:val="-2"/>
          <w:sz w:val="23"/>
        </w:rPr>
        <w:t xml:space="preserve"> </w:t>
      </w:r>
      <w:r>
        <w:rPr>
          <w:sz w:val="23"/>
        </w:rPr>
        <w:t>right side</w:t>
      </w:r>
      <w:r>
        <w:rPr>
          <w:spacing w:val="-5"/>
          <w:sz w:val="23"/>
        </w:rPr>
        <w:t xml:space="preserve"> </w:t>
      </w:r>
      <w:r>
        <w:rPr>
          <w:sz w:val="23"/>
        </w:rPr>
        <w:t>and back Side of the installation.</w:t>
      </w:r>
    </w:p>
    <w:p w14:paraId="107BB30A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Approx.</w:t>
      </w:r>
      <w:r>
        <w:rPr>
          <w:spacing w:val="-2"/>
          <w:sz w:val="23"/>
        </w:rPr>
        <w:t xml:space="preserve"> </w:t>
      </w:r>
      <w:r>
        <w:rPr>
          <w:rFonts w:hint="default"/>
          <w:sz w:val="23"/>
          <w:lang w:val="en-US"/>
        </w:rPr>
        <w:t>8</w:t>
      </w:r>
      <w:r>
        <w:rPr>
          <w:sz w:val="23"/>
        </w:rPr>
        <w:t>00</w:t>
      </w:r>
      <w:r>
        <w:rPr>
          <w:spacing w:val="-3"/>
          <w:sz w:val="23"/>
        </w:rPr>
        <w:t xml:space="preserve"> </w:t>
      </w:r>
      <w:r>
        <w:rPr>
          <w:sz w:val="23"/>
        </w:rPr>
        <w:t>mm free</w:t>
      </w:r>
      <w:r>
        <w:rPr>
          <w:spacing w:val="-2"/>
          <w:sz w:val="23"/>
        </w:rPr>
        <w:t xml:space="preserve"> </w:t>
      </w:r>
      <w:r>
        <w:rPr>
          <w:sz w:val="23"/>
        </w:rPr>
        <w:t>space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1"/>
          <w:sz w:val="23"/>
        </w:rPr>
        <w:t xml:space="preserve"> </w:t>
      </w:r>
      <w:r>
        <w:rPr>
          <w:sz w:val="23"/>
        </w:rPr>
        <w:t>be</w:t>
      </w:r>
      <w:r>
        <w:rPr>
          <w:spacing w:val="1"/>
          <w:sz w:val="23"/>
        </w:rPr>
        <w:t xml:space="preserve"> </w:t>
      </w:r>
      <w:r>
        <w:rPr>
          <w:sz w:val="23"/>
        </w:rPr>
        <w:t>left</w:t>
      </w:r>
      <w:r>
        <w:rPr>
          <w:spacing w:val="-1"/>
          <w:sz w:val="23"/>
        </w:rPr>
        <w:t xml:space="preserve"> </w:t>
      </w:r>
      <w:r>
        <w:rPr>
          <w:sz w:val="23"/>
        </w:rPr>
        <w:t>in</w:t>
      </w:r>
      <w:r>
        <w:rPr>
          <w:spacing w:val="-4"/>
          <w:sz w:val="23"/>
        </w:rPr>
        <w:t xml:space="preserve"> </w:t>
      </w:r>
      <w:r>
        <w:rPr>
          <w:sz w:val="23"/>
        </w:rPr>
        <w:t>front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gas</w:t>
      </w:r>
      <w:r>
        <w:rPr>
          <w:spacing w:val="-4"/>
          <w:sz w:val="23"/>
        </w:rPr>
        <w:t xml:space="preserve"> </w:t>
      </w:r>
      <w:r>
        <w:rPr>
          <w:sz w:val="23"/>
        </w:rPr>
        <w:t>plant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installation.</w:t>
      </w:r>
    </w:p>
    <w:p w14:paraId="4582B24A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Nitrogen</w:t>
      </w:r>
      <w:r>
        <w:rPr>
          <w:spacing w:val="-1"/>
          <w:sz w:val="23"/>
        </w:rPr>
        <w:t xml:space="preserve"> </w:t>
      </w:r>
      <w:r>
        <w:rPr>
          <w:sz w:val="23"/>
        </w:rPr>
        <w:t>Storage</w:t>
      </w:r>
      <w:r>
        <w:rPr>
          <w:spacing w:val="-3"/>
          <w:sz w:val="23"/>
        </w:rPr>
        <w:t xml:space="preserve"> </w:t>
      </w:r>
      <w:r>
        <w:rPr>
          <w:sz w:val="23"/>
        </w:rPr>
        <w:t>tank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be</w:t>
      </w:r>
      <w:r>
        <w:rPr>
          <w:spacing w:val="-1"/>
          <w:sz w:val="23"/>
        </w:rPr>
        <w:t xml:space="preserve"> </w:t>
      </w:r>
      <w:r>
        <w:rPr>
          <w:sz w:val="23"/>
        </w:rPr>
        <w:t>installed</w:t>
      </w:r>
      <w:r>
        <w:rPr>
          <w:spacing w:val="-2"/>
          <w:sz w:val="23"/>
        </w:rPr>
        <w:t xml:space="preserve"> </w:t>
      </w:r>
      <w:r>
        <w:rPr>
          <w:sz w:val="23"/>
        </w:rPr>
        <w:t>in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open.</w:t>
      </w:r>
    </w:p>
    <w:p w14:paraId="7673EC96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Space</w:t>
      </w:r>
      <w:r>
        <w:rPr>
          <w:spacing w:val="-7"/>
          <w:sz w:val="23"/>
        </w:rPr>
        <w:t xml:space="preserve"> </w:t>
      </w:r>
      <w:r>
        <w:rPr>
          <w:sz w:val="23"/>
        </w:rPr>
        <w:t>required</w:t>
      </w:r>
      <w:r>
        <w:rPr>
          <w:spacing w:val="1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Nitrogen Storage</w:t>
      </w:r>
      <w:r>
        <w:rPr>
          <w:spacing w:val="-5"/>
          <w:sz w:val="23"/>
        </w:rPr>
        <w:t xml:space="preserve"> </w:t>
      </w:r>
      <w:r>
        <w:rPr>
          <w:sz w:val="23"/>
        </w:rPr>
        <w:t>tank,</w:t>
      </w:r>
      <w:r>
        <w:rPr>
          <w:spacing w:val="-3"/>
          <w:sz w:val="23"/>
        </w:rPr>
        <w:t xml:space="preserve"> </w:t>
      </w:r>
      <w:r>
        <w:rPr>
          <w:sz w:val="23"/>
        </w:rPr>
        <w:t>not</w:t>
      </w:r>
      <w:r>
        <w:rPr>
          <w:spacing w:val="-4"/>
          <w:sz w:val="23"/>
        </w:rPr>
        <w:t xml:space="preserve"> </w:t>
      </w:r>
      <w:r>
        <w:rPr>
          <w:sz w:val="23"/>
        </w:rPr>
        <w:t>included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space</w:t>
      </w:r>
      <w:r>
        <w:rPr>
          <w:spacing w:val="-2"/>
          <w:sz w:val="23"/>
        </w:rPr>
        <w:t xml:space="preserve"> </w:t>
      </w:r>
      <w:r>
        <w:rPr>
          <w:sz w:val="23"/>
        </w:rPr>
        <w:t>indicated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above.</w:t>
      </w:r>
    </w:p>
    <w:p w14:paraId="440A24BB">
      <w:pPr>
        <w:spacing w:after="0" w:line="305" w:lineRule="exact"/>
        <w:jc w:val="left"/>
        <w:rPr>
          <w:rFonts w:ascii="Symbol" w:hAnsi="Symbol"/>
          <w:sz w:val="23"/>
        </w:rPr>
        <w:sectPr>
          <w:pgSz w:w="12240" w:h="15840"/>
          <w:pgMar w:top="1820" w:right="620" w:bottom="280" w:left="0" w:header="720" w:footer="720" w:gutter="0"/>
          <w:cols w:space="720" w:num="1"/>
        </w:sectPr>
      </w:pPr>
    </w:p>
    <w:p w14:paraId="10AE6BA7">
      <w:pPr>
        <w:spacing w:before="79"/>
        <w:ind w:left="1439" w:right="0" w:firstLine="0"/>
        <w:jc w:val="left"/>
        <w:rPr>
          <w:b/>
          <w:sz w:val="23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556895</wp:posOffset>
            </wp:positionH>
            <wp:positionV relativeFrom="paragraph">
              <wp:posOffset>-358140</wp:posOffset>
            </wp:positionV>
            <wp:extent cx="6791325" cy="8390890"/>
            <wp:effectExtent l="0" t="0" r="9525" b="10160"/>
            <wp:wrapNone/>
            <wp:docPr id="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839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3"/>
        </w:rPr>
        <w:t>Annexure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II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(Commercial</w:t>
      </w:r>
      <w:r>
        <w:rPr>
          <w:b/>
          <w:spacing w:val="-2"/>
          <w:sz w:val="23"/>
        </w:rPr>
        <w:t xml:space="preserve"> offer)</w:t>
      </w:r>
    </w:p>
    <w:p w14:paraId="55B9D556">
      <w:pPr>
        <w:pStyle w:val="7"/>
        <w:spacing w:before="12"/>
        <w:rPr>
          <w:b/>
          <w:sz w:val="22"/>
        </w:rPr>
      </w:pPr>
    </w:p>
    <w:p w14:paraId="3BACC8BE">
      <w:pPr>
        <w:pStyle w:val="3"/>
        <w:rPr>
          <w:rFonts w:hint="default"/>
          <w:highlight w:val="yellow"/>
          <w:lang w:val="en-US"/>
        </w:rPr>
      </w:pPr>
      <w:r>
        <w:rPr>
          <w:sz w:val="23"/>
        </w:rPr>
        <w:t>Client:</w:t>
      </w:r>
      <w:r>
        <w:rPr>
          <w:rFonts w:hint="default"/>
          <w:sz w:val="23"/>
          <w:lang w:val="en-US"/>
        </w:rPr>
        <w:t xml:space="preserve"> M/s </w:t>
      </w:r>
      <w:r>
        <w:rPr>
          <w:rFonts w:hint="default"/>
          <w:b/>
          <w:sz w:val="24"/>
          <w:lang w:val="en-US"/>
        </w:rPr>
        <w:t>GOSWAMI HEAT TREATMENT CENTER</w:t>
      </w:r>
    </w:p>
    <w:p w14:paraId="29F45201">
      <w:pPr>
        <w:pStyle w:val="7"/>
        <w:spacing w:before="1"/>
        <w:rPr>
          <w:b/>
          <w:sz w:val="24"/>
        </w:rPr>
      </w:pPr>
    </w:p>
    <w:p w14:paraId="6CF35272">
      <w:pPr>
        <w:spacing w:before="0"/>
        <w:ind w:left="1439" w:right="0" w:firstLine="0"/>
        <w:jc w:val="left"/>
        <w:rPr>
          <w:sz w:val="23"/>
        </w:rPr>
      </w:pPr>
      <w:r>
        <w:rPr>
          <w:b/>
          <w:sz w:val="23"/>
        </w:rPr>
        <w:t>Equipment:</w:t>
      </w:r>
      <w:r>
        <w:rPr>
          <w:b/>
          <w:spacing w:val="-3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 03</w:t>
      </w:r>
      <w:r>
        <w:rPr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spacing w:val="-2"/>
          <w:sz w:val="23"/>
        </w:rPr>
        <w:t xml:space="preserve"> </w:t>
      </w:r>
      <w:r>
        <w:rPr>
          <w:sz w:val="23"/>
        </w:rPr>
        <w:t>Nitrogen</w:t>
      </w:r>
      <w:r>
        <w:rPr>
          <w:spacing w:val="-2"/>
          <w:sz w:val="23"/>
        </w:rPr>
        <w:t xml:space="preserve"> </w:t>
      </w:r>
      <w:r>
        <w:rPr>
          <w:sz w:val="23"/>
        </w:rPr>
        <w:t>Gas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Generator</w:t>
      </w:r>
    </w:p>
    <w:p w14:paraId="7E85A858">
      <w:pPr>
        <w:pStyle w:val="7"/>
      </w:pPr>
    </w:p>
    <w:p w14:paraId="1B12790F">
      <w:pPr>
        <w:spacing w:before="0"/>
        <w:ind w:left="1440" w:right="0" w:firstLine="0"/>
        <w:jc w:val="left"/>
        <w:rPr>
          <w:b/>
          <w:sz w:val="21"/>
        </w:rPr>
      </w:pPr>
      <w:r>
        <w:rPr>
          <w:b/>
          <w:sz w:val="21"/>
        </w:rPr>
        <w:t>Model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‘’</w:t>
      </w:r>
      <w:r>
        <w:rPr>
          <w:rFonts w:hint="default"/>
          <w:b/>
          <w:sz w:val="21"/>
          <w:lang w:val="en-US"/>
        </w:rPr>
        <w:t>CMS 10’’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,Capacity</w:t>
      </w:r>
      <w:r>
        <w:rPr>
          <w:b/>
          <w:spacing w:val="42"/>
          <w:sz w:val="21"/>
        </w:rPr>
        <w:t xml:space="preserve"> </w:t>
      </w:r>
      <w:r>
        <w:rPr>
          <w:rFonts w:hint="default"/>
          <w:b/>
          <w:spacing w:val="42"/>
          <w:sz w:val="21"/>
          <w:lang w:val="en-US"/>
        </w:rPr>
        <w:t>03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NM3/hr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Purity-</w:t>
      </w:r>
      <w:r>
        <w:rPr>
          <w:b/>
          <w:spacing w:val="-2"/>
          <w:sz w:val="21"/>
        </w:rPr>
        <w:t>99.</w:t>
      </w:r>
      <w:r>
        <w:rPr>
          <w:rFonts w:hint="default"/>
          <w:b/>
          <w:spacing w:val="-2"/>
          <w:sz w:val="21"/>
          <w:lang w:val="en-US"/>
        </w:rPr>
        <w:t>5</w:t>
      </w:r>
      <w:r>
        <w:rPr>
          <w:b/>
          <w:spacing w:val="-2"/>
          <w:sz w:val="21"/>
        </w:rPr>
        <w:t>%</w:t>
      </w:r>
    </w:p>
    <w:p w14:paraId="0635D381">
      <w:pPr>
        <w:pStyle w:val="7"/>
        <w:rPr>
          <w:b/>
          <w:sz w:val="21"/>
        </w:rPr>
      </w:pPr>
    </w:p>
    <w:p w14:paraId="33CD7382">
      <w:pPr>
        <w:pStyle w:val="10"/>
        <w:numPr>
          <w:ilvl w:val="1"/>
          <w:numId w:val="2"/>
        </w:numPr>
        <w:tabs>
          <w:tab w:val="left" w:pos="1860"/>
          <w:tab w:val="left" w:pos="7919"/>
        </w:tabs>
        <w:spacing w:before="0" w:after="0" w:line="240" w:lineRule="auto"/>
        <w:ind w:left="1961" w:leftChars="0" w:right="0" w:hanging="421" w:firstLineChars="0"/>
        <w:jc w:val="left"/>
        <w:rPr>
          <w:b/>
          <w:sz w:val="22"/>
        </w:rPr>
      </w:pPr>
      <w:r>
        <w:rPr>
          <w:b/>
          <w:sz w:val="22"/>
        </w:rPr>
        <w:tab/>
      </w:r>
      <w:r>
        <w:rPr>
          <w:rFonts w:hint="default"/>
          <w:b/>
          <w:sz w:val="22"/>
          <w:lang w:val="en-US"/>
        </w:rPr>
        <w:t>Air compressor with Tank &amp; Auto Stater-1 set</w:t>
      </w:r>
    </w:p>
    <w:p w14:paraId="12D86C09">
      <w:pPr>
        <w:pStyle w:val="7"/>
        <w:rPr>
          <w:b/>
          <w:sz w:val="22"/>
        </w:rPr>
      </w:pPr>
    </w:p>
    <w:p w14:paraId="4D4867EE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4319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pacing w:val="-2"/>
          <w:sz w:val="22"/>
          <w:lang w:val="en-US"/>
        </w:rPr>
        <w:t>Pre Filter with Element</w:t>
      </w:r>
      <w:r>
        <w:rPr>
          <w:sz w:val="22"/>
        </w:rPr>
        <w:tab/>
      </w:r>
      <w:r>
        <w:rPr>
          <w:spacing w:val="-10"/>
          <w:sz w:val="22"/>
        </w:rPr>
        <w:t>-</w:t>
      </w:r>
      <w:r>
        <w:rPr>
          <w:rFonts w:hint="default"/>
          <w:spacing w:val="-10"/>
          <w:sz w:val="22"/>
          <w:lang w:val="en-US"/>
        </w:rPr>
        <w:t>01 No.</w:t>
      </w:r>
      <w:r>
        <w:rPr>
          <w:rFonts w:hint="default"/>
          <w:spacing w:val="-10"/>
          <w:sz w:val="22"/>
          <w:lang w:val="en-US"/>
        </w:rPr>
        <w:tab/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</w:t>
      </w:r>
      <w:r>
        <w:rPr>
          <w:rFonts w:hint="default"/>
          <w:sz w:val="22"/>
          <w:lang w:val="en-US"/>
        </w:rPr>
        <w:t>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2500B543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Oil Filter with Activated Carbon-01 No.</w:t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</w:t>
      </w:r>
      <w:r>
        <w:rPr>
          <w:rFonts w:hint="default"/>
          <w:sz w:val="22"/>
          <w:lang w:val="en-US"/>
        </w:rPr>
        <w:t>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431DBC8B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Fine Filter with Element-01 Nos.</w:t>
      </w:r>
      <w:r>
        <w:rPr>
          <w:rFonts w:hint="default"/>
          <w:sz w:val="22"/>
          <w:lang w:val="en-US"/>
        </w:rPr>
        <w:tab/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7200534C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1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Pressure Switch Station-01 No.</w:t>
      </w:r>
      <w:r>
        <w:rPr>
          <w:rFonts w:hint="default"/>
          <w:sz w:val="22"/>
          <w:lang w:val="en-US"/>
        </w:rPr>
        <w:tab/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1BC32275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Manual Drain Valve-05 Nos.</w:t>
      </w:r>
    </w:p>
    <w:p w14:paraId="407850B9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Air Compressor-7.5 KW/415VAC</w:t>
      </w:r>
      <w:r>
        <w:rPr>
          <w:sz w:val="22"/>
        </w:rPr>
        <w:tab/>
      </w:r>
    </w:p>
    <w:p w14:paraId="4DCB6695">
      <w:pPr>
        <w:pStyle w:val="7"/>
        <w:rPr>
          <w:sz w:val="22"/>
        </w:rPr>
      </w:pPr>
    </w:p>
    <w:p w14:paraId="50CE791C">
      <w:pPr>
        <w:pStyle w:val="10"/>
        <w:numPr>
          <w:ilvl w:val="1"/>
          <w:numId w:val="2"/>
        </w:numPr>
        <w:tabs>
          <w:tab w:val="left" w:pos="1812"/>
          <w:tab w:val="left" w:pos="7919"/>
        </w:tabs>
        <w:spacing w:before="0" w:after="0" w:line="240" w:lineRule="auto"/>
        <w:ind w:left="2262" w:leftChars="0" w:right="2145" w:hanging="721" w:firstLineChars="0"/>
        <w:jc w:val="left"/>
        <w:rPr>
          <w:sz w:val="22"/>
        </w:rPr>
      </w:pPr>
      <w:r>
        <w:rPr>
          <w:b/>
          <w:sz w:val="22"/>
        </w:rPr>
        <w:t>'</w:t>
      </w:r>
      <w:r>
        <w:rPr>
          <w:rFonts w:hint="default"/>
          <w:b/>
          <w:sz w:val="22"/>
          <w:lang w:val="en-US"/>
        </w:rPr>
        <w:t>CMS</w:t>
      </w:r>
      <w:r>
        <w:rPr>
          <w:b/>
          <w:sz w:val="22"/>
        </w:rPr>
        <w:t>' Nitrogen generator</w:t>
      </w:r>
      <w:r>
        <w:rPr>
          <w:rFonts w:hint="default"/>
          <w:b/>
          <w:sz w:val="22"/>
          <w:lang w:val="en-US"/>
        </w:rPr>
        <w:t xml:space="preserve"> </w:t>
      </w:r>
      <w:r>
        <w:rPr>
          <w:b/>
          <w:sz w:val="22"/>
        </w:rPr>
        <w:t xml:space="preserve">Along </w:t>
      </w:r>
      <w:r>
        <w:rPr>
          <w:sz w:val="22"/>
        </w:rPr>
        <w:t>with an</w:t>
      </w:r>
    </w:p>
    <w:p w14:paraId="386CD600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PSA Tower 1 &amp;2 with CMS</w:t>
      </w:r>
      <w:r>
        <w:rPr>
          <w:sz w:val="22"/>
        </w:rPr>
        <w:t xml:space="preserve"> -</w:t>
      </w:r>
      <w:r>
        <w:rPr>
          <w:spacing w:val="-2"/>
          <w:sz w:val="22"/>
        </w:rPr>
        <w:t xml:space="preserve"> </w:t>
      </w:r>
      <w:r>
        <w:rPr>
          <w:sz w:val="22"/>
        </w:rPr>
        <w:t>PSA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Module.</w:t>
      </w:r>
      <w:r>
        <w:rPr>
          <w:rFonts w:hint="default"/>
          <w:spacing w:val="-2"/>
          <w:sz w:val="22"/>
          <w:lang w:val="en-US"/>
        </w:rPr>
        <w:t>-01 Set.</w:t>
      </w:r>
    </w:p>
    <w:p w14:paraId="66FA73C5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Auto</w:t>
      </w:r>
      <w:r>
        <w:rPr>
          <w:spacing w:val="-5"/>
          <w:sz w:val="22"/>
        </w:rPr>
        <w:t xml:space="preserve"> </w:t>
      </w:r>
      <w:r>
        <w:rPr>
          <w:sz w:val="22"/>
        </w:rPr>
        <w:t>control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Val</w:t>
      </w:r>
      <w:r>
        <w:rPr>
          <w:rFonts w:hint="default"/>
          <w:spacing w:val="-2"/>
          <w:sz w:val="22"/>
          <w:lang w:val="en-US"/>
        </w:rPr>
        <w:t>v</w:t>
      </w:r>
      <w:r>
        <w:rPr>
          <w:spacing w:val="-2"/>
          <w:sz w:val="22"/>
        </w:rPr>
        <w:t>ing</w:t>
      </w:r>
      <w:r>
        <w:rPr>
          <w:rFonts w:hint="default"/>
          <w:spacing w:val="-2"/>
          <w:sz w:val="22"/>
          <w:lang w:val="en-US"/>
        </w:rPr>
        <w:t>-08 Nos.</w:t>
      </w:r>
    </w:p>
    <w:p w14:paraId="6DE18796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line</w:t>
      </w:r>
      <w:r>
        <w:rPr>
          <w:spacing w:val="-5"/>
          <w:sz w:val="22"/>
        </w:rPr>
        <w:t xml:space="preserve"> </w:t>
      </w:r>
      <w:r>
        <w:rPr>
          <w:sz w:val="22"/>
        </w:rPr>
        <w:t>Oxygen</w:t>
      </w:r>
      <w:r>
        <w:rPr>
          <w:spacing w:val="-2"/>
          <w:sz w:val="22"/>
        </w:rPr>
        <w:t xml:space="preserve"> Analyzer.</w:t>
      </w:r>
      <w:r>
        <w:rPr>
          <w:rFonts w:hint="default"/>
          <w:spacing w:val="-2"/>
          <w:sz w:val="22"/>
          <w:lang w:val="en-US"/>
        </w:rPr>
        <w:t>-01 No.</w:t>
      </w:r>
    </w:p>
    <w:p w14:paraId="405BA143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1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Electrical</w:t>
      </w:r>
      <w:r>
        <w:rPr>
          <w:spacing w:val="-6"/>
          <w:sz w:val="22"/>
        </w:rPr>
        <w:t xml:space="preserve"> </w:t>
      </w:r>
      <w:r>
        <w:rPr>
          <w:sz w:val="22"/>
        </w:rPr>
        <w:t>Panel</w:t>
      </w:r>
      <w:r>
        <w:rPr>
          <w:spacing w:val="-5"/>
          <w:sz w:val="22"/>
        </w:rPr>
        <w:t xml:space="preserve"> </w:t>
      </w:r>
      <w:r>
        <w:rPr>
          <w:sz w:val="22"/>
        </w:rPr>
        <w:t>&amp;</w:t>
      </w:r>
      <w:r>
        <w:rPr>
          <w:spacing w:val="-4"/>
          <w:sz w:val="22"/>
        </w:rPr>
        <w:t xml:space="preserve"> </w:t>
      </w:r>
      <w:r>
        <w:rPr>
          <w:rFonts w:hint="default"/>
          <w:sz w:val="22"/>
          <w:lang w:val="en-US"/>
        </w:rPr>
        <w:t>Foult Indication-01Set.</w:t>
      </w:r>
    </w:p>
    <w:p w14:paraId="4A792FA1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 xml:space="preserve">Instrument Air Pot &amp; </w:t>
      </w:r>
      <w:r>
        <w:rPr>
          <w:sz w:val="22"/>
        </w:rPr>
        <w:t>Surge</w:t>
      </w:r>
      <w:r>
        <w:rPr>
          <w:spacing w:val="-4"/>
          <w:sz w:val="22"/>
        </w:rPr>
        <w:t xml:space="preserve"> Tank</w:t>
      </w:r>
      <w:r>
        <w:rPr>
          <w:rFonts w:hint="default"/>
          <w:spacing w:val="-4"/>
          <w:sz w:val="22"/>
          <w:lang w:val="en-US"/>
        </w:rPr>
        <w:t>-01 No.</w:t>
      </w:r>
    </w:p>
    <w:p w14:paraId="4A97109A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Filter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Unit</w:t>
      </w:r>
      <w:r>
        <w:rPr>
          <w:rFonts w:hint="default"/>
          <w:spacing w:val="-4"/>
          <w:sz w:val="22"/>
          <w:lang w:val="en-US"/>
        </w:rPr>
        <w:t xml:space="preserve"> with Element-01 No.</w:t>
      </w:r>
    </w:p>
    <w:p w14:paraId="1D1E0EFE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92" w:lineRule="exact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Safti Valve- 02 Nos.</w:t>
      </w:r>
    </w:p>
    <w:p w14:paraId="4CA738FF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92" w:lineRule="exact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Automatic</w:t>
      </w:r>
      <w:r>
        <w:rPr>
          <w:spacing w:val="-8"/>
          <w:sz w:val="22"/>
        </w:rPr>
        <w:t xml:space="preserve"> </w:t>
      </w:r>
      <w:r>
        <w:rPr>
          <w:sz w:val="22"/>
        </w:rPr>
        <w:t>Moisture</w:t>
      </w:r>
      <w:r>
        <w:rPr>
          <w:spacing w:val="-8"/>
          <w:sz w:val="22"/>
        </w:rPr>
        <w:t xml:space="preserve"> </w:t>
      </w:r>
      <w:r>
        <w:rPr>
          <w:sz w:val="22"/>
        </w:rPr>
        <w:t>Drain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Valve</w:t>
      </w:r>
      <w:r>
        <w:rPr>
          <w:rFonts w:hint="default"/>
          <w:spacing w:val="-4"/>
          <w:sz w:val="22"/>
          <w:lang w:val="en-US"/>
        </w:rPr>
        <w:t>-01 Nos.</w:t>
      </w:r>
    </w:p>
    <w:p w14:paraId="33A115DF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Nitrogen Buffer Tank-01 Nos</w:t>
      </w:r>
    </w:p>
    <w:p w14:paraId="44A4D670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Make-</w:t>
      </w:r>
      <w:r>
        <w:rPr>
          <w:spacing w:val="-8"/>
          <w:sz w:val="22"/>
        </w:rPr>
        <w:t xml:space="preserve"> </w:t>
      </w:r>
      <w:r>
        <w:rPr>
          <w:spacing w:val="-5"/>
          <w:sz w:val="22"/>
        </w:rPr>
        <w:t>APC</w:t>
      </w:r>
    </w:p>
    <w:p w14:paraId="34AEC76E">
      <w:pPr>
        <w:pStyle w:val="7"/>
        <w:spacing w:before="3"/>
        <w:rPr>
          <w:sz w:val="14"/>
        </w:rPr>
      </w:pPr>
    </w:p>
    <w:p w14:paraId="7FD21C68">
      <w:pPr>
        <w:spacing w:before="101"/>
        <w:ind w:left="6739" w:right="0" w:firstLine="0"/>
        <w:jc w:val="left"/>
        <w:rPr>
          <w:sz w:val="22"/>
        </w:rPr>
      </w:pPr>
      <w:r>
        <w:rPr>
          <w:spacing w:val="-2"/>
          <w:sz w:val="22"/>
        </w:rPr>
        <w:t>…………………………………………………………………</w:t>
      </w:r>
    </w:p>
    <w:p w14:paraId="1F0A2457">
      <w:pPr>
        <w:tabs>
          <w:tab w:val="left" w:pos="7920"/>
        </w:tabs>
        <w:spacing w:before="0" w:line="480" w:lineRule="auto"/>
        <w:ind w:left="1439" w:right="2018" w:firstLine="2160"/>
        <w:jc w:val="left"/>
        <w:rPr>
          <w:b/>
          <w:sz w:val="22"/>
        </w:rPr>
      </w:pPr>
      <w:r>
        <w:rPr>
          <w:b/>
          <w:sz w:val="22"/>
        </w:rPr>
        <w:t>Total Amount :-</w:t>
      </w:r>
      <w:r>
        <w:rPr>
          <w:b/>
          <w:sz w:val="22"/>
        </w:rPr>
        <w:tab/>
      </w:r>
      <w:r>
        <w:rPr>
          <w:b/>
          <w:sz w:val="22"/>
          <w:highlight w:val="none"/>
        </w:rPr>
        <w:t>Rs.</w:t>
      </w:r>
      <w:r>
        <w:rPr>
          <w:b/>
          <w:spacing w:val="-16"/>
          <w:sz w:val="22"/>
          <w:highlight w:val="none"/>
        </w:rPr>
        <w:t xml:space="preserve"> </w:t>
      </w:r>
      <w:r>
        <w:rPr>
          <w:rFonts w:hint="default"/>
          <w:b/>
          <w:spacing w:val="-16"/>
          <w:sz w:val="22"/>
          <w:highlight w:val="none"/>
          <w:lang w:val="en-US"/>
        </w:rPr>
        <w:t>4</w:t>
      </w:r>
      <w:r>
        <w:rPr>
          <w:b/>
          <w:sz w:val="22"/>
          <w:highlight w:val="none"/>
        </w:rPr>
        <w:t>,</w:t>
      </w:r>
      <w:r>
        <w:rPr>
          <w:rFonts w:hint="default"/>
          <w:b/>
          <w:sz w:val="22"/>
          <w:highlight w:val="none"/>
          <w:lang w:val="en-US"/>
        </w:rPr>
        <w:t>8</w:t>
      </w:r>
      <w:r>
        <w:rPr>
          <w:b/>
          <w:sz w:val="22"/>
          <w:highlight w:val="none"/>
        </w:rPr>
        <w:t xml:space="preserve">0,000.00 </w:t>
      </w:r>
      <w:r>
        <w:rPr>
          <w:b/>
          <w:sz w:val="22"/>
        </w:rPr>
        <w:t xml:space="preserve">Amount in Words:- </w:t>
      </w:r>
      <w:r>
        <w:rPr>
          <w:rFonts w:hint="default"/>
          <w:b/>
          <w:sz w:val="22"/>
          <w:lang w:val="en-US"/>
        </w:rPr>
        <w:t>Four Lakh Eighty Thousand</w:t>
      </w:r>
      <w:r>
        <w:rPr>
          <w:b/>
          <w:sz w:val="22"/>
        </w:rPr>
        <w:t xml:space="preserve"> Only</w:t>
      </w:r>
    </w:p>
    <w:p w14:paraId="653B9D3C">
      <w:pPr>
        <w:spacing w:after="0" w:line="480" w:lineRule="auto"/>
        <w:jc w:val="left"/>
        <w:rPr>
          <w:sz w:val="22"/>
        </w:rPr>
        <w:sectPr>
          <w:pgSz w:w="12240" w:h="15840"/>
          <w:pgMar w:top="1360" w:right="620" w:bottom="280" w:left="0" w:header="720" w:footer="720" w:gutter="0"/>
          <w:cols w:space="720" w:num="1"/>
        </w:sectPr>
      </w:pPr>
    </w:p>
    <w:p w14:paraId="201EE502">
      <w:pPr>
        <w:spacing w:before="80"/>
        <w:ind w:left="1439" w:right="0" w:firstLine="0"/>
        <w:jc w:val="left"/>
        <w:rPr>
          <w:b/>
          <w:sz w:val="22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508635</wp:posOffset>
            </wp:positionH>
            <wp:positionV relativeFrom="paragraph">
              <wp:posOffset>-262890</wp:posOffset>
            </wp:positionV>
            <wp:extent cx="6687820" cy="8790940"/>
            <wp:effectExtent l="0" t="0" r="17780" b="10160"/>
            <wp:wrapNone/>
            <wp:docPr id="1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7820" cy="879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Terms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Payment</w:t>
      </w:r>
    </w:p>
    <w:p w14:paraId="5AD0ECB1">
      <w:pPr>
        <w:pStyle w:val="7"/>
        <w:spacing w:before="11"/>
        <w:rPr>
          <w:b/>
          <w:sz w:val="22"/>
        </w:rPr>
      </w:pPr>
    </w:p>
    <w:p w14:paraId="6D48092B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0" w:after="0" w:line="240" w:lineRule="auto"/>
        <w:ind w:left="2120" w:leftChars="0" w:right="0" w:hanging="360" w:firstLineChars="0"/>
        <w:jc w:val="left"/>
        <w:rPr>
          <w:rFonts w:ascii="Symbol" w:hAnsi="Symbol"/>
          <w:sz w:val="23"/>
        </w:rPr>
      </w:pPr>
      <w:r>
        <w:rPr>
          <w:sz w:val="23"/>
        </w:rPr>
        <w:t>40%</w:t>
      </w:r>
      <w:r>
        <w:rPr>
          <w:spacing w:val="-4"/>
          <w:sz w:val="23"/>
        </w:rPr>
        <w:t xml:space="preserve"> </w:t>
      </w:r>
      <w:r>
        <w:rPr>
          <w:sz w:val="23"/>
        </w:rPr>
        <w:t>advance</w:t>
      </w:r>
      <w:r>
        <w:rPr>
          <w:spacing w:val="-4"/>
          <w:sz w:val="23"/>
        </w:rPr>
        <w:t xml:space="preserve"> </w:t>
      </w:r>
      <w:r>
        <w:rPr>
          <w:sz w:val="23"/>
        </w:rPr>
        <w:t>along</w:t>
      </w:r>
      <w:r>
        <w:rPr>
          <w:spacing w:val="-2"/>
          <w:sz w:val="23"/>
        </w:rPr>
        <w:t xml:space="preserve"> </w:t>
      </w:r>
      <w:r>
        <w:rPr>
          <w:sz w:val="23"/>
        </w:rPr>
        <w:t>with the</w:t>
      </w:r>
      <w:r>
        <w:rPr>
          <w:spacing w:val="-5"/>
          <w:sz w:val="23"/>
        </w:rPr>
        <w:t xml:space="preserve"> </w:t>
      </w:r>
      <w:r>
        <w:rPr>
          <w:sz w:val="23"/>
        </w:rPr>
        <w:t>Purchase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order.</w:t>
      </w:r>
    </w:p>
    <w:p w14:paraId="02FECEBF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1" w:after="0" w:line="240" w:lineRule="auto"/>
        <w:ind w:left="2120" w:leftChars="0" w:right="1974" w:hanging="36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60</w:t>
      </w:r>
      <w:r>
        <w:rPr>
          <w:sz w:val="23"/>
        </w:rPr>
        <w:t>%</w:t>
      </w:r>
      <w:r>
        <w:rPr>
          <w:spacing w:val="40"/>
          <w:sz w:val="23"/>
        </w:rPr>
        <w:t xml:space="preserve"> </w:t>
      </w:r>
      <w:r>
        <w:rPr>
          <w:sz w:val="23"/>
        </w:rPr>
        <w:t>advance</w:t>
      </w:r>
      <w:r>
        <w:rPr>
          <w:spacing w:val="-5"/>
          <w:sz w:val="23"/>
        </w:rPr>
        <w:t xml:space="preserve"> </w:t>
      </w:r>
      <w:r>
        <w:rPr>
          <w:sz w:val="23"/>
        </w:rPr>
        <w:t>along</w:t>
      </w:r>
      <w:r>
        <w:rPr>
          <w:spacing w:val="-2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taxes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duties</w:t>
      </w:r>
      <w:r>
        <w:rPr>
          <w:spacing w:val="-5"/>
          <w:sz w:val="23"/>
        </w:rPr>
        <w:t xml:space="preserve"> </w:t>
      </w:r>
      <w:r>
        <w:rPr>
          <w:sz w:val="23"/>
        </w:rPr>
        <w:t>against</w:t>
      </w:r>
      <w:r>
        <w:rPr>
          <w:spacing w:val="-4"/>
          <w:sz w:val="23"/>
        </w:rPr>
        <w:t xml:space="preserve"> </w:t>
      </w:r>
      <w:r>
        <w:rPr>
          <w:sz w:val="23"/>
        </w:rPr>
        <w:t>Proforma Invoice</w:t>
      </w:r>
      <w:r>
        <w:rPr>
          <w:spacing w:val="-3"/>
          <w:sz w:val="23"/>
        </w:rPr>
        <w:t xml:space="preserve"> </w:t>
      </w:r>
      <w:r>
        <w:rPr>
          <w:sz w:val="23"/>
        </w:rPr>
        <w:t>at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our </w:t>
      </w:r>
      <w:r>
        <w:rPr>
          <w:spacing w:val="-2"/>
          <w:sz w:val="23"/>
        </w:rPr>
        <w:t>manufacturing</w:t>
      </w:r>
    </w:p>
    <w:p w14:paraId="29F6F69A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1" w:after="0" w:line="305" w:lineRule="exact"/>
        <w:ind w:left="2120" w:leftChars="0" w:right="0" w:hanging="36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A</w:t>
      </w:r>
      <w:r>
        <w:rPr>
          <w:sz w:val="23"/>
        </w:rPr>
        <w:t>fter</w:t>
      </w:r>
      <w:r>
        <w:rPr>
          <w:spacing w:val="-4"/>
          <w:sz w:val="23"/>
        </w:rPr>
        <w:t xml:space="preserve"> </w:t>
      </w:r>
      <w:r>
        <w:rPr>
          <w:sz w:val="23"/>
        </w:rPr>
        <w:t>successful</w:t>
      </w:r>
      <w:r>
        <w:rPr>
          <w:spacing w:val="-2"/>
          <w:sz w:val="23"/>
        </w:rPr>
        <w:t xml:space="preserve"> </w:t>
      </w:r>
      <w:r>
        <w:rPr>
          <w:rFonts w:hint="default"/>
          <w:spacing w:val="-2"/>
          <w:sz w:val="23"/>
          <w:lang w:val="en-US"/>
        </w:rPr>
        <w:t xml:space="preserve">Testing Insinuation &amp; </w:t>
      </w:r>
      <w:r>
        <w:rPr>
          <w:sz w:val="23"/>
        </w:rPr>
        <w:t>commissioning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system.</w:t>
      </w:r>
    </w:p>
    <w:p w14:paraId="3111E477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0" w:after="0" w:line="240" w:lineRule="auto"/>
        <w:ind w:left="2120" w:leftChars="0" w:right="1532" w:hanging="360" w:firstLineChars="0"/>
        <w:jc w:val="left"/>
        <w:rPr>
          <w:rFonts w:ascii="Symbol" w:hAnsi="Symbol"/>
          <w:sz w:val="23"/>
        </w:rPr>
      </w:pPr>
      <w:r>
        <w:rPr>
          <w:sz w:val="23"/>
        </w:rPr>
        <w:t>If</w:t>
      </w:r>
      <w:r>
        <w:rPr>
          <w:spacing w:val="-2"/>
          <w:sz w:val="23"/>
        </w:rPr>
        <w:t xml:space="preserve"> </w:t>
      </w:r>
      <w:r>
        <w:rPr>
          <w:sz w:val="23"/>
        </w:rPr>
        <w:t>you will</w:t>
      </w:r>
      <w:r>
        <w:rPr>
          <w:spacing w:val="-2"/>
          <w:sz w:val="23"/>
        </w:rPr>
        <w:t xml:space="preserve"> </w:t>
      </w:r>
      <w:r>
        <w:rPr>
          <w:sz w:val="23"/>
        </w:rPr>
        <w:t>not</w:t>
      </w:r>
      <w:r>
        <w:rPr>
          <w:spacing w:val="-1"/>
          <w:sz w:val="23"/>
        </w:rPr>
        <w:t xml:space="preserve"> </w:t>
      </w:r>
      <w:r>
        <w:rPr>
          <w:sz w:val="23"/>
        </w:rPr>
        <w:t>used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system</w:t>
      </w:r>
      <w:r>
        <w:rPr>
          <w:spacing w:val="-1"/>
          <w:sz w:val="23"/>
        </w:rPr>
        <w:t xml:space="preserve"> </w:t>
      </w:r>
      <w:r>
        <w:rPr>
          <w:sz w:val="23"/>
        </w:rPr>
        <w:t>within</w:t>
      </w:r>
      <w:r>
        <w:rPr>
          <w:spacing w:val="-2"/>
          <w:sz w:val="23"/>
        </w:rPr>
        <w:t xml:space="preserve"> </w:t>
      </w:r>
      <w:r>
        <w:rPr>
          <w:sz w:val="23"/>
        </w:rPr>
        <w:t>3</w:t>
      </w:r>
      <w:r>
        <w:rPr>
          <w:spacing w:val="-1"/>
          <w:sz w:val="23"/>
        </w:rPr>
        <w:t xml:space="preserve"> </w:t>
      </w:r>
      <w:r>
        <w:rPr>
          <w:sz w:val="23"/>
        </w:rPr>
        <w:t>months</w:t>
      </w:r>
      <w:r>
        <w:rPr>
          <w:spacing w:val="-2"/>
          <w:sz w:val="23"/>
        </w:rPr>
        <w:t xml:space="preserve"> </w:t>
      </w:r>
      <w:r>
        <w:rPr>
          <w:sz w:val="23"/>
        </w:rPr>
        <w:t>,</w:t>
      </w:r>
      <w:r>
        <w:rPr>
          <w:spacing w:val="-3"/>
          <w:sz w:val="23"/>
        </w:rPr>
        <w:t xml:space="preserve"> </w:t>
      </w:r>
      <w:r>
        <w:rPr>
          <w:sz w:val="23"/>
        </w:rPr>
        <w:t>then</w:t>
      </w:r>
      <w:r>
        <w:rPr>
          <w:spacing w:val="-5"/>
          <w:sz w:val="23"/>
        </w:rPr>
        <w:t xml:space="preserve"> </w:t>
      </w:r>
      <w:r>
        <w:rPr>
          <w:sz w:val="23"/>
        </w:rPr>
        <w:t>you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2"/>
          <w:sz w:val="23"/>
        </w:rPr>
        <w:t xml:space="preserve"> </w:t>
      </w:r>
      <w:r>
        <w:rPr>
          <w:sz w:val="23"/>
        </w:rPr>
        <w:t>have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40"/>
          <w:sz w:val="23"/>
        </w:rPr>
        <w:t xml:space="preserve"> </w:t>
      </w:r>
      <w:r>
        <w:rPr>
          <w:sz w:val="23"/>
        </w:rPr>
        <w:t>pay</w:t>
      </w:r>
      <w:r>
        <w:rPr>
          <w:spacing w:val="-4"/>
          <w:sz w:val="23"/>
        </w:rPr>
        <w:t xml:space="preserve"> </w:t>
      </w:r>
      <w:r>
        <w:rPr>
          <w:sz w:val="23"/>
        </w:rPr>
        <w:t>5% balance amount .</w:t>
      </w:r>
    </w:p>
    <w:p w14:paraId="0804CA19">
      <w:pPr>
        <w:pStyle w:val="7"/>
        <w:spacing w:before="11"/>
        <w:rPr>
          <w:sz w:val="22"/>
        </w:rPr>
      </w:pPr>
    </w:p>
    <w:p w14:paraId="7AE9C95C">
      <w:pPr>
        <w:pStyle w:val="4"/>
      </w:pPr>
      <w:r>
        <w:rPr>
          <w:spacing w:val="-2"/>
        </w:rPr>
        <w:t>Delivery</w:t>
      </w:r>
    </w:p>
    <w:p w14:paraId="59AE0C52">
      <w:pPr>
        <w:pStyle w:val="7"/>
        <w:spacing w:before="2"/>
        <w:ind w:left="1439" w:right="2018"/>
        <w:rPr>
          <w:sz w:val="30"/>
        </w:rPr>
      </w:pPr>
      <w:r>
        <w:t>Looking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your urgency,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offer</w:t>
      </w:r>
      <w:r>
        <w:rPr>
          <w:spacing w:val="-6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rPr>
          <w:rFonts w:hint="default"/>
          <w:lang w:val="en-US"/>
        </w:rPr>
        <w:t>3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 xml:space="preserve">to 4 </w:t>
      </w:r>
      <w:r>
        <w:t>weeks</w:t>
      </w:r>
      <w:r>
        <w:rPr>
          <w:spacing w:val="-4"/>
        </w:rPr>
        <w:t xml:space="preserve"> </w:t>
      </w:r>
      <w:r>
        <w:t>from The date of receipt of formal order along with the advance payment.</w:t>
      </w:r>
    </w:p>
    <w:p w14:paraId="7F03254B">
      <w:pPr>
        <w:pStyle w:val="4"/>
        <w:spacing w:before="213" w:line="305" w:lineRule="exact"/>
      </w:pPr>
      <w:r>
        <w:t>Taxes</w:t>
      </w:r>
      <w:r>
        <w:rPr>
          <w:spacing w:val="-3"/>
        </w:rPr>
        <w:t xml:space="preserve"> </w:t>
      </w:r>
      <w:r>
        <w:t xml:space="preserve">&amp; </w:t>
      </w:r>
      <w:r>
        <w:rPr>
          <w:spacing w:val="-2"/>
        </w:rPr>
        <w:t>Duties</w:t>
      </w:r>
    </w:p>
    <w:p w14:paraId="044606AE">
      <w:pPr>
        <w:pStyle w:val="10"/>
        <w:numPr>
          <w:ilvl w:val="0"/>
          <w:numId w:val="3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Prices are</w:t>
      </w:r>
      <w:r>
        <w:rPr>
          <w:spacing w:val="-4"/>
          <w:sz w:val="23"/>
        </w:rPr>
        <w:t xml:space="preserve"> </w:t>
      </w:r>
      <w:r>
        <w:rPr>
          <w:sz w:val="23"/>
        </w:rPr>
        <w:t>ex</w:t>
      </w:r>
      <w:r>
        <w:rPr>
          <w:spacing w:val="-1"/>
          <w:sz w:val="23"/>
        </w:rPr>
        <w:t xml:space="preserve"> </w:t>
      </w:r>
      <w:r>
        <w:rPr>
          <w:sz w:val="23"/>
        </w:rPr>
        <w:t>works,</w:t>
      </w:r>
      <w:r>
        <w:rPr>
          <w:spacing w:val="-2"/>
          <w:sz w:val="23"/>
        </w:rPr>
        <w:t xml:space="preserve"> Noida.</w:t>
      </w:r>
    </w:p>
    <w:p w14:paraId="372AF09F">
      <w:pPr>
        <w:pStyle w:val="10"/>
        <w:numPr>
          <w:ilvl w:val="0"/>
          <w:numId w:val="3"/>
        </w:numPr>
        <w:tabs>
          <w:tab w:val="left" w:pos="1595"/>
        </w:tabs>
        <w:spacing w:before="1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Packing</w:t>
      </w:r>
      <w:r>
        <w:rPr>
          <w:spacing w:val="-4"/>
          <w:sz w:val="23"/>
        </w:rPr>
        <w:t xml:space="preserve"> </w:t>
      </w:r>
      <w:r>
        <w:rPr>
          <w:sz w:val="23"/>
        </w:rPr>
        <w:t>&amp;</w:t>
      </w:r>
      <w:r>
        <w:rPr>
          <w:spacing w:val="1"/>
          <w:sz w:val="23"/>
        </w:rPr>
        <w:t xml:space="preserve"> </w:t>
      </w:r>
      <w:r>
        <w:rPr>
          <w:sz w:val="23"/>
        </w:rPr>
        <w:t>Loading</w:t>
      </w:r>
      <w:r>
        <w:rPr>
          <w:spacing w:val="-2"/>
          <w:sz w:val="23"/>
        </w:rPr>
        <w:t xml:space="preserve"> </w:t>
      </w:r>
      <w:r>
        <w:rPr>
          <w:sz w:val="23"/>
        </w:rPr>
        <w:t>-</w:t>
      </w:r>
      <w:r>
        <w:rPr>
          <w:spacing w:val="-1"/>
          <w:sz w:val="23"/>
        </w:rPr>
        <w:t xml:space="preserve"> </w:t>
      </w:r>
      <w:r>
        <w:rPr>
          <w:sz w:val="23"/>
        </w:rPr>
        <w:t>@3%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excluding</w:t>
      </w:r>
    </w:p>
    <w:p w14:paraId="5428A14D">
      <w:pPr>
        <w:pStyle w:val="10"/>
        <w:numPr>
          <w:ilvl w:val="0"/>
          <w:numId w:val="3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GST-18%,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excluding</w:t>
      </w:r>
    </w:p>
    <w:p w14:paraId="7879663F">
      <w:pPr>
        <w:pStyle w:val="10"/>
        <w:numPr>
          <w:ilvl w:val="0"/>
          <w:numId w:val="3"/>
        </w:numPr>
        <w:tabs>
          <w:tab w:val="left" w:pos="1595"/>
        </w:tabs>
        <w:spacing w:before="1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Octroi,</w:t>
      </w:r>
      <w:r>
        <w:rPr>
          <w:spacing w:val="-1"/>
          <w:sz w:val="23"/>
        </w:rPr>
        <w:t xml:space="preserve"> </w:t>
      </w:r>
      <w:r>
        <w:rPr>
          <w:sz w:val="23"/>
        </w:rPr>
        <w:t>Insurance</w:t>
      </w:r>
      <w:r>
        <w:rPr>
          <w:spacing w:val="-2"/>
          <w:sz w:val="23"/>
        </w:rPr>
        <w:t xml:space="preserve"> </w:t>
      </w:r>
      <w:r>
        <w:rPr>
          <w:sz w:val="23"/>
        </w:rPr>
        <w:t>extra</w:t>
      </w:r>
      <w:r>
        <w:rPr>
          <w:spacing w:val="-3"/>
          <w:sz w:val="23"/>
        </w:rPr>
        <w:t xml:space="preserve"> </w:t>
      </w:r>
      <w:r>
        <w:rPr>
          <w:sz w:val="23"/>
        </w:rPr>
        <w:t>at</w:t>
      </w:r>
      <w:r>
        <w:rPr>
          <w:spacing w:val="-3"/>
          <w:sz w:val="23"/>
        </w:rPr>
        <w:t xml:space="preserve"> </w:t>
      </w:r>
      <w:r>
        <w:rPr>
          <w:sz w:val="23"/>
        </w:rPr>
        <w:t>actual</w:t>
      </w:r>
      <w:r>
        <w:rPr>
          <w:spacing w:val="-5"/>
          <w:sz w:val="23"/>
        </w:rPr>
        <w:t xml:space="preserve"> </w:t>
      </w:r>
      <w:r>
        <w:rPr>
          <w:sz w:val="23"/>
        </w:rPr>
        <w:t>or</w:t>
      </w:r>
      <w:r>
        <w:rPr>
          <w:spacing w:val="-1"/>
          <w:sz w:val="23"/>
        </w:rPr>
        <w:t xml:space="preserve"> </w:t>
      </w:r>
      <w:r>
        <w:rPr>
          <w:sz w:val="23"/>
        </w:rPr>
        <w:t>client's</w:t>
      </w:r>
      <w:r>
        <w:rPr>
          <w:spacing w:val="-2"/>
          <w:sz w:val="23"/>
        </w:rPr>
        <w:t xml:space="preserve"> scope.</w:t>
      </w:r>
    </w:p>
    <w:p w14:paraId="4CDDE556">
      <w:pPr>
        <w:pStyle w:val="10"/>
        <w:numPr>
          <w:ilvl w:val="0"/>
          <w:numId w:val="3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Freight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be </w:t>
      </w:r>
      <w:r>
        <w:rPr>
          <w:spacing w:val="-2"/>
          <w:sz w:val="23"/>
        </w:rPr>
        <w:t>excluding.</w:t>
      </w:r>
    </w:p>
    <w:p w14:paraId="402210EA">
      <w:pPr>
        <w:pStyle w:val="7"/>
      </w:pPr>
    </w:p>
    <w:p w14:paraId="74019CCD">
      <w:pPr>
        <w:pStyle w:val="4"/>
        <w:spacing w:before="1" w:line="305" w:lineRule="exact"/>
      </w:pPr>
      <w:r>
        <w:t>Erection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Commissioning</w:t>
      </w:r>
    </w:p>
    <w:p w14:paraId="3AEE733E">
      <w:pPr>
        <w:pStyle w:val="7"/>
        <w:spacing w:line="305" w:lineRule="exact"/>
        <w:ind w:left="1439"/>
      </w:pPr>
      <w:r>
        <w:t>Cost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 the</w:t>
      </w:r>
      <w:r>
        <w:rPr>
          <w:spacing w:val="-4"/>
        </w:rPr>
        <w:t xml:space="preserve"> </w:t>
      </w:r>
      <w:r>
        <w:t>prices</w:t>
      </w:r>
      <w:r>
        <w:rPr>
          <w:spacing w:val="-1"/>
        </w:rPr>
        <w:t xml:space="preserve"> </w:t>
      </w:r>
      <w:r>
        <w:rPr>
          <w:spacing w:val="-2"/>
        </w:rPr>
        <w:t>offered.</w:t>
      </w:r>
    </w:p>
    <w:p w14:paraId="0C937D22">
      <w:pPr>
        <w:pStyle w:val="7"/>
      </w:pPr>
    </w:p>
    <w:p w14:paraId="09A80F94">
      <w:pPr>
        <w:pStyle w:val="3"/>
        <w:rPr>
          <w:rFonts w:ascii="Times New Roman"/>
        </w:rPr>
      </w:pPr>
      <w:r>
        <w:rPr>
          <w:rFonts w:ascii="Times New Roman"/>
          <w:spacing w:val="-2"/>
        </w:rPr>
        <w:t>Guarantee</w:t>
      </w:r>
    </w:p>
    <w:p w14:paraId="40341119">
      <w:pPr>
        <w:pStyle w:val="7"/>
        <w:ind w:left="1439"/>
      </w:pPr>
      <w:r>
        <w:t>We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extend</w:t>
      </w:r>
      <w:r>
        <w:rPr>
          <w:spacing w:val="-5"/>
        </w:rPr>
        <w:t xml:space="preserve"> </w:t>
      </w:r>
      <w:r>
        <w:t xml:space="preserve">following </w:t>
      </w:r>
      <w:r>
        <w:rPr>
          <w:spacing w:val="-2"/>
        </w:rPr>
        <w:t>guarantees</w:t>
      </w:r>
    </w:p>
    <w:p w14:paraId="647FE940">
      <w:pPr>
        <w:pStyle w:val="10"/>
        <w:numPr>
          <w:ilvl w:val="1"/>
          <w:numId w:val="3"/>
        </w:numPr>
        <w:tabs>
          <w:tab w:val="left" w:pos="2159"/>
          <w:tab w:val="left" w:pos="2160"/>
        </w:tabs>
        <w:spacing w:before="1" w:after="0" w:line="240" w:lineRule="auto"/>
        <w:ind w:left="2196" w:right="1622" w:hanging="396"/>
        <w:jc w:val="left"/>
        <w:rPr>
          <w:sz w:val="23"/>
        </w:rPr>
      </w:pPr>
      <w:r>
        <w:rPr>
          <w:sz w:val="23"/>
        </w:rPr>
        <w:t>Equipment</w:t>
      </w:r>
      <w:r>
        <w:rPr>
          <w:spacing w:val="-4"/>
          <w:sz w:val="23"/>
        </w:rPr>
        <w:t xml:space="preserve"> </w:t>
      </w:r>
      <w:r>
        <w:rPr>
          <w:sz w:val="23"/>
        </w:rPr>
        <w:t>against</w:t>
      </w:r>
      <w:r>
        <w:rPr>
          <w:spacing w:val="-4"/>
          <w:sz w:val="23"/>
        </w:rPr>
        <w:t xml:space="preserve"> </w:t>
      </w:r>
      <w:r>
        <w:rPr>
          <w:sz w:val="23"/>
        </w:rPr>
        <w:t>poor</w:t>
      </w:r>
      <w:r>
        <w:rPr>
          <w:spacing w:val="-4"/>
          <w:sz w:val="23"/>
        </w:rPr>
        <w:t xml:space="preserve"> </w:t>
      </w:r>
      <w:r>
        <w:rPr>
          <w:sz w:val="23"/>
        </w:rPr>
        <w:t>workmanship</w:t>
      </w:r>
      <w:r>
        <w:rPr>
          <w:spacing w:val="-4"/>
          <w:sz w:val="23"/>
        </w:rPr>
        <w:t xml:space="preserve"> </w:t>
      </w:r>
      <w:r>
        <w:rPr>
          <w:sz w:val="23"/>
        </w:rPr>
        <w:t>/</w:t>
      </w:r>
      <w:r>
        <w:rPr>
          <w:spacing w:val="-4"/>
          <w:sz w:val="23"/>
        </w:rPr>
        <w:t xml:space="preserve"> </w:t>
      </w:r>
      <w:r>
        <w:rPr>
          <w:sz w:val="23"/>
        </w:rPr>
        <w:t>faulty</w:t>
      </w:r>
      <w:r>
        <w:rPr>
          <w:spacing w:val="-5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3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period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1</w:t>
      </w:r>
      <w:r>
        <w:rPr>
          <w:rFonts w:hint="default"/>
          <w:sz w:val="23"/>
          <w:lang w:val="en-US"/>
        </w:rPr>
        <w:t>2</w:t>
      </w:r>
      <w:r>
        <w:rPr>
          <w:sz w:val="23"/>
        </w:rPr>
        <w:t xml:space="preserve"> Months from the date of commissioning.</w:t>
      </w:r>
    </w:p>
    <w:p w14:paraId="4BBAD45F">
      <w:pPr>
        <w:pStyle w:val="10"/>
        <w:numPr>
          <w:ilvl w:val="1"/>
          <w:numId w:val="3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sz w:val="23"/>
        </w:rPr>
      </w:pPr>
      <w:r>
        <w:rPr>
          <w:sz w:val="23"/>
        </w:rPr>
        <w:t>CMS</w:t>
      </w:r>
      <w:r>
        <w:rPr>
          <w:spacing w:val="-2"/>
          <w:sz w:val="23"/>
        </w:rPr>
        <w:t xml:space="preserve"> </w:t>
      </w:r>
      <w:r>
        <w:rPr>
          <w:spacing w:val="-2"/>
          <w:sz w:val="23"/>
          <w:lang w:val="en-US"/>
        </w:rPr>
        <w:t>topping</w:t>
      </w:r>
      <w:r>
        <w:rPr>
          <w:spacing w:val="-2"/>
          <w:sz w:val="23"/>
        </w:rPr>
        <w:t xml:space="preserve"> </w:t>
      </w:r>
      <w:r>
        <w:rPr>
          <w:sz w:val="23"/>
        </w:rPr>
        <w:t>requirement</w:t>
      </w:r>
      <w:r>
        <w:rPr>
          <w:spacing w:val="1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period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2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years.</w:t>
      </w:r>
    </w:p>
    <w:p w14:paraId="71F39093">
      <w:pPr>
        <w:pStyle w:val="10"/>
        <w:numPr>
          <w:ilvl w:val="1"/>
          <w:numId w:val="3"/>
        </w:numPr>
        <w:tabs>
          <w:tab w:val="left" w:pos="2159"/>
          <w:tab w:val="left" w:pos="2160"/>
        </w:tabs>
        <w:spacing w:before="0" w:after="0" w:line="240" w:lineRule="auto"/>
        <w:ind w:left="2196" w:right="1487" w:hanging="396"/>
        <w:jc w:val="left"/>
        <w:rPr>
          <w:sz w:val="23"/>
        </w:rPr>
      </w:pPr>
      <w:r>
        <w:rPr>
          <w:sz w:val="23"/>
        </w:rPr>
        <w:t>CMS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3"/>
          <w:sz w:val="23"/>
        </w:rPr>
        <w:t xml:space="preserve"> </w:t>
      </w:r>
      <w:r>
        <w:rPr>
          <w:sz w:val="23"/>
        </w:rPr>
        <w:t>be guaranteed</w:t>
      </w:r>
      <w:r>
        <w:rPr>
          <w:spacing w:val="-6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period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rFonts w:hint="default"/>
          <w:spacing w:val="-5"/>
          <w:sz w:val="23"/>
          <w:lang w:val="en-US"/>
        </w:rPr>
        <w:t>2</w:t>
      </w:r>
      <w:bookmarkStart w:id="0" w:name="_GoBack"/>
      <w:bookmarkEnd w:id="0"/>
      <w:r>
        <w:rPr>
          <w:spacing w:val="-2"/>
          <w:sz w:val="23"/>
        </w:rPr>
        <w:t xml:space="preserve"> </w:t>
      </w:r>
      <w:r>
        <w:rPr>
          <w:sz w:val="23"/>
        </w:rPr>
        <w:t>years</w:t>
      </w:r>
      <w:r>
        <w:rPr>
          <w:spacing w:val="-1"/>
          <w:sz w:val="23"/>
        </w:rPr>
        <w:t xml:space="preserve"> </w:t>
      </w:r>
      <w:r>
        <w:rPr>
          <w:sz w:val="23"/>
        </w:rPr>
        <w:t>though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expected</w:t>
      </w:r>
      <w:r>
        <w:rPr>
          <w:spacing w:val="-2"/>
          <w:sz w:val="23"/>
        </w:rPr>
        <w:t xml:space="preserve"> </w:t>
      </w:r>
      <w:r>
        <w:rPr>
          <w:sz w:val="23"/>
        </w:rPr>
        <w:t>life will</w:t>
      </w:r>
      <w:r>
        <w:rPr>
          <w:spacing w:val="-3"/>
          <w:sz w:val="23"/>
        </w:rPr>
        <w:t xml:space="preserve"> </w:t>
      </w:r>
      <w:r>
        <w:rPr>
          <w:sz w:val="23"/>
        </w:rPr>
        <w:t>be Many more years.</w:t>
      </w:r>
    </w:p>
    <w:p w14:paraId="501A2F57">
      <w:pPr>
        <w:pStyle w:val="10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sz w:val="23"/>
        </w:rPr>
      </w:pPr>
    </w:p>
    <w:p w14:paraId="3BEBF08E">
      <w:pPr>
        <w:pStyle w:val="10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sz w:val="23"/>
        </w:rPr>
      </w:pPr>
    </w:p>
    <w:p w14:paraId="6EE9C094">
      <w:pPr>
        <w:pStyle w:val="10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695950" cy="2609850"/>
            <wp:effectExtent l="0" t="0" r="0" b="0"/>
            <wp:docPr id="10" name="Picture 10" descr="n2 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n2 layou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360" w:right="62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adugi">
    <w:panose1 w:val="020B0502040204020203"/>
    <w:charset w:val="00"/>
    <w:family w:val="swiss"/>
    <w:pitch w:val="default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"/>
      <w:lvlJc w:val="left"/>
      <w:pPr>
        <w:ind w:left="1859" w:hanging="420"/>
        <w:jc w:val="left"/>
      </w:pPr>
      <w:rPr>
        <w:rFonts w:hint="default"/>
        <w:lang w:val="en-US" w:eastAsia="en-US" w:bidi="ar-SA"/>
      </w:rPr>
    </w:lvl>
    <w:lvl w:ilvl="1" w:tentative="0">
      <w:start w:val="0"/>
      <w:numFmt w:val="decimal"/>
      <w:lvlText w:val="%1.%2"/>
      <w:lvlJc w:val="left"/>
      <w:pPr>
        <w:ind w:left="1961" w:hanging="420"/>
        <w:jc w:val="left"/>
      </w:pPr>
      <w:rPr>
        <w:rFonts w:hint="default" w:ascii="Gadugi" w:hAnsi="Gadugi" w:eastAsia="Gadugi" w:cs="Gadugi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2121" w:hanging="360"/>
      </w:pPr>
      <w:rPr>
        <w:rFonts w:hint="default" w:ascii="Symbol" w:hAnsi="Symbol" w:eastAsia="Symbol" w:cs="Symbol"/>
        <w:w w:val="10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17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*"/>
      <w:lvlJc w:val="left"/>
      <w:pPr>
        <w:ind w:left="1598" w:hanging="159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-16352139" w:hanging="360"/>
      </w:pPr>
      <w:rPr>
        <w:rFonts w:hint="default" w:ascii="Symbol" w:hAnsi="Symbol" w:eastAsia="Symbol" w:cs="Symbol"/>
        <w:w w:val="100"/>
        <w:lang w:val="en-US" w:eastAsia="en-US" w:bidi="ar-SA"/>
      </w:rPr>
    </w:lvl>
    <w:lvl w:ilvl="2" w:tentative="0">
      <w:start w:val="1"/>
      <w:numFmt w:val="decimal"/>
      <w:lvlText w:val="%3."/>
      <w:lvlJc w:val="left"/>
      <w:pPr>
        <w:ind w:left="1997" w:hanging="236"/>
        <w:jc w:val="left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2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5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57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10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62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15" w:hanging="236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1594" w:hanging="155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2196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8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2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2DA23DE"/>
    <w:rsid w:val="049A7E75"/>
    <w:rsid w:val="0B196545"/>
    <w:rsid w:val="181A6C48"/>
    <w:rsid w:val="1EF109F9"/>
    <w:rsid w:val="29CA5D47"/>
    <w:rsid w:val="2AD92626"/>
    <w:rsid w:val="2FE1683F"/>
    <w:rsid w:val="3C6325FE"/>
    <w:rsid w:val="40793164"/>
    <w:rsid w:val="416529A9"/>
    <w:rsid w:val="48E87BDD"/>
    <w:rsid w:val="54E10A24"/>
    <w:rsid w:val="5CB718EA"/>
    <w:rsid w:val="62493D75"/>
    <w:rsid w:val="661668BD"/>
    <w:rsid w:val="669A5B00"/>
    <w:rsid w:val="67EA4176"/>
    <w:rsid w:val="758167F2"/>
    <w:rsid w:val="781F18E5"/>
    <w:rsid w:val="7FD942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Gadugi" w:hAnsi="Gadugi" w:eastAsia="Gadugi" w:cs="Gadugi"/>
      <w:sz w:val="22"/>
      <w:szCs w:val="22"/>
      <w:lang w:val="en-US" w:eastAsia="en-US" w:bidi="ar-SA"/>
    </w:rPr>
  </w:style>
  <w:style w:type="paragraph" w:styleId="2">
    <w:name w:val="heading 1"/>
    <w:basedOn w:val="1"/>
    <w:autoRedefine/>
    <w:qFormat/>
    <w:uiPriority w:val="1"/>
    <w:pPr>
      <w:spacing w:line="344" w:lineRule="exact"/>
      <w:ind w:left="1440"/>
      <w:outlineLvl w:val="1"/>
    </w:pPr>
    <w:rPr>
      <w:rFonts w:ascii="Gadugi" w:hAnsi="Gadugi" w:eastAsia="Gadugi" w:cs="Gadugi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autoRedefine/>
    <w:qFormat/>
    <w:uiPriority w:val="1"/>
    <w:pPr>
      <w:ind w:left="1439"/>
      <w:outlineLvl w:val="2"/>
    </w:pPr>
    <w:rPr>
      <w:rFonts w:ascii="Gadugi" w:hAnsi="Gadugi" w:eastAsia="Gadugi" w:cs="Gadugi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autoRedefine/>
    <w:qFormat/>
    <w:uiPriority w:val="1"/>
    <w:pPr>
      <w:ind w:left="1439"/>
      <w:outlineLvl w:val="3"/>
    </w:pPr>
    <w:rPr>
      <w:rFonts w:ascii="Gadugi" w:hAnsi="Gadugi" w:eastAsia="Gadugi" w:cs="Gadugi"/>
      <w:b/>
      <w:bCs/>
      <w:sz w:val="23"/>
      <w:szCs w:val="23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autoRedefine/>
    <w:qFormat/>
    <w:uiPriority w:val="1"/>
    <w:rPr>
      <w:rFonts w:ascii="Gadugi" w:hAnsi="Gadugi" w:eastAsia="Gadugi" w:cs="Gadugi"/>
      <w:sz w:val="23"/>
      <w:szCs w:val="23"/>
      <w:lang w:val="en-US" w:eastAsia="en-US" w:bidi="ar-SA"/>
    </w:rPr>
  </w:style>
  <w:style w:type="paragraph" w:styleId="8">
    <w:name w:val="Title"/>
    <w:basedOn w:val="1"/>
    <w:autoRedefine/>
    <w:qFormat/>
    <w:uiPriority w:val="1"/>
    <w:pPr>
      <w:spacing w:before="246"/>
      <w:ind w:left="4427"/>
    </w:pPr>
    <w:rPr>
      <w:rFonts w:ascii="Cambria" w:hAnsi="Cambria" w:eastAsia="Cambria" w:cs="Cambria"/>
      <w:sz w:val="40"/>
      <w:szCs w:val="40"/>
      <w:lang w:val="en-US" w:eastAsia="en-US" w:bidi="ar-SA"/>
    </w:rPr>
  </w:style>
  <w:style w:type="table" w:customStyle="1" w:styleId="9">
    <w:name w:val="Table Normal1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autoRedefine/>
    <w:qFormat/>
    <w:uiPriority w:val="1"/>
    <w:pPr>
      <w:ind w:left="2159" w:hanging="360"/>
    </w:pPr>
    <w:rPr>
      <w:rFonts w:ascii="Gadugi" w:hAnsi="Gadugi" w:eastAsia="Gadugi" w:cs="Gadugi"/>
      <w:lang w:val="en-US" w:eastAsia="en-US" w:bidi="ar-SA"/>
    </w:rPr>
  </w:style>
  <w:style w:type="paragraph" w:customStyle="1" w:styleId="11">
    <w:name w:val="Table Paragraph"/>
    <w:basedOn w:val="1"/>
    <w:autoRedefine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7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2022-06-14T10:38:00Z</dcterms:created>
  <dc:creator>pc</dc:creator>
  <cp:lastModifiedBy>Jay Kishore</cp:lastModifiedBy>
  <cp:lastPrinted>2025-12-23T14:59:00Z</cp:lastPrinted>
  <dcterms:modified xsi:type="dcterms:W3CDTF">2026-02-20T10:33:47Z</dcterms:modified>
  <dc:title>Revised Offer for N2 Plant 30Nm3hr Sadhu.doc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2022-06-10T00:00:00Z</vt:filetime>
  </property>
  <property fmtid="{D5CDD505-2E9C-101B-9397-08002B2CF9AE}" pid="3" name="LastSaved">
    <vt:filetime>2022-06-14T00:00:00Z</vt:filetime>
  </property>
  <property fmtid="{D5CDD505-2E9C-101B-9397-08002B2CF9AE}" pid="4" name="KSOProductBuildVer">
    <vt:lpwstr>1033-12.2.0.23196</vt:lpwstr>
  </property>
  <property fmtid="{D5CDD505-2E9C-101B-9397-08002B2CF9AE}" pid="5" name="ICV">
    <vt:lpwstr>E901ED3165044ECBAFCDAACFA4AABD24_12</vt:lpwstr>
  </property>
</Properties>
</file>