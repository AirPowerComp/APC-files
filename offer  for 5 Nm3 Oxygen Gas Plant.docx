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E7DC4">
      <w:pPr>
        <w:pStyle w:val="5"/>
        <w:ind w:left="1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9125" cy="51181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95" cy="5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7DE7">
      <w:pPr>
        <w:pStyle w:val="7"/>
        <w:rPr>
          <w:sz w:val="32"/>
          <w:szCs w:val="32"/>
          <w:u w:val="none"/>
        </w:rPr>
      </w:pPr>
      <w:r>
        <w:rPr>
          <w:sz w:val="32"/>
          <w:szCs w:val="32"/>
        </w:rPr>
        <w:pict>
          <v:line id="_x0000_s1026" o:spid="_x0000_s1026" o:spt="20" style="position:absolute;left:0pt;margin-left:312pt;margin-top:13.4pt;height:0pt;width:18.45pt;mso-position-horizontal-relative:page;z-index:-251653120;mso-width-relative:page;mso-height-relative:page;" stroked="t" coordsize="21600,21600">
            <v:path arrowok="t"/>
            <v:fill focussize="0,0"/>
            <v:stroke weight="0.72pt" color="#FB0303"/>
            <v:imagedata o:title=""/>
            <o:lock v:ext="edit"/>
          </v:line>
        </w:pict>
      </w:r>
      <w:r>
        <w:rPr>
          <w:color w:val="FF0000"/>
          <w:sz w:val="32"/>
          <w:szCs w:val="32"/>
          <w:u w:val="thick" w:color="FF0000"/>
        </w:rPr>
        <w:t>AIR</w:t>
      </w:r>
      <w:r>
        <w:rPr>
          <w:color w:val="FF0000"/>
          <w:spacing w:val="-5"/>
          <w:sz w:val="32"/>
          <w:szCs w:val="32"/>
          <w:u w:val="thick" w:color="FF0000"/>
        </w:rPr>
        <w:t xml:space="preserve"> </w:t>
      </w:r>
      <w:r>
        <w:rPr>
          <w:color w:val="FF0000"/>
          <w:sz w:val="32"/>
          <w:szCs w:val="32"/>
          <w:u w:val="thick" w:color="FF0000"/>
        </w:rPr>
        <w:t>POWER COMPANY</w:t>
      </w:r>
    </w:p>
    <w:p w14:paraId="07DAFF3F">
      <w:pPr>
        <w:spacing w:before="2"/>
        <w:ind w:left="1568" w:right="283" w:firstLine="0"/>
        <w:jc w:val="center"/>
        <w:rPr>
          <w:sz w:val="20"/>
          <w:szCs w:val="20"/>
        </w:rPr>
      </w:pPr>
      <w:r>
        <w:rPr>
          <w:w w:val="95"/>
          <w:sz w:val="20"/>
          <w:szCs w:val="20"/>
        </w:rPr>
        <w:t>All</w:t>
      </w:r>
      <w:r>
        <w:rPr>
          <w:spacing w:val="1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Types</w:t>
      </w:r>
      <w:r>
        <w:rPr>
          <w:spacing w:val="7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of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Oxygen</w:t>
      </w:r>
      <w:r>
        <w:rPr>
          <w:spacing w:val="2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Gas</w:t>
      </w:r>
      <w:r>
        <w:rPr>
          <w:spacing w:val="6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Plant,</w:t>
      </w:r>
      <w:r>
        <w:rPr>
          <w:rFonts w:hint="default"/>
          <w:w w:val="95"/>
          <w:sz w:val="20"/>
          <w:szCs w:val="20"/>
          <w:lang w:val="en-US"/>
        </w:rPr>
        <w:t>Nitrogen Gas Plant</w:t>
      </w:r>
      <w:r>
        <w:rPr>
          <w:spacing w:val="3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Dryer,</w:t>
      </w:r>
      <w:r>
        <w:rPr>
          <w:spacing w:val="7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Ammonia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Cracker,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Air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Dryer,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Compressor</w:t>
      </w:r>
      <w:r>
        <w:rPr>
          <w:spacing w:val="7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&amp;</w:t>
      </w:r>
      <w:r>
        <w:rPr>
          <w:spacing w:val="6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Vacuum</w:t>
      </w:r>
      <w:r>
        <w:rPr>
          <w:spacing w:val="10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Pumps</w:t>
      </w:r>
      <w:r>
        <w:rPr>
          <w:spacing w:val="8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Electrical</w:t>
      </w:r>
      <w:r>
        <w:rPr>
          <w:spacing w:val="10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Panel,</w:t>
      </w:r>
      <w:r>
        <w:rPr>
          <w:spacing w:val="1"/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Capacitor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Panel, Fire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Control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Panel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Manufacturing,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AMC Contractor,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Seal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&amp;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Service,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Suppliers</w:t>
      </w:r>
    </w:p>
    <w:p w14:paraId="1D9297D8">
      <w:pPr>
        <w:spacing w:before="0" w:line="251" w:lineRule="exact"/>
        <w:ind w:left="489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GST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NO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:-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O9BAZPK5978D2ZT</w:t>
      </w:r>
    </w:p>
    <w:p w14:paraId="317C8299">
      <w:pPr>
        <w:spacing w:before="0" w:line="253" w:lineRule="exact"/>
        <w:ind w:left="3938" w:right="0" w:firstLine="0"/>
        <w:jc w:val="left"/>
        <w:rPr>
          <w:rFonts w:ascii="Arial"/>
          <w:b/>
          <w:sz w:val="22"/>
        </w:rPr>
      </w:pPr>
      <w:r>
        <w:rPr>
          <w:rFonts w:hint="default" w:ascii="Arial"/>
          <w:b/>
          <w:w w:val="85"/>
          <w:sz w:val="22"/>
          <w:lang w:val="en-US"/>
        </w:rPr>
        <w:t>Office-</w:t>
      </w:r>
      <w:r>
        <w:rPr>
          <w:rFonts w:ascii="Arial"/>
          <w:b/>
          <w:w w:val="85"/>
          <w:sz w:val="22"/>
        </w:rPr>
        <w:t>Plot</w:t>
      </w:r>
      <w:r>
        <w:rPr>
          <w:rFonts w:ascii="Arial"/>
          <w:b/>
          <w:spacing w:val="32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No-4,</w:t>
      </w:r>
      <w:r>
        <w:rPr>
          <w:rFonts w:ascii="Arial"/>
          <w:b/>
          <w:spacing w:val="35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Block-9,</w:t>
      </w:r>
      <w:r>
        <w:rPr>
          <w:rFonts w:ascii="Arial"/>
          <w:b/>
          <w:spacing w:val="37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Pocket-7,</w:t>
      </w:r>
      <w:r>
        <w:rPr>
          <w:rFonts w:ascii="Arial"/>
          <w:b/>
          <w:spacing w:val="38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Sector-82,</w:t>
      </w:r>
      <w:r>
        <w:rPr>
          <w:rFonts w:ascii="Arial"/>
          <w:b/>
          <w:spacing w:val="34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Noida,</w:t>
      </w:r>
      <w:r>
        <w:rPr>
          <w:rFonts w:ascii="Arial"/>
          <w:b/>
          <w:spacing w:val="34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201304.</w:t>
      </w:r>
    </w:p>
    <w:p w14:paraId="657991C4">
      <w:pPr>
        <w:tabs>
          <w:tab w:val="left" w:pos="7202"/>
        </w:tabs>
        <w:spacing w:before="2"/>
        <w:ind w:left="1442" w:right="567" w:hanging="1"/>
        <w:jc w:val="left"/>
        <w:rPr>
          <w:rFonts w:hint="default" w:ascii="Arial"/>
          <w:b/>
          <w:spacing w:val="-1"/>
          <w:w w:val="85"/>
          <w:sz w:val="22"/>
          <w:szCs w:val="22"/>
          <w:lang w:val="en-US"/>
        </w:rPr>
      </w:pPr>
      <w:r>
        <w:pict>
          <v:shape id="_x0000_s1027" o:spid="_x0000_s1027" style="position:absolute;left:0pt;margin-left:27.35pt;margin-top:7.4pt;height:547.6pt;width:525pt;mso-position-horizontal-relative:page;z-index:-251653120;mso-width-relative:page;mso-height-relative:page;" fillcolor="#BFBFBF" filled="t" stroked="f" coordorigin="547,148" coordsize="10500,10952" path="m1548,10447l1340,10356,1066,10235,1066,10495,936,10624,797,10356,1066,10495,1066,10235,761,10101,547,10315,893,11100,1085,10910,1020,10788,1183,10624,1229,10579,1351,10641,1414,10579,1548,10447xm1795,10200l1229,9633,1044,9818,1610,10384,1795,10200xm2522,9470l2319,9415,2266,9400,2242,9396,2225,9393,2203,9391,2184,9388,2143,9388,2114,9398,2095,9405,2074,9415,2090,9391,2107,9357,2112,9345,2117,9336,2119,9326,2124,9312,2129,9283,2129,9240,2122,9196,2117,9184,2110,9170,2105,9158,2095,9146,2088,9132,2076,9120,2066,9108,2038,9084,2023,9074,1994,9060,1978,9052,1963,9048,1930,9043,1915,9043,1915,9350,1915,9362,1913,9369,1913,9376,1908,9386,1903,9393,1901,9398,1886,9420,1874,9436,1865,9448,1858,9456,1778,9537,1663,9424,1747,9340,1762,9328,1783,9307,1795,9300,1805,9292,1817,9288,1824,9285,1834,9283,1850,9283,1872,9290,1886,9300,1898,9312,1901,9316,1906,9321,1910,9331,1913,9338,1913,9343,1915,9350,1915,9043,1898,9043,1882,9045,1853,9055,1836,9060,1822,9067,1807,9076,1790,9086,1774,9098,1757,9112,1718,9146,1675,9184,1366,9496,1932,10063,2117,9878,1886,9645,1901,9628,1915,9619,1922,9612,1930,9609,1937,9604,1944,9602,1954,9600,1968,9595,1975,9595,1982,9597,1992,9597,2014,9600,2038,9607,2314,9681,2399,9595,2456,9537,2522,9470xm3062,8373l3055,8337,3036,8289,3029,8277,3022,8268,3012,8256,3005,8246,2995,8234,2983,8224,2974,8212,2964,8203,2952,8196,2942,8188,2930,8179,2921,8174,2909,8167,2899,8162,2887,8157,2875,8155,2863,8150,2854,8148,2842,8148,2830,8145,2830,8462,2830,8479,2827,8491,2822,8500,2818,8512,2813,8522,2794,8546,2784,8560,2726,8618,2597,8491,2650,8438,2664,8426,2676,8414,2688,8407,2698,8400,2710,8392,2719,8390,2731,8388,2741,8385,2748,8385,2767,8390,2774,8392,2782,8397,2791,8402,2806,8412,2810,8419,2818,8428,2820,8436,2825,8443,2830,8462,2830,8145,2806,8145,2794,8148,2782,8148,2770,8150,2758,8155,2746,8157,2734,8162,2722,8169,2710,8174,2698,8181,2683,8191,2671,8198,2647,8217,2635,8229,2621,8239,2609,8253,2299,8563,2866,9129,3050,8944,2839,8731,2942,8630,2952,8618,2954,8616,2969,8601,2993,8572,3002,8558,3012,8546,3022,8532,3029,8517,3036,8505,3043,8491,3048,8479,3053,8464,3055,8450,3060,8438,3060,8426,3062,8412,3062,8385,3062,8373xm3931,7900l3929,7876,3924,7852,3919,7826,3905,7790,3900,7776,3895,7764,3874,7728,3864,7716,3857,7701,3838,7677,3826,7665,3816,7653,3804,7641,3792,7627,3775,7610,3756,7596,3739,7581,3722,7569,3703,7557,3701,7555,3701,7965,3701,7999,3696,8018,3691,8032,3689,8042,3684,8049,3679,8059,3670,8073,3662,8083,3658,8090,3636,8112,3626,8119,3619,8126,3612,8131,3605,8138,3595,8143,3588,8145,3578,8150,3571,8152,3562,8157,3554,8160,3545,8160,3528,8162,3492,8162,3473,8157,3463,8152,3454,8150,3434,8140,3425,8133,3415,8128,3406,8121,3396,8112,3384,8104,3365,8085,3353,8076,3343,8064,3324,8044,3314,8032,3300,8013,3295,8004,3288,7992,3274,7963,3269,7944,3266,7936,3266,7927,3264,7917,3266,7900,3269,7881,3271,7864,3274,7857,3278,7848,3281,7840,3286,7833,3290,7824,3300,7809,3343,7766,3350,7761,3360,7756,3374,7747,3384,7742,3391,7740,3401,7735,3434,7730,3454,7728,3461,7728,3509,7740,3516,7744,3535,7754,3545,7761,3554,7766,3564,7773,3574,7783,3583,7790,3595,7800,3605,7809,3614,7821,3636,7843,3655,7867,3670,7886,3674,7898,3682,7908,3691,7927,3701,7965,3701,7555,3686,7545,3667,7536,3650,7526,3612,7512,3574,7502,3535,7497,3478,7497,3458,7500,3439,7504,3418,7509,3398,7514,3360,7528,3341,7538,3322,7550,3302,7560,3283,7574,3264,7586,3245,7603,3226,7617,3206,7636,3187,7653,3154,7692,3137,7708,3122,7728,3086,7785,3067,7824,3046,7881,3043,7903,3038,7922,3036,7941,3036,8001,3041,8040,3050,8078,3065,8116,3074,8136,3084,8152,3096,8172,3108,8188,3122,8208,3137,8224,3151,8244,3180,8272,3194,8284,3206,8294,3218,8306,3230,8316,3245,8323,3257,8332,3271,8340,3295,8354,3310,8361,3322,8366,3336,8371,3348,8376,3362,8380,3377,8383,3430,8392,3480,8392,3506,8390,3533,8385,3557,8380,3605,8361,3631,8349,3655,8335,3679,8318,3706,8299,3730,8280,3756,8258,3806,8208,3816,8196,3828,8181,3843,8162,3847,8157,3857,8143,3864,8131,3874,8119,3881,8104,3895,8080,3900,8066,3910,8042,3914,8028,3922,8004,3931,7951,3931,7900xm4831,7164l4399,6463,4222,6638,4464,7017,4061,6799,3886,6974,4111,7387,3727,7135,3550,7312,4250,7744,4435,7560,4183,7096,4646,7346,4831,7164xm5534,6460l5402,6326,5074,6652,4961,6540,5256,6244,5143,6132,4848,6427,4759,6338,5076,6021,4958,5904,4457,6405,5023,6972,5534,6460xm6226,5769l6022,5714,5969,5700,5957,5695,5942,5692,5926,5690,5906,5688,5887,5688,5870,5685,5856,5685,5846,5688,5832,5690,5815,5695,5798,5704,5777,5714,5794,5688,5806,5666,5810,5654,5820,5635,5822,5623,5825,5608,5830,5594,5830,5580,5832,5565,5832,5536,5827,5508,5822,5496,5820,5481,5813,5467,5798,5443,5779,5419,5767,5407,5755,5392,5741,5383,5726,5371,5698,5356,5681,5349,5664,5347,5650,5342,5633,5342,5616,5340,5616,5642,5616,5666,5614,5673,5611,5678,5609,5685,5606,5690,5604,5697,5590,5716,5578,5733,5568,5745,5561,5755,5479,5834,5366,5721,5462,5625,5498,5596,5527,5582,5537,5582,5544,5580,5551,5580,5561,5582,5575,5587,5590,5596,5602,5608,5604,5613,5609,5618,5611,5623,5614,5630,5614,5635,5616,5642,5616,5340,5602,5342,5585,5344,5570,5347,5554,5352,5539,5356,5525,5366,5508,5373,5494,5385,5477,5397,5458,5409,5419,5443,5069,5793,5635,6360,5820,6175,5587,5942,5604,5928,5611,5920,5640,5901,5654,5896,5664,5894,5695,5894,5717,5899,5741,5904,6014,5978,6099,5894,6160,5834,6226,5769xm7006,4855l7001,4816,6996,4795,6986,4756,6977,4735,6970,4716,6958,4696,6948,4675,6737,4792,6756,4826,6763,4840,6768,4857,6773,4872,6778,4900,6778,4927,6775,4941,6770,4956,6766,4968,6758,4982,6749,4996,6737,5008,6725,5023,6718,5030,6710,5035,6703,5042,6682,5056,6667,5064,6653,5068,6636,5073,6598,5073,6578,5068,6571,5066,6562,5064,6542,5054,6533,5047,6523,5042,6514,5035,6502,5025,6492,5018,6446,4977,6398,4922,6370,4872,6365,4855,6362,4840,6360,4831,6360,4802,6362,4792,6362,4783,6367,4764,6372,4754,6374,4744,6379,4737,6386,4728,6391,4720,6398,4711,6406,4704,6413,4694,6420,4689,6427,4682,6434,4677,6442,4670,6451,4665,6458,4663,6466,4658,6475,4656,6482,4651,6492,4648,6499,4648,6509,4646,6545,4646,6554,4648,6583,4658,6600,4665,6730,4468,6713,4461,6698,4454,6655,4440,6638,4435,6581,4425,6540,4425,6526,4428,6511,4428,6499,4430,6485,4435,6470,4437,6458,4442,6444,4447,6430,4454,6415,4459,6403,4468,6389,4476,6331,4514,6319,4526,6305,4538,6259,4584,6211,4639,6187,4677,6175,4694,6156,4732,6142,4771,6132,4809,6127,4848,6127,4905,6130,4924,6134,4944,6137,4963,6144,4980,6158,5018,6168,5037,6178,5054,6190,5073,6202,5090,6216,5109,6230,5126,6245,5145,6264,5162,6290,5188,6302,5198,6317,5210,6329,5220,6358,5239,6370,5246,6384,5256,6398,5260,6410,5268,6425,5275,6439,5280,6454,5282,6468,5287,6480,5289,6509,5294,6535,5299,6588,5299,6612,5296,6636,5292,6660,5284,6672,5282,6684,5277,6706,5268,6727,5256,6775,5227,6797,5208,6821,5188,6871,5143,6890,5124,6907,5104,6924,5083,6938,5064,6962,5025,6972,5006,6982,4989,6989,4970,6998,4932,7006,4874,7006,4855xm7678,4183l7675,4156,7673,4132,7670,4106,7663,4082,7661,4070,7656,4056,7651,4044,7644,4032,7639,4020,7625,3996,7619,3984,7618,3981,7610,3969,7572,3921,7560,3907,7519,3866,7502,3852,7483,3837,7466,3823,7450,3811,7445,3808,7445,4212,7445,4255,7442,4264,7442,4272,7440,4281,7435,4288,7433,4298,7423,4312,7418,4322,7409,4336,7402,4346,7373,4375,7363,4382,7342,4396,7332,4401,7325,4406,7315,4408,7308,4411,7298,4413,7291,4416,7272,4418,7246,4418,7236,4416,7229,4416,7219,4411,7210,4408,7200,4404,7190,4401,7181,4394,7169,4389,7130,4360,7118,4351,7109,4341,7097,4332,7087,4320,7078,4310,7068,4298,7061,4288,7051,4279,7046,4269,7039,4257,7032,4248,7022,4228,7020,4219,7015,4209,7010,4190,7010,4154,7013,4137,7018,4120,7020,4113,7022,4104,7027,4096,7030,4087,7039,4072,7046,4065,7051,4058,7066,4044,7073,4034,7080,4029,7087,4022,7097,4017,7104,4010,7111,4005,7121,4000,7128,3998,7138,3993,7145,3991,7162,3986,7181,3984,7207,3984,7214,3986,7224,3986,7234,3988,7243,3993,7253,3996,7291,4015,7320,4036,7370,4087,7390,4111,7399,4120,7406,4132,7414,4142,7421,4154,7435,4183,7438,4192,7442,4202,7445,4212,7445,3808,7430,3801,7414,3792,7394,3782,7356,3768,7339,3763,7320,3758,7262,3751,7241,3751,7202,3756,7183,3760,7164,3763,7145,3770,7123,3777,7104,3784,7066,3804,7027,3828,6989,3856,6970,3873,6898,3945,6854,4003,6830,4041,6811,4080,6797,4118,6782,4176,6780,4197,6780,4257,6782,4276,6787,4296,6790,4315,6797,4334,6802,4353,6811,4370,6818,4389,6830,4408,6840,4425,6852,4444,6866,4464,6881,4480,6898,4497,6914,4516,6926,4528,6938,4538,6950,4550,6962,4560,6977,4569,7001,4588,7015,4596,7027,4603,7042,4610,7054,4617,7068,4622,7080,4627,7094,4632,7106,4636,7121,4639,7174,4648,7226,4648,7250,4646,7277,4641,7301,4634,7327,4627,7351,4617,7375,4605,7399,4591,7426,4574,7450,4555,7476,4536,7500,4512,7526,4488,7538,4476,7550,4461,7562,4449,7582,4425,7586,4418,7591,4411,7610,4387,7618,4372,7639,4336,7644,4322,7651,4310,7656,4296,7658,4284,7666,4257,7670,4233,7675,4207,7678,4183xm8599,3396l8033,2829,7788,3074,8038,3513,7598,3264,7351,3508,7918,4075,8071,3924,7642,3492,8189,3804,8328,3667,8016,3117,8446,3549,8599,3396xm8918,2546l8916,2532,8916,2520,8906,2472,8897,2448,8875,2412,8868,2402,8858,2390,8849,2380,8839,2368,8827,2359,8818,2349,8808,2342,8796,2332,8786,2325,8774,2318,8765,2313,8741,2304,8731,2299,8695,2292,8683,2292,8683,2606,8683,2625,8681,2635,8678,2647,8674,2656,8659,2680,8650,2692,8638,2704,8626,2719,8580,2764,8453,2637,8506,2584,8518,2570,8542,2551,8554,2544,8563,2539,8575,2534,8585,2532,8604,2532,8614,2534,8621,2534,8630,2539,8638,2541,8652,2551,8666,2565,8676,2580,8681,2599,8683,2606,8683,2292,8647,2292,8611,2299,8575,2313,8539,2335,8527,2344,8513,2354,8489,2373,8155,2707,8719,3273,8904,3088,8693,2877,8806,2764,8810,2760,8822,2745,8834,2733,8846,2719,8866,2690,8875,2678,8890,2649,8897,2637,8902,2623,8906,2611,8911,2596,8914,2584,8916,2570,8916,2558,8918,2546xm9929,2066l9721,1975,9446,1854,9446,2114,9317,2244,9178,1975,9446,2114,9446,1854,9142,1720,8928,1934,9274,2719,9466,2529,9401,2407,9564,2244,9610,2198,9732,2260,9795,2198,9929,2066xm10560,1432l9994,866,9821,1041,10135,1356,9593,1269,9420,1442,9986,2008,10159,1833,9847,1521,10387,1608,10560,1432xm11047,948l10810,710,10711,148,10510,350,10577,660,10265,595,10058,804,10625,895,10862,1132,11047,948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rPr>
          <w:rFonts w:ascii="Arial"/>
          <w:b/>
          <w:w w:val="75"/>
          <w:sz w:val="22"/>
        </w:rPr>
        <w:t>Call</w:t>
      </w:r>
      <w:r>
        <w:rPr>
          <w:rFonts w:ascii="Arial"/>
          <w:b/>
          <w:spacing w:val="34"/>
          <w:w w:val="75"/>
          <w:sz w:val="22"/>
        </w:rPr>
        <w:t xml:space="preserve"> </w:t>
      </w:r>
      <w:r>
        <w:rPr>
          <w:rFonts w:ascii="Arial"/>
          <w:b/>
          <w:w w:val="75"/>
          <w:sz w:val="22"/>
        </w:rPr>
        <w:t>at:</w:t>
      </w:r>
      <w:r>
        <w:rPr>
          <w:rFonts w:ascii="Arial"/>
          <w:b/>
          <w:spacing w:val="38"/>
          <w:w w:val="75"/>
          <w:sz w:val="22"/>
        </w:rPr>
        <w:t xml:space="preserve"> </w:t>
      </w:r>
      <w:r>
        <w:rPr>
          <w:rFonts w:hint="default" w:ascii="Arial"/>
          <w:b/>
          <w:spacing w:val="38"/>
          <w:w w:val="75"/>
          <w:sz w:val="22"/>
          <w:lang w:val="en-US"/>
        </w:rPr>
        <w:t>M-</w:t>
      </w:r>
      <w:r>
        <w:rPr>
          <w:rFonts w:ascii="Arial"/>
          <w:b/>
          <w:w w:val="75"/>
          <w:sz w:val="22"/>
        </w:rPr>
        <w:t>09810241427</w:t>
      </w:r>
      <w:r>
        <w:rPr>
          <w:rFonts w:ascii="Arial"/>
          <w:b/>
          <w:spacing w:val="94"/>
          <w:sz w:val="22"/>
        </w:rPr>
        <w:t xml:space="preserve"> </w:t>
      </w:r>
      <w:r>
        <w:rPr>
          <w:rFonts w:ascii="Arial"/>
          <w:b/>
          <w:w w:val="75"/>
          <w:sz w:val="22"/>
        </w:rPr>
        <w:t>Office:</w:t>
      </w:r>
      <w:r>
        <w:rPr>
          <w:rFonts w:ascii="Arial"/>
          <w:b/>
          <w:spacing w:val="36"/>
          <w:w w:val="75"/>
          <w:sz w:val="22"/>
        </w:rPr>
        <w:t xml:space="preserve"> </w:t>
      </w:r>
      <w:r>
        <w:rPr>
          <w:rFonts w:ascii="Arial"/>
          <w:b/>
          <w:w w:val="75"/>
          <w:sz w:val="22"/>
        </w:rPr>
        <w:t>+91</w:t>
      </w:r>
      <w:r>
        <w:rPr>
          <w:rFonts w:ascii="Arial"/>
          <w:b/>
          <w:spacing w:val="33"/>
          <w:w w:val="75"/>
          <w:sz w:val="22"/>
        </w:rPr>
        <w:t xml:space="preserve"> </w:t>
      </w:r>
      <w:r>
        <w:rPr>
          <w:rFonts w:ascii="Arial"/>
          <w:b/>
          <w:w w:val="75"/>
          <w:sz w:val="22"/>
        </w:rPr>
        <w:t>9953252100</w:t>
      </w:r>
      <w:r>
        <w:rPr>
          <w:rFonts w:hint="default" w:ascii="Arial"/>
          <w:b/>
          <w:w w:val="75"/>
          <w:sz w:val="22"/>
          <w:lang w:val="en-US"/>
        </w:rPr>
        <w:t xml:space="preserve">                                   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"mailto:airpowercompanynoida15@gmaiI.com" \h </w:instrText>
      </w:r>
      <w:r>
        <w:rPr>
          <w:sz w:val="22"/>
          <w:szCs w:val="22"/>
        </w:rPr>
        <w:fldChar w:fldCharType="separate"/>
      </w:r>
      <w:r>
        <w:rPr>
          <w:rFonts w:ascii="Arial"/>
          <w:b/>
          <w:spacing w:val="-1"/>
          <w:w w:val="85"/>
          <w:sz w:val="22"/>
          <w:szCs w:val="22"/>
        </w:rPr>
        <w:t>Email:</w:t>
      </w:r>
      <w:r>
        <w:rPr>
          <w:rFonts w:hint="default" w:ascii="Arial"/>
          <w:b/>
          <w:spacing w:val="-1"/>
          <w:w w:val="85"/>
          <w:sz w:val="22"/>
          <w:szCs w:val="22"/>
          <w:lang w:val="en-US"/>
        </w:rPr>
        <w:t xml:space="preserve"> </w:t>
      </w:r>
    </w:p>
    <w:p w14:paraId="3E98BF96">
      <w:pPr>
        <w:tabs>
          <w:tab w:val="left" w:pos="7202"/>
        </w:tabs>
        <w:spacing w:before="2"/>
        <w:ind w:left="1442" w:right="567" w:hanging="1"/>
        <w:jc w:val="left"/>
        <w:rPr>
          <w:rFonts w:hint="default" w:ascii="Arial"/>
          <w:b/>
          <w:sz w:val="22"/>
          <w:szCs w:val="22"/>
          <w:lang w:val="en-US"/>
        </w:rPr>
      </w:pPr>
      <w:r>
        <w:rPr>
          <w:rFonts w:hint="default" w:ascii="Arial"/>
          <w:b/>
          <w:spacing w:val="-1"/>
          <w:w w:val="85"/>
          <w:sz w:val="22"/>
          <w:szCs w:val="22"/>
          <w:lang w:val="en-US"/>
        </w:rPr>
        <w:tab/>
      </w:r>
      <w:r>
        <w:rPr>
          <w:rStyle w:val="6"/>
          <w:sz w:val="22"/>
          <w:szCs w:val="22"/>
        </w:rPr>
        <w:t>airpowercompanynoida15@gmaiI.com</w:t>
      </w:r>
      <w:r>
        <w:rPr>
          <w:rFonts w:ascii="Arial"/>
          <w:b/>
          <w:spacing w:val="-1"/>
          <w:w w:val="85"/>
          <w:sz w:val="22"/>
          <w:szCs w:val="22"/>
        </w:rPr>
        <w:fldChar w:fldCharType="end"/>
      </w:r>
      <w:r>
        <w:rPr>
          <w:rFonts w:hint="default" w:ascii="Arial"/>
          <w:b/>
          <w:spacing w:val="-1"/>
          <w:w w:val="85"/>
          <w:sz w:val="22"/>
          <w:szCs w:val="22"/>
          <w:lang w:val="en-US"/>
        </w:rPr>
        <w:t xml:space="preserve">, </w:t>
      </w:r>
      <w:r>
        <w:rPr>
          <w:rFonts w:hint="default" w:ascii="Arial"/>
          <w:b/>
          <w:spacing w:val="-49"/>
          <w:w w:val="85"/>
          <w:sz w:val="22"/>
          <w:szCs w:val="22"/>
          <w:lang w:val="en-US"/>
        </w:rPr>
        <w:t xml:space="preserve">           </w:t>
      </w:r>
      <w:r>
        <w:rPr>
          <w:rFonts w:ascii="Arial"/>
          <w:b w:val="0"/>
          <w:bCs/>
          <w:w w:val="90"/>
          <w:sz w:val="22"/>
          <w:szCs w:val="22"/>
        </w:rPr>
        <w:fldChar w:fldCharType="begin"/>
      </w:r>
      <w:r>
        <w:rPr>
          <w:rFonts w:ascii="Arial"/>
          <w:b w:val="0"/>
          <w:bCs/>
          <w:w w:val="90"/>
          <w:sz w:val="22"/>
          <w:szCs w:val="22"/>
        </w:rPr>
        <w:instrText xml:space="preserve"> HYPERLINK "mailto:projectaepl@ymail.com," </w:instrText>
      </w:r>
      <w:r>
        <w:rPr>
          <w:rFonts w:ascii="Arial"/>
          <w:b w:val="0"/>
          <w:bCs/>
          <w:w w:val="90"/>
          <w:sz w:val="22"/>
          <w:szCs w:val="22"/>
        </w:rPr>
        <w:fldChar w:fldCharType="separate"/>
      </w:r>
      <w:r>
        <w:rPr>
          <w:rStyle w:val="6"/>
          <w:rFonts w:ascii="Arial"/>
          <w:b w:val="0"/>
          <w:bCs/>
          <w:w w:val="90"/>
          <w:sz w:val="22"/>
          <w:szCs w:val="22"/>
        </w:rPr>
        <w:t>projectaepl@ymail.com,</w:t>
      </w:r>
      <w:r>
        <w:rPr>
          <w:rFonts w:ascii="Arial"/>
          <w:b w:val="0"/>
          <w:bCs/>
          <w:w w:val="90"/>
          <w:sz w:val="22"/>
          <w:szCs w:val="22"/>
        </w:rPr>
        <w:fldChar w:fldCharType="end"/>
      </w:r>
      <w:r>
        <w:rPr>
          <w:rFonts w:hint="default" w:ascii="Arial"/>
          <w:b/>
          <w:w w:val="90"/>
          <w:sz w:val="22"/>
          <w:szCs w:val="22"/>
          <w:lang w:val="en-US"/>
        </w:rPr>
        <w:t xml:space="preserve"> </w:t>
      </w:r>
      <w:r>
        <w:rPr>
          <w:rStyle w:val="6"/>
          <w:sz w:val="22"/>
          <w:szCs w:val="22"/>
        </w:rPr>
        <w:t>jaykishore828@gmai</w:t>
      </w:r>
      <w:r>
        <w:rPr>
          <w:rStyle w:val="6"/>
          <w:rFonts w:hint="default"/>
          <w:sz w:val="22"/>
          <w:szCs w:val="22"/>
          <w:lang w:val="en-US"/>
        </w:rPr>
        <w:t>l.</w:t>
      </w:r>
      <w:r>
        <w:rPr>
          <w:rStyle w:val="6"/>
          <w:sz w:val="22"/>
          <w:szCs w:val="22"/>
        </w:rPr>
        <w:t>com</w:t>
      </w:r>
      <w:r>
        <w:rPr>
          <w:rStyle w:val="6"/>
          <w:rFonts w:hint="default"/>
          <w:sz w:val="22"/>
          <w:szCs w:val="22"/>
          <w:lang w:val="en-US"/>
        </w:rPr>
        <w:t>.</w:t>
      </w:r>
      <w:r>
        <w:rPr>
          <w:rFonts w:hint="default" w:ascii="Arial"/>
          <w:b/>
          <w:w w:val="90"/>
          <w:sz w:val="22"/>
          <w:szCs w:val="22"/>
          <w:lang w:val="en-US"/>
        </w:rPr>
        <w:tab/>
      </w:r>
      <w:r>
        <w:rPr>
          <w:rFonts w:hint="default" w:ascii="Arial"/>
          <w:b/>
          <w:w w:val="90"/>
          <w:sz w:val="22"/>
          <w:szCs w:val="22"/>
          <w:lang w:val="en-US"/>
        </w:rPr>
        <w:t xml:space="preserve">            </w:t>
      </w:r>
      <w:r>
        <w:rPr>
          <w:rFonts w:hint="default" w:ascii="Arial"/>
          <w:b/>
          <w:w w:val="90"/>
          <w:sz w:val="22"/>
          <w:szCs w:val="22"/>
          <w:lang w:val="en-US"/>
        </w:rPr>
        <w:tab/>
      </w:r>
      <w:r>
        <w:rPr>
          <w:rFonts w:hint="default" w:ascii="Arial"/>
          <w:b/>
          <w:w w:val="90"/>
          <w:sz w:val="22"/>
          <w:szCs w:val="22"/>
          <w:lang w:val="en-US"/>
        </w:rPr>
        <w:tab/>
      </w:r>
    </w:p>
    <w:p w14:paraId="1F2B9036">
      <w:pPr>
        <w:pStyle w:val="5"/>
        <w:rPr>
          <w:rFonts w:ascii="Arial"/>
          <w:b/>
        </w:rPr>
      </w:pPr>
    </w:p>
    <w:p w14:paraId="1749507C">
      <w:pPr>
        <w:pStyle w:val="2"/>
        <w:spacing w:before="207"/>
        <w:ind w:left="1405" w:right="283"/>
        <w:jc w:val="center"/>
      </w:pPr>
      <w:r>
        <w:t>PROPOSAL</w:t>
      </w:r>
    </w:p>
    <w:p w14:paraId="7EA909DD">
      <w:pPr>
        <w:pStyle w:val="5"/>
        <w:spacing w:before="10"/>
        <w:rPr>
          <w:rFonts w:ascii="Arial"/>
          <w:b/>
          <w:sz w:val="21"/>
        </w:rPr>
      </w:pPr>
    </w:p>
    <w:p w14:paraId="5001A847">
      <w:pPr>
        <w:tabs>
          <w:tab w:val="left" w:pos="9361"/>
        </w:tabs>
        <w:spacing w:before="0"/>
        <w:ind w:left="1442" w:right="0" w:firstLine="0"/>
        <w:jc w:val="left"/>
        <w:rPr>
          <w:rFonts w:hint="default" w:ascii="Arial"/>
          <w:b/>
          <w:sz w:val="24"/>
          <w:lang w:val="en-US"/>
        </w:rPr>
      </w:pPr>
      <w:r>
        <w:rPr>
          <w:rFonts w:ascii="Arial"/>
          <w:b/>
          <w:w w:val="80"/>
          <w:sz w:val="24"/>
        </w:rPr>
        <w:t>QTN/</w:t>
      </w:r>
      <w:r>
        <w:rPr>
          <w:rFonts w:hint="default" w:ascii="Arial"/>
          <w:b/>
          <w:w w:val="80"/>
          <w:sz w:val="24"/>
          <w:lang w:val="en-US"/>
        </w:rPr>
        <w:t>O2/50B/</w:t>
      </w:r>
      <w:r>
        <w:rPr>
          <w:rFonts w:ascii="Arial"/>
          <w:b/>
          <w:w w:val="80"/>
          <w:sz w:val="24"/>
        </w:rPr>
        <w:t>APC/2</w:t>
      </w:r>
      <w:r>
        <w:rPr>
          <w:rFonts w:hint="default" w:ascii="Arial"/>
          <w:b/>
          <w:w w:val="80"/>
          <w:sz w:val="24"/>
          <w:lang w:val="en-US"/>
        </w:rPr>
        <w:t>6</w:t>
      </w:r>
      <w:r>
        <w:rPr>
          <w:rFonts w:ascii="Arial"/>
          <w:b/>
          <w:w w:val="80"/>
          <w:sz w:val="24"/>
        </w:rPr>
        <w:t>-2</w:t>
      </w:r>
      <w:r>
        <w:rPr>
          <w:rFonts w:hint="default" w:ascii="Arial"/>
          <w:b/>
          <w:w w:val="80"/>
          <w:sz w:val="24"/>
          <w:lang w:val="en-US"/>
        </w:rPr>
        <w:t>7</w:t>
      </w:r>
      <w:r>
        <w:rPr>
          <w:rFonts w:ascii="Arial"/>
          <w:b/>
          <w:spacing w:val="46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/</w:t>
      </w:r>
      <w:r>
        <w:rPr>
          <w:rFonts w:hint="default" w:ascii="Arial"/>
          <w:b/>
          <w:w w:val="80"/>
          <w:sz w:val="24"/>
          <w:lang w:val="en-US"/>
        </w:rPr>
        <w:t>51</w:t>
      </w:r>
      <w:r>
        <w:rPr>
          <w:rFonts w:hint="default" w:ascii="Arial"/>
          <w:b/>
          <w:w w:val="80"/>
          <w:sz w:val="24"/>
          <w:lang w:val="en-US"/>
        </w:rPr>
        <w:tab/>
      </w:r>
      <w:r>
        <w:rPr>
          <w:rFonts w:ascii="Arial"/>
          <w:b/>
          <w:w w:val="80"/>
          <w:sz w:val="24"/>
        </w:rPr>
        <w:t>DATE</w:t>
      </w:r>
      <w:r>
        <w:rPr>
          <w:rFonts w:ascii="Arial"/>
          <w:b/>
          <w:spacing w:val="32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:</w:t>
      </w:r>
      <w:r>
        <w:rPr>
          <w:rFonts w:ascii="Arial"/>
          <w:b/>
          <w:spacing w:val="26"/>
          <w:w w:val="80"/>
          <w:sz w:val="24"/>
        </w:rPr>
        <w:t xml:space="preserve"> </w:t>
      </w:r>
      <w:r>
        <w:rPr>
          <w:rFonts w:hint="default" w:ascii="Arial"/>
          <w:b/>
          <w:spacing w:val="26"/>
          <w:w w:val="80"/>
          <w:sz w:val="24"/>
          <w:lang w:val="en-US"/>
        </w:rPr>
        <w:t>05</w:t>
      </w:r>
      <w:r>
        <w:rPr>
          <w:rFonts w:ascii="Arial"/>
          <w:b/>
          <w:w w:val="80"/>
          <w:sz w:val="24"/>
        </w:rPr>
        <w:t>/0</w:t>
      </w:r>
      <w:r>
        <w:rPr>
          <w:rFonts w:hint="default" w:ascii="Arial"/>
          <w:b/>
          <w:w w:val="80"/>
          <w:sz w:val="24"/>
          <w:lang w:val="en-US"/>
        </w:rPr>
        <w:t>5</w:t>
      </w:r>
      <w:r>
        <w:rPr>
          <w:rFonts w:ascii="Arial"/>
          <w:b/>
          <w:w w:val="80"/>
          <w:sz w:val="24"/>
        </w:rPr>
        <w:t>/202</w:t>
      </w:r>
      <w:r>
        <w:rPr>
          <w:rFonts w:hint="default" w:ascii="Arial"/>
          <w:b/>
          <w:w w:val="80"/>
          <w:sz w:val="24"/>
          <w:lang w:val="en-US"/>
        </w:rPr>
        <w:t>6</w:t>
      </w:r>
    </w:p>
    <w:p w14:paraId="2E8A1032">
      <w:pPr>
        <w:pStyle w:val="5"/>
        <w:rPr>
          <w:rFonts w:ascii="Arial"/>
          <w:b/>
        </w:rPr>
      </w:pPr>
    </w:p>
    <w:p w14:paraId="411476C2">
      <w:pPr>
        <w:pStyle w:val="5"/>
        <w:ind w:left="1442" w:right="7261"/>
      </w:pPr>
      <w:r>
        <w:t>To,</w:t>
      </w:r>
      <w:r>
        <w:rPr>
          <w:spacing w:val="1"/>
        </w:rPr>
        <w:t xml:space="preserve"> </w:t>
      </w:r>
      <w:r>
        <w:t>M/s</w:t>
      </w:r>
      <w:r>
        <w:rPr>
          <w:rFonts w:hint="default"/>
          <w:lang w:val="en-US"/>
        </w:rPr>
        <w:t xml:space="preserve"> </w:t>
      </w:r>
    </w:p>
    <w:p w14:paraId="05A4E6AC">
      <w:pPr>
        <w:pStyle w:val="5"/>
        <w:rPr>
          <w:sz w:val="26"/>
        </w:rPr>
      </w:pPr>
    </w:p>
    <w:p w14:paraId="6B67F4A0">
      <w:pPr>
        <w:pStyle w:val="5"/>
        <w:rPr>
          <w:sz w:val="26"/>
        </w:rPr>
      </w:pPr>
    </w:p>
    <w:p w14:paraId="56F723C4">
      <w:pPr>
        <w:pStyle w:val="5"/>
        <w:rPr>
          <w:sz w:val="26"/>
        </w:rPr>
      </w:pPr>
    </w:p>
    <w:p w14:paraId="0C6765BD">
      <w:pPr>
        <w:pStyle w:val="2"/>
        <w:spacing w:before="208"/>
      </w:pPr>
      <w:r>
        <w:rPr>
          <w:w w:val="95"/>
        </w:rPr>
        <w:t>Reg:</w:t>
      </w:r>
      <w:r>
        <w:rPr>
          <w:spacing w:val="11"/>
          <w:w w:val="95"/>
        </w:rPr>
        <w:t xml:space="preserve"> </w:t>
      </w:r>
      <w:r>
        <w:rPr>
          <w:w w:val="95"/>
        </w:rPr>
        <w:t>Oxygen</w:t>
      </w:r>
      <w:r>
        <w:rPr>
          <w:spacing w:val="8"/>
          <w:w w:val="95"/>
        </w:rPr>
        <w:t xml:space="preserve"> </w:t>
      </w:r>
      <w:r>
        <w:rPr>
          <w:w w:val="95"/>
        </w:rPr>
        <w:t>Gas</w:t>
      </w:r>
      <w:r>
        <w:rPr>
          <w:spacing w:val="12"/>
          <w:w w:val="95"/>
        </w:rPr>
        <w:t xml:space="preserve"> </w:t>
      </w:r>
      <w:r>
        <w:rPr>
          <w:w w:val="95"/>
        </w:rPr>
        <w:t>Generator</w:t>
      </w:r>
      <w:r>
        <w:rPr>
          <w:spacing w:val="15"/>
          <w:w w:val="95"/>
        </w:rPr>
        <w:t xml:space="preserve"> </w:t>
      </w:r>
      <w:r>
        <w:rPr>
          <w:w w:val="95"/>
        </w:rPr>
        <w:t>—</w:t>
      </w:r>
      <w:r>
        <w:rPr>
          <w:spacing w:val="8"/>
          <w:w w:val="95"/>
        </w:rPr>
        <w:t xml:space="preserve"> </w:t>
      </w:r>
      <w:r>
        <w:rPr>
          <w:rFonts w:hint="default"/>
          <w:w w:val="95"/>
          <w:lang w:val="en-US"/>
        </w:rPr>
        <w:t>30</w:t>
      </w:r>
      <w:r>
        <w:rPr>
          <w:spacing w:val="3"/>
          <w:w w:val="95"/>
        </w:rPr>
        <w:t xml:space="preserve"> </w:t>
      </w:r>
      <w:r>
        <w:rPr>
          <w:w w:val="95"/>
        </w:rPr>
        <w:t>NM3/hr.</w:t>
      </w:r>
      <w:r>
        <w:rPr>
          <w:spacing w:val="13"/>
          <w:w w:val="95"/>
        </w:rPr>
        <w:t xml:space="preserve"> </w:t>
      </w:r>
      <w:r>
        <w:rPr>
          <w:w w:val="95"/>
        </w:rPr>
        <w:t>capacity</w:t>
      </w:r>
      <w:r>
        <w:rPr>
          <w:spacing w:val="14"/>
          <w:w w:val="95"/>
        </w:rPr>
        <w:t xml:space="preserve"> </w:t>
      </w:r>
      <w:r>
        <w:rPr>
          <w:w w:val="95"/>
        </w:rPr>
        <w:t>-</w:t>
      </w:r>
      <w:r>
        <w:rPr>
          <w:spacing w:val="11"/>
          <w:w w:val="95"/>
        </w:rPr>
        <w:t xml:space="preserve"> </w:t>
      </w:r>
      <w:r>
        <w:rPr>
          <w:w w:val="95"/>
        </w:rPr>
        <w:t>Offer.</w:t>
      </w:r>
    </w:p>
    <w:p w14:paraId="579BBCFD">
      <w:pPr>
        <w:pStyle w:val="5"/>
        <w:tabs>
          <w:tab w:val="left" w:leader="dot" w:pos="7132"/>
        </w:tabs>
        <w:ind w:left="1442"/>
      </w:pPr>
      <w:r>
        <w:rPr>
          <w:w w:val="95"/>
        </w:rPr>
        <w:t>We</w:t>
      </w:r>
      <w:r>
        <w:rPr>
          <w:spacing w:val="1"/>
          <w:w w:val="95"/>
        </w:rPr>
        <w:t xml:space="preserve"> </w:t>
      </w:r>
      <w:r>
        <w:rPr>
          <w:w w:val="95"/>
        </w:rPr>
        <w:t>refer to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discussions</w:t>
      </w:r>
      <w:r>
        <w:rPr>
          <w:spacing w:val="-2"/>
          <w:w w:val="95"/>
        </w:rPr>
        <w:t xml:space="preserve"> </w:t>
      </w:r>
      <w:r>
        <w:rPr>
          <w:w w:val="95"/>
        </w:rPr>
        <w:t>you</w:t>
      </w:r>
      <w:r>
        <w:rPr>
          <w:spacing w:val="1"/>
          <w:w w:val="95"/>
        </w:rPr>
        <w:t xml:space="preserve"> </w:t>
      </w:r>
      <w:r>
        <w:rPr>
          <w:w w:val="95"/>
        </w:rPr>
        <w:t>had</w:t>
      </w:r>
      <w:r>
        <w:rPr>
          <w:spacing w:val="-3"/>
          <w:w w:val="95"/>
        </w:rPr>
        <w:t xml:space="preserve"> </w:t>
      </w:r>
      <w:r>
        <w:rPr>
          <w:w w:val="95"/>
        </w:rPr>
        <w:t>with</w:t>
      </w:r>
      <w:r>
        <w:rPr>
          <w:spacing w:val="-1"/>
          <w:w w:val="95"/>
        </w:rPr>
        <w:t xml:space="preserve"> </w:t>
      </w:r>
      <w:r>
        <w:rPr>
          <w:w w:val="95"/>
        </w:rPr>
        <w:t>Mr</w:t>
      </w:r>
      <w:r>
        <w:rPr>
          <w:rFonts w:ascii="Times New Roman"/>
          <w:w w:val="95"/>
        </w:rPr>
        <w:tab/>
      </w:r>
      <w:r>
        <w:rPr>
          <w:w w:val="95"/>
        </w:rPr>
        <w:t>regarding</w:t>
      </w:r>
      <w:r>
        <w:rPr>
          <w:spacing w:val="2"/>
          <w:w w:val="95"/>
        </w:rPr>
        <w:t xml:space="preserve"> </w:t>
      </w:r>
      <w:r>
        <w:rPr>
          <w:w w:val="95"/>
        </w:rPr>
        <w:t>your</w:t>
      </w:r>
      <w:r>
        <w:rPr>
          <w:spacing w:val="1"/>
          <w:w w:val="95"/>
        </w:rPr>
        <w:t xml:space="preserve"> </w:t>
      </w:r>
      <w:r>
        <w:rPr>
          <w:w w:val="95"/>
        </w:rPr>
        <w:t>requirement</w:t>
      </w:r>
      <w:r>
        <w:rPr>
          <w:spacing w:val="9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an</w:t>
      </w:r>
      <w:r>
        <w:rPr>
          <w:spacing w:val="3"/>
          <w:w w:val="95"/>
        </w:rPr>
        <w:t xml:space="preserve"> </w:t>
      </w:r>
      <w:r>
        <w:rPr>
          <w:w w:val="95"/>
        </w:rPr>
        <w:t>onsite</w:t>
      </w:r>
    </w:p>
    <w:p w14:paraId="2C824394">
      <w:pPr>
        <w:pStyle w:val="5"/>
        <w:ind w:left="1442" w:right="989"/>
      </w:pPr>
      <w:r>
        <w:t>Oxygen gas generator for meeting urgent requirement for medical oxygen unit to supply</w:t>
      </w:r>
      <w:r>
        <w:rPr>
          <w:spacing w:val="-64"/>
        </w:rPr>
        <w:t xml:space="preserve"> </w:t>
      </w:r>
      <w:r>
        <w:t>oxygen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patients</w:t>
      </w:r>
    </w:p>
    <w:p w14:paraId="2A84AF13">
      <w:pPr>
        <w:pStyle w:val="5"/>
      </w:pPr>
    </w:p>
    <w:p w14:paraId="111FEF4D">
      <w:pPr>
        <w:pStyle w:val="5"/>
        <w:ind w:left="1442"/>
      </w:pPr>
      <w:r>
        <w:t>We</w:t>
      </w:r>
      <w:r>
        <w:rPr>
          <w:spacing w:val="-6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pleasure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submitting</w:t>
      </w:r>
      <w:r>
        <w:rPr>
          <w:spacing w:val="-3"/>
        </w:rPr>
        <w:t xml:space="preserve"> </w:t>
      </w:r>
      <w:r>
        <w:t>you our</w:t>
      </w:r>
      <w:r>
        <w:rPr>
          <w:spacing w:val="-5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under:</w:t>
      </w:r>
    </w:p>
    <w:p w14:paraId="7A33F99C">
      <w:pPr>
        <w:pStyle w:val="5"/>
      </w:pPr>
    </w:p>
    <w:p w14:paraId="199F9FE8">
      <w:pPr>
        <w:pStyle w:val="5"/>
        <w:spacing w:line="275" w:lineRule="exact"/>
        <w:ind w:left="1442"/>
      </w:pPr>
      <w:r>
        <w:rPr>
          <w:w w:val="90"/>
        </w:rPr>
        <w:t>We</w:t>
      </w:r>
      <w:r>
        <w:rPr>
          <w:spacing w:val="17"/>
          <w:w w:val="90"/>
        </w:rPr>
        <w:t xml:space="preserve"> </w:t>
      </w:r>
      <w:r>
        <w:rPr>
          <w:w w:val="90"/>
        </w:rPr>
        <w:t>are</w:t>
      </w:r>
      <w:r>
        <w:rPr>
          <w:spacing w:val="21"/>
          <w:w w:val="90"/>
        </w:rPr>
        <w:t xml:space="preserve"> </w:t>
      </w:r>
      <w:r>
        <w:rPr>
          <w:w w:val="90"/>
        </w:rPr>
        <w:t>an</w:t>
      </w:r>
      <w:r>
        <w:rPr>
          <w:spacing w:val="21"/>
          <w:w w:val="90"/>
        </w:rPr>
        <w:t xml:space="preserve"> </w:t>
      </w:r>
      <w:r>
        <w:rPr>
          <w:w w:val="90"/>
        </w:rPr>
        <w:t>engineering</w:t>
      </w:r>
      <w:r>
        <w:rPr>
          <w:spacing w:val="23"/>
          <w:w w:val="90"/>
        </w:rPr>
        <w:t xml:space="preserve"> </w:t>
      </w:r>
      <w:r>
        <w:rPr>
          <w:w w:val="90"/>
        </w:rPr>
        <w:t>organization</w:t>
      </w:r>
      <w:r>
        <w:rPr>
          <w:spacing w:val="26"/>
          <w:w w:val="90"/>
        </w:rPr>
        <w:t xml:space="preserve"> </w:t>
      </w:r>
      <w:r>
        <w:rPr>
          <w:w w:val="90"/>
        </w:rPr>
        <w:t>specializing</w:t>
      </w:r>
      <w:r>
        <w:rPr>
          <w:spacing w:val="24"/>
          <w:w w:val="90"/>
        </w:rPr>
        <w:t xml:space="preserve"> </w:t>
      </w:r>
      <w:r>
        <w:rPr>
          <w:w w:val="90"/>
        </w:rPr>
        <w:t>in</w:t>
      </w:r>
      <w:r>
        <w:rPr>
          <w:spacing w:val="24"/>
          <w:w w:val="90"/>
        </w:rPr>
        <w:t xml:space="preserve"> </w:t>
      </w:r>
      <w:r>
        <w:rPr>
          <w:w w:val="90"/>
        </w:rPr>
        <w:t>the</w:t>
      </w:r>
      <w:r>
        <w:rPr>
          <w:spacing w:val="17"/>
          <w:w w:val="90"/>
        </w:rPr>
        <w:t xml:space="preserve"> </w:t>
      </w:r>
      <w:r>
        <w:rPr>
          <w:w w:val="90"/>
        </w:rPr>
        <w:t>design,</w:t>
      </w:r>
      <w:r>
        <w:rPr>
          <w:spacing w:val="20"/>
          <w:w w:val="90"/>
        </w:rPr>
        <w:t xml:space="preserve"> </w:t>
      </w:r>
      <w:r>
        <w:rPr>
          <w:w w:val="90"/>
        </w:rPr>
        <w:t>manufacture</w:t>
      </w:r>
      <w:r>
        <w:rPr>
          <w:spacing w:val="7"/>
          <w:w w:val="90"/>
        </w:rPr>
        <w:t xml:space="preserve"> </w:t>
      </w:r>
      <w:r>
        <w:rPr>
          <w:w w:val="90"/>
        </w:rPr>
        <w:t>and</w:t>
      </w:r>
      <w:r>
        <w:rPr>
          <w:spacing w:val="13"/>
          <w:w w:val="90"/>
        </w:rPr>
        <w:t xml:space="preserve"> </w:t>
      </w:r>
      <w:r>
        <w:rPr>
          <w:w w:val="90"/>
        </w:rPr>
        <w:t>turnkey</w:t>
      </w:r>
      <w:r>
        <w:rPr>
          <w:spacing w:val="8"/>
          <w:w w:val="90"/>
        </w:rPr>
        <w:t xml:space="preserve"> </w:t>
      </w:r>
      <w:r>
        <w:rPr>
          <w:w w:val="90"/>
        </w:rPr>
        <w:t>supply</w:t>
      </w:r>
      <w:r>
        <w:rPr>
          <w:spacing w:val="7"/>
          <w:w w:val="90"/>
        </w:rPr>
        <w:t xml:space="preserve"> </w:t>
      </w:r>
      <w:r>
        <w:rPr>
          <w:w w:val="90"/>
        </w:rPr>
        <w:t>of</w:t>
      </w:r>
    </w:p>
    <w:p w14:paraId="3F10F06E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0"/>
          <w:sz w:val="24"/>
        </w:rPr>
        <w:t>On-</w:t>
      </w:r>
      <w:r>
        <w:rPr>
          <w:spacing w:val="25"/>
          <w:w w:val="70"/>
          <w:sz w:val="24"/>
        </w:rPr>
        <w:t xml:space="preserve"> </w:t>
      </w:r>
      <w:r>
        <w:rPr>
          <w:w w:val="70"/>
          <w:sz w:val="24"/>
        </w:rPr>
        <w:t>site</w:t>
      </w:r>
      <w:r>
        <w:rPr>
          <w:spacing w:val="27"/>
          <w:w w:val="70"/>
          <w:sz w:val="24"/>
        </w:rPr>
        <w:t xml:space="preserve"> </w:t>
      </w:r>
      <w:r>
        <w:rPr>
          <w:w w:val="70"/>
          <w:sz w:val="24"/>
        </w:rPr>
        <w:t>Gas</w:t>
      </w:r>
      <w:r>
        <w:rPr>
          <w:spacing w:val="25"/>
          <w:w w:val="70"/>
          <w:sz w:val="24"/>
        </w:rPr>
        <w:t xml:space="preserve"> </w:t>
      </w:r>
      <w:r>
        <w:rPr>
          <w:w w:val="70"/>
          <w:sz w:val="24"/>
        </w:rPr>
        <w:t>Systems.</w:t>
      </w:r>
    </w:p>
    <w:p w14:paraId="7E856630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0"/>
          <w:sz w:val="24"/>
        </w:rPr>
        <w:t>Compressed</w:t>
      </w:r>
      <w:r>
        <w:rPr>
          <w:spacing w:val="33"/>
          <w:w w:val="70"/>
          <w:sz w:val="24"/>
        </w:rPr>
        <w:t xml:space="preserve"> </w:t>
      </w:r>
      <w:r>
        <w:rPr>
          <w:w w:val="70"/>
          <w:sz w:val="24"/>
        </w:rPr>
        <w:t>Air</w:t>
      </w:r>
      <w:r>
        <w:rPr>
          <w:spacing w:val="36"/>
          <w:w w:val="70"/>
          <w:sz w:val="24"/>
        </w:rPr>
        <w:t xml:space="preserve"> </w:t>
      </w:r>
      <w:r>
        <w:rPr>
          <w:w w:val="70"/>
          <w:sz w:val="24"/>
        </w:rPr>
        <w:t>Systems</w:t>
      </w:r>
      <w:r>
        <w:rPr>
          <w:spacing w:val="38"/>
          <w:w w:val="70"/>
          <w:sz w:val="24"/>
        </w:rPr>
        <w:t xml:space="preserve"> </w:t>
      </w:r>
      <w:r>
        <w:rPr>
          <w:w w:val="70"/>
          <w:sz w:val="24"/>
        </w:rPr>
        <w:t>'CAS'.</w:t>
      </w:r>
    </w:p>
    <w:p w14:paraId="6A9BDFA4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Gas</w:t>
      </w:r>
      <w:r>
        <w:rPr>
          <w:spacing w:val="32"/>
          <w:w w:val="75"/>
          <w:sz w:val="24"/>
        </w:rPr>
        <w:t xml:space="preserve"> </w:t>
      </w:r>
      <w:r>
        <w:rPr>
          <w:w w:val="75"/>
          <w:sz w:val="24"/>
        </w:rPr>
        <w:t>&amp;</w:t>
      </w:r>
      <w:r>
        <w:rPr>
          <w:spacing w:val="25"/>
          <w:w w:val="75"/>
          <w:sz w:val="24"/>
        </w:rPr>
        <w:t xml:space="preserve"> </w:t>
      </w:r>
      <w:r>
        <w:rPr>
          <w:w w:val="75"/>
          <w:sz w:val="24"/>
        </w:rPr>
        <w:t>Moisture</w:t>
      </w:r>
      <w:r>
        <w:rPr>
          <w:spacing w:val="34"/>
          <w:w w:val="75"/>
          <w:sz w:val="24"/>
        </w:rPr>
        <w:t xml:space="preserve"> </w:t>
      </w:r>
      <w:r>
        <w:rPr>
          <w:w w:val="75"/>
          <w:sz w:val="24"/>
        </w:rPr>
        <w:t>Analyzers.</w:t>
      </w:r>
    </w:p>
    <w:p w14:paraId="5FBD7B1F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0"/>
          <w:sz w:val="24"/>
        </w:rPr>
        <w:t>Air</w:t>
      </w:r>
      <w:r>
        <w:rPr>
          <w:spacing w:val="23"/>
          <w:w w:val="70"/>
          <w:sz w:val="24"/>
        </w:rPr>
        <w:t xml:space="preserve"> </w:t>
      </w:r>
      <w:r>
        <w:rPr>
          <w:w w:val="70"/>
          <w:sz w:val="24"/>
        </w:rPr>
        <w:t>/</w:t>
      </w:r>
      <w:r>
        <w:rPr>
          <w:spacing w:val="20"/>
          <w:w w:val="70"/>
          <w:sz w:val="24"/>
        </w:rPr>
        <w:t xml:space="preserve"> </w:t>
      </w:r>
      <w:r>
        <w:rPr>
          <w:w w:val="70"/>
          <w:sz w:val="24"/>
        </w:rPr>
        <w:t>Gas</w:t>
      </w:r>
      <w:r>
        <w:rPr>
          <w:spacing w:val="25"/>
          <w:w w:val="70"/>
          <w:sz w:val="24"/>
        </w:rPr>
        <w:t xml:space="preserve"> </w:t>
      </w:r>
      <w:r>
        <w:rPr>
          <w:w w:val="70"/>
          <w:sz w:val="24"/>
        </w:rPr>
        <w:t>Storage</w:t>
      </w:r>
      <w:r>
        <w:rPr>
          <w:spacing w:val="20"/>
          <w:w w:val="70"/>
          <w:sz w:val="24"/>
        </w:rPr>
        <w:t xml:space="preserve"> </w:t>
      </w:r>
      <w:r>
        <w:rPr>
          <w:w w:val="70"/>
          <w:sz w:val="24"/>
        </w:rPr>
        <w:t>Tanks</w:t>
      </w:r>
    </w:p>
    <w:p w14:paraId="1B9DE553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1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0"/>
          <w:sz w:val="24"/>
        </w:rPr>
        <w:t>Portable</w:t>
      </w:r>
      <w:r>
        <w:rPr>
          <w:spacing w:val="37"/>
          <w:w w:val="70"/>
          <w:sz w:val="24"/>
        </w:rPr>
        <w:t xml:space="preserve"> </w:t>
      </w:r>
      <w:r>
        <w:rPr>
          <w:w w:val="70"/>
          <w:sz w:val="24"/>
        </w:rPr>
        <w:t>Oxygen</w:t>
      </w:r>
      <w:r>
        <w:rPr>
          <w:spacing w:val="38"/>
          <w:w w:val="70"/>
          <w:sz w:val="24"/>
        </w:rPr>
        <w:t xml:space="preserve"> </w:t>
      </w:r>
      <w:r>
        <w:rPr>
          <w:w w:val="70"/>
          <w:sz w:val="24"/>
        </w:rPr>
        <w:t>Analyser.</w:t>
      </w:r>
    </w:p>
    <w:p w14:paraId="18E1AAC1">
      <w:pPr>
        <w:pStyle w:val="5"/>
        <w:ind w:left="1442" w:right="567" w:hanging="1"/>
      </w:pPr>
      <w:r>
        <w:rPr>
          <w:w w:val="70"/>
        </w:rPr>
        <w:t>We</w:t>
      </w:r>
      <w:r>
        <w:rPr>
          <w:spacing w:val="1"/>
          <w:w w:val="70"/>
        </w:rPr>
        <w:t xml:space="preserve"> </w:t>
      </w:r>
      <w:r>
        <w:rPr>
          <w:w w:val="70"/>
        </w:rPr>
        <w:t>have more</w:t>
      </w:r>
      <w:r>
        <w:rPr>
          <w:spacing w:val="1"/>
          <w:w w:val="70"/>
        </w:rPr>
        <w:t xml:space="preserve"> </w:t>
      </w:r>
      <w:r>
        <w:rPr>
          <w:w w:val="70"/>
        </w:rPr>
        <w:t>than 10</w:t>
      </w:r>
      <w:r>
        <w:rPr>
          <w:spacing w:val="1"/>
          <w:w w:val="70"/>
        </w:rPr>
        <w:t xml:space="preserve"> </w:t>
      </w:r>
      <w:r>
        <w:rPr>
          <w:w w:val="70"/>
        </w:rPr>
        <w:t>years of experience</w:t>
      </w:r>
      <w:r>
        <w:rPr>
          <w:spacing w:val="1"/>
          <w:w w:val="70"/>
        </w:rPr>
        <w:t xml:space="preserve"> </w:t>
      </w:r>
      <w:r>
        <w:rPr>
          <w:w w:val="70"/>
        </w:rPr>
        <w:t>in the subject &amp; about 150 gas plant installations within</w:t>
      </w:r>
      <w:r>
        <w:rPr>
          <w:spacing w:val="1"/>
          <w:w w:val="70"/>
        </w:rPr>
        <w:t xml:space="preserve"> </w:t>
      </w:r>
      <w:r>
        <w:rPr>
          <w:w w:val="70"/>
        </w:rPr>
        <w:t>and outside</w:t>
      </w:r>
      <w:r>
        <w:rPr>
          <w:spacing w:val="1"/>
          <w:w w:val="70"/>
        </w:rPr>
        <w:t xml:space="preserve"> </w:t>
      </w:r>
      <w:r>
        <w:rPr>
          <w:w w:val="70"/>
        </w:rPr>
        <w:t>the</w:t>
      </w:r>
      <w:r>
        <w:rPr>
          <w:spacing w:val="1"/>
          <w:w w:val="70"/>
        </w:rPr>
        <w:t xml:space="preserve"> </w:t>
      </w:r>
      <w:r>
        <w:rPr>
          <w:w w:val="70"/>
        </w:rPr>
        <w:t>country.</w:t>
      </w:r>
      <w:r>
        <w:rPr>
          <w:spacing w:val="1"/>
          <w:w w:val="70"/>
        </w:rPr>
        <w:t xml:space="preserve"> </w:t>
      </w:r>
      <w:r>
        <w:rPr>
          <w:w w:val="70"/>
        </w:rPr>
        <w:t>We</w:t>
      </w:r>
      <w:r>
        <w:rPr>
          <w:spacing w:val="1"/>
          <w:w w:val="70"/>
        </w:rPr>
        <w:t xml:space="preserve"> </w:t>
      </w:r>
      <w:r>
        <w:rPr>
          <w:w w:val="65"/>
        </w:rPr>
        <w:t>sincerely</w:t>
      </w:r>
      <w:r>
        <w:rPr>
          <w:spacing w:val="1"/>
          <w:w w:val="65"/>
        </w:rPr>
        <w:t xml:space="preserve"> </w:t>
      </w:r>
      <w:r>
        <w:rPr>
          <w:w w:val="65"/>
        </w:rPr>
        <w:t>work</w:t>
      </w:r>
      <w:r>
        <w:rPr>
          <w:spacing w:val="1"/>
          <w:w w:val="65"/>
        </w:rPr>
        <w:t xml:space="preserve"> </w:t>
      </w:r>
      <w:r>
        <w:rPr>
          <w:w w:val="65"/>
        </w:rPr>
        <w:t>towards</w:t>
      </w:r>
      <w:r>
        <w:rPr>
          <w:spacing w:val="1"/>
          <w:w w:val="65"/>
        </w:rPr>
        <w:t xml:space="preserve"> </w:t>
      </w:r>
      <w:r>
        <w:rPr>
          <w:w w:val="65"/>
        </w:rPr>
        <w:t>increasing</w:t>
      </w:r>
      <w:r>
        <w:rPr>
          <w:spacing w:val="1"/>
          <w:w w:val="65"/>
        </w:rPr>
        <w:t xml:space="preserve"> </w:t>
      </w:r>
      <w:r>
        <w:rPr>
          <w:w w:val="65"/>
        </w:rPr>
        <w:t>the</w:t>
      </w:r>
      <w:r>
        <w:rPr>
          <w:spacing w:val="20"/>
        </w:rPr>
        <w:t xml:space="preserve"> </w:t>
      </w:r>
      <w:r>
        <w:rPr>
          <w:w w:val="65"/>
        </w:rPr>
        <w:t>overall</w:t>
      </w:r>
      <w:r>
        <w:rPr>
          <w:spacing w:val="20"/>
        </w:rPr>
        <w:t xml:space="preserve"> </w:t>
      </w:r>
      <w:r>
        <w:rPr>
          <w:w w:val="65"/>
        </w:rPr>
        <w:t>reliability</w:t>
      </w:r>
      <w:r>
        <w:rPr>
          <w:spacing w:val="20"/>
        </w:rPr>
        <w:t xml:space="preserve"> </w:t>
      </w:r>
      <w:r>
        <w:rPr>
          <w:w w:val="65"/>
        </w:rPr>
        <w:t>of</w:t>
      </w:r>
      <w:r>
        <w:rPr>
          <w:spacing w:val="20"/>
        </w:rPr>
        <w:t xml:space="preserve"> </w:t>
      </w:r>
      <w:r>
        <w:rPr>
          <w:w w:val="65"/>
        </w:rPr>
        <w:t>’On site</w:t>
      </w:r>
      <w:r>
        <w:rPr>
          <w:spacing w:val="20"/>
        </w:rPr>
        <w:t xml:space="preserve"> </w:t>
      </w:r>
      <w:r>
        <w:rPr>
          <w:w w:val="65"/>
        </w:rPr>
        <w:t>gas</w:t>
      </w:r>
      <w:r>
        <w:rPr>
          <w:spacing w:val="20"/>
        </w:rPr>
        <w:t xml:space="preserve"> </w:t>
      </w:r>
      <w:r>
        <w:rPr>
          <w:w w:val="65"/>
        </w:rPr>
        <w:t>plant’ technology by</w:t>
      </w:r>
      <w:r>
        <w:rPr>
          <w:spacing w:val="20"/>
        </w:rPr>
        <w:t xml:space="preserve"> </w:t>
      </w:r>
      <w:r>
        <w:rPr>
          <w:w w:val="65"/>
        </w:rPr>
        <w:t>constantly</w:t>
      </w:r>
      <w:r>
        <w:rPr>
          <w:spacing w:val="20"/>
        </w:rPr>
        <w:t xml:space="preserve"> </w:t>
      </w:r>
      <w:r>
        <w:rPr>
          <w:w w:val="65"/>
        </w:rPr>
        <w:t>working</w:t>
      </w:r>
      <w:r>
        <w:rPr>
          <w:spacing w:val="20"/>
        </w:rPr>
        <w:t xml:space="preserve"> </w:t>
      </w:r>
      <w:r>
        <w:rPr>
          <w:w w:val="65"/>
        </w:rPr>
        <w:t>towards</w:t>
      </w:r>
      <w:r>
        <w:rPr>
          <w:spacing w:val="20"/>
        </w:rPr>
        <w:t xml:space="preserve"> </w:t>
      </w:r>
      <w:r>
        <w:rPr>
          <w:w w:val="65"/>
        </w:rPr>
        <w:t>Improving</w:t>
      </w:r>
      <w:r>
        <w:rPr>
          <w:spacing w:val="1"/>
          <w:w w:val="65"/>
        </w:rPr>
        <w:t xml:space="preserve"> </w:t>
      </w:r>
      <w:r>
        <w:rPr>
          <w:w w:val="70"/>
        </w:rPr>
        <w:t>designs,</w:t>
      </w:r>
      <w:r>
        <w:rPr>
          <w:spacing w:val="4"/>
          <w:w w:val="70"/>
        </w:rPr>
        <w:t xml:space="preserve"> </w:t>
      </w:r>
      <w:r>
        <w:rPr>
          <w:w w:val="70"/>
        </w:rPr>
        <w:t>operating</w:t>
      </w:r>
      <w:r>
        <w:rPr>
          <w:spacing w:val="9"/>
          <w:w w:val="70"/>
        </w:rPr>
        <w:t xml:space="preserve"> </w:t>
      </w:r>
      <w:r>
        <w:rPr>
          <w:w w:val="70"/>
        </w:rPr>
        <w:t>efficiencies,</w:t>
      </w:r>
      <w:r>
        <w:rPr>
          <w:spacing w:val="9"/>
          <w:w w:val="70"/>
        </w:rPr>
        <w:t xml:space="preserve"> </w:t>
      </w:r>
      <w:r>
        <w:rPr>
          <w:w w:val="70"/>
        </w:rPr>
        <w:t>maintenance</w:t>
      </w:r>
      <w:r>
        <w:rPr>
          <w:spacing w:val="5"/>
          <w:w w:val="70"/>
        </w:rPr>
        <w:t xml:space="preserve"> </w:t>
      </w:r>
      <w:r>
        <w:rPr>
          <w:w w:val="70"/>
        </w:rPr>
        <w:t>friendly</w:t>
      </w:r>
      <w:r>
        <w:rPr>
          <w:spacing w:val="8"/>
          <w:w w:val="70"/>
        </w:rPr>
        <w:t xml:space="preserve"> </w:t>
      </w:r>
      <w:r>
        <w:rPr>
          <w:w w:val="70"/>
        </w:rPr>
        <w:t>design</w:t>
      </w:r>
      <w:r>
        <w:rPr>
          <w:spacing w:val="7"/>
          <w:w w:val="70"/>
        </w:rPr>
        <w:t xml:space="preserve"> </w:t>
      </w:r>
      <w:r>
        <w:rPr>
          <w:w w:val="70"/>
        </w:rPr>
        <w:t>and</w:t>
      </w:r>
      <w:r>
        <w:rPr>
          <w:spacing w:val="9"/>
          <w:w w:val="70"/>
        </w:rPr>
        <w:t xml:space="preserve"> </w:t>
      </w:r>
      <w:r>
        <w:rPr>
          <w:w w:val="70"/>
        </w:rPr>
        <w:t>layouts</w:t>
      </w:r>
      <w:r>
        <w:rPr>
          <w:spacing w:val="4"/>
          <w:w w:val="70"/>
        </w:rPr>
        <w:t xml:space="preserve"> </w:t>
      </w:r>
      <w:r>
        <w:rPr>
          <w:w w:val="70"/>
        </w:rPr>
        <w:t>and</w:t>
      </w:r>
      <w:r>
        <w:rPr>
          <w:spacing w:val="18"/>
          <w:w w:val="70"/>
        </w:rPr>
        <w:t xml:space="preserve"> </w:t>
      </w:r>
      <w:r>
        <w:rPr>
          <w:w w:val="70"/>
        </w:rPr>
        <w:t>by</w:t>
      </w:r>
      <w:r>
        <w:rPr>
          <w:spacing w:val="16"/>
          <w:w w:val="70"/>
        </w:rPr>
        <w:t xml:space="preserve"> </w:t>
      </w:r>
      <w:r>
        <w:rPr>
          <w:w w:val="70"/>
        </w:rPr>
        <w:t>introducing</w:t>
      </w:r>
      <w:r>
        <w:rPr>
          <w:spacing w:val="16"/>
          <w:w w:val="70"/>
        </w:rPr>
        <w:t xml:space="preserve"> </w:t>
      </w:r>
      <w:r>
        <w:rPr>
          <w:w w:val="70"/>
        </w:rPr>
        <w:t>new</w:t>
      </w:r>
      <w:r>
        <w:rPr>
          <w:spacing w:val="18"/>
          <w:w w:val="70"/>
        </w:rPr>
        <w:t xml:space="preserve"> </w:t>
      </w:r>
      <w:r>
        <w:rPr>
          <w:w w:val="70"/>
        </w:rPr>
        <w:t>features.</w:t>
      </w:r>
    </w:p>
    <w:p w14:paraId="40D51C1F">
      <w:pPr>
        <w:spacing w:after="0"/>
        <w:sectPr>
          <w:type w:val="continuous"/>
          <w:pgSz w:w="11910" w:h="16840"/>
          <w:pgMar w:top="560" w:right="160" w:bottom="280" w:left="0" w:header="720" w:footer="720" w:gutter="0"/>
          <w:cols w:space="720" w:num="1"/>
        </w:sectPr>
      </w:pPr>
    </w:p>
    <w:p w14:paraId="2DA02AE4">
      <w:pPr>
        <w:spacing w:before="80"/>
        <w:ind w:left="144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i/>
          <w:color w:val="6E2FA0"/>
          <w:w w:val="90"/>
          <w:sz w:val="24"/>
        </w:rPr>
        <w:t>First’s</w:t>
      </w:r>
      <w:r>
        <w:rPr>
          <w:rFonts w:ascii="Arial" w:hAnsi="Arial"/>
          <w:b/>
          <w:i/>
          <w:color w:val="6E2FA0"/>
          <w:spacing w:val="-3"/>
          <w:w w:val="90"/>
          <w:sz w:val="24"/>
        </w:rPr>
        <w:t xml:space="preserve"> </w:t>
      </w:r>
      <w:r>
        <w:rPr>
          <w:rFonts w:ascii="Arial" w:hAnsi="Arial"/>
          <w:b/>
          <w:i/>
          <w:color w:val="6E2FA0"/>
          <w:w w:val="90"/>
          <w:sz w:val="24"/>
        </w:rPr>
        <w:t>PSA</w:t>
      </w:r>
      <w:r>
        <w:rPr>
          <w:rFonts w:ascii="Arial" w:hAnsi="Arial"/>
          <w:b/>
          <w:i/>
          <w:color w:val="6E2FA0"/>
          <w:spacing w:val="-4"/>
          <w:w w:val="90"/>
          <w:sz w:val="24"/>
        </w:rPr>
        <w:t xml:space="preserve"> </w:t>
      </w:r>
      <w:r>
        <w:rPr>
          <w:rFonts w:ascii="Arial" w:hAnsi="Arial"/>
          <w:b/>
          <w:i/>
          <w:color w:val="6E2FA0"/>
          <w:w w:val="90"/>
          <w:sz w:val="24"/>
        </w:rPr>
        <w:t>T</w:t>
      </w:r>
      <w:r>
        <w:rPr>
          <w:rFonts w:ascii="Arial" w:hAnsi="Arial"/>
          <w:b/>
          <w:color w:val="6E2FA0"/>
          <w:w w:val="90"/>
          <w:sz w:val="24"/>
        </w:rPr>
        <w:t>echnique</w:t>
      </w:r>
    </w:p>
    <w:p w14:paraId="67B6156B">
      <w:pPr>
        <w:pStyle w:val="5"/>
        <w:rPr>
          <w:rFonts w:ascii="Arial"/>
          <w:b/>
        </w:rPr>
      </w:pPr>
    </w:p>
    <w:p w14:paraId="24871FB0">
      <w:pPr>
        <w:pStyle w:val="2"/>
      </w:pPr>
      <w:r>
        <w:t>’HPN’</w:t>
      </w:r>
      <w:r>
        <w:rPr>
          <w:spacing w:val="24"/>
        </w:rPr>
        <w:t xml:space="preserve"> </w:t>
      </w:r>
      <w:r>
        <w:t>series</w:t>
      </w:r>
      <w:r>
        <w:rPr>
          <w:spacing w:val="30"/>
        </w:rPr>
        <w:t xml:space="preserve"> </w:t>
      </w:r>
      <w:r>
        <w:t>Oxygen</w:t>
      </w:r>
      <w:r>
        <w:rPr>
          <w:spacing w:val="33"/>
        </w:rPr>
        <w:t xml:space="preserve"> </w:t>
      </w:r>
      <w:r>
        <w:t>gas</w:t>
      </w:r>
      <w:r>
        <w:rPr>
          <w:spacing w:val="30"/>
        </w:rPr>
        <w:t xml:space="preserve"> </w:t>
      </w:r>
      <w:r>
        <w:t>generators</w:t>
      </w:r>
    </w:p>
    <w:p w14:paraId="0D92BA32">
      <w:pPr>
        <w:pStyle w:val="5"/>
        <w:ind w:left="1442" w:right="322"/>
      </w:pPr>
      <w:r>
        <w:pict>
          <v:shape id="_x0000_s1028" o:spid="_x0000_s1028" style="position:absolute;left:0pt;margin-left:27.35pt;margin-top:41.35pt;height:547.6pt;width:525pt;mso-position-horizontal-relative:page;z-index:-251652096;mso-width-relative:page;mso-height-relative:page;" fillcolor="#BFBFBF" filled="t" stroked="f" coordorigin="547,828" coordsize="10500,10952" path="m1548,11124l1346,11035,1066,10912,1066,11172,936,11301,797,11035,1066,11172,1066,10912,761,10778,547,10992,893,11779,1085,11587,1020,11464,1183,11301,1229,11256,1351,11320,1416,11256,1548,11124xm1795,10876l1229,10310,1044,10495,1610,11061,1795,10876xm2522,10149l2319,10094,2266,10080,2254,10075,2242,10072,2225,10070,2203,10068,2184,10068,2167,10065,2155,10065,2143,10068,2129,10070,2114,10075,2095,10084,2074,10094,2090,10068,2102,10046,2107,10034,2117,10015,2119,10005,2124,9988,2129,9960,2129,9916,2124,9888,2122,9876,2117,9861,2110,9849,2105,9835,2095,9823,2088,9811,2076,9799,2066,9787,2052,9772,2038,9763,2023,9751,1994,9736,1978,9729,1963,9727,1946,9722,1930,9722,1915,9720,1915,10027,1915,10041,1913,10046,1913,10053,1910,10058,1908,10065,1903,10070,1901,10077,1886,10096,1874,10113,1865,10125,1858,10135,1778,10214,1663,10101,1747,10017,1762,10005,1774,9996,1783,9986,1795,9976,1805,9972,1817,9967,1824,9962,1834,9962,1841,9960,1850,9960,1872,9967,1886,9976,1898,9988,1901,9993,1906,9998,1908,10003,1910,10010,1913,10015,1913,10022,1915,10027,1915,9720,1882,9724,1867,9727,1853,9732,1836,9739,1807,9753,1757,9789,1718,9823,1697,9842,1366,10173,1932,10740,2117,10555,1886,10324,1901,10308,1908,10300,1937,10281,1944,10279,1954,10276,1961,10274,1992,10274,2014,10279,2038,10284,2314,10358,2398,10274,2458,10214,2522,10149xm3062,9052l3060,9038,3055,9014,3041,8978,3036,8968,3022,8944,3012,8932,3005,8923,2995,8911,2983,8901,2964,8882,2952,8872,2942,8865,2930,8858,2921,8851,2909,8846,2899,8839,2887,8836,2875,8832,2863,8829,2854,8827,2830,8822,2830,9139,2830,9158,2827,9168,2822,9177,2813,9201,2784,9237,2772,9252,2726,9297,2597,9168,2650,9115,2664,9103,2688,9084,2698,9076,2710,9072,2719,9067,2731,9064,2758,9064,2767,9067,2774,9069,2782,9074,2791,9079,2798,9084,2806,9091,2810,9098,2818,9105,2820,9112,2825,9122,2827,9129,2830,9139,2830,8822,2806,8822,2758,8832,2722,8846,2698,8860,2683,8868,2671,8875,2647,8894,2635,8906,2621,8918,2299,9240,2866,9806,3050,9621,2839,9410,2942,9307,2950,9297,2954,9292,2969,9278,2981,9264,2993,9252,3022,9208,3029,9196,3043,9168,3048,9156,3053,9141,3055,9129,3060,9115,3060,9103,3062,9091,3062,9064,3062,9052xm3931,8580l3929,8553,3924,8529,3919,8503,3895,8443,3888,8428,3875,8407,3874,8404,3864,8392,3857,8380,3847,8368,3838,8354,3826,8342,3816,8330,3775,8289,3756,8272,3739,8258,3722,8246,3703,8234,3701,8232,3701,8642,3701,8678,3698,8685,3696,8695,3694,8702,3691,8712,3689,8719,3684,8728,3674,8743,3670,8752,3662,8760,3658,8767,3650,8776,3636,8791,3626,8798,3619,8803,3612,8810,3605,8815,3595,8820,3588,8824,3578,8827,3571,8832,3562,8834,3554,8836,3545,8839,3528,8841,3511,8841,3502,8839,3492,8839,3463,8832,3425,8812,3396,8791,3384,8781,3374,8774,3343,8743,3334,8731,3314,8712,3307,8700,3300,8690,3295,8680,3288,8671,3274,8642,3266,8613,3266,8604,3264,8594,3271,8544,3274,8534,3278,8527,3281,8517,3295,8496,3300,8486,3336,8450,3343,8445,3350,8438,3360,8433,3374,8424,3384,8419,3391,8416,3401,8414,3418,8409,3434,8407,3470,8407,3499,8414,3509,8419,3516,8421,3526,8426,3535,8433,3545,8438,3574,8460,3583,8469,3595,8476,3605,8486,3614,8498,3626,8510,3636,8522,3646,8532,3655,8544,3662,8553,3670,8565,3674,8575,3682,8584,3686,8596,3691,8606,3696,8625,3698,8632,3701,8642,3701,8232,3686,8222,3667,8212,3650,8205,3631,8196,3612,8191,3593,8184,3574,8181,3554,8176,3535,8174,3497,8174,3439,8181,3418,8186,3398,8193,3379,8198,3322,8227,3283,8251,3245,8280,3206,8313,3170,8349,3137,8388,3122,8407,3110,8424,3086,8462,3067,8500,3053,8539,3046,8560,3043,8580,3038,8599,3036,8618,3036,8678,3041,8716,3050,8755,3065,8793,3084,8832,3096,8848,3108,8868,3122,8884,3137,8904,3151,8920,3180,8949,3194,8961,3206,8973,3230,8992,3245,9002,3257,9009,3271,9019,3295,9033,3310,9038,3322,9045,3336,9050,3348,9055,3362,9057,3377,9062,3403,9067,3456,9072,3533,9064,3581,9050,3605,9038,3631,9026,3655,9012,3679,8995,3706,8978,3730,8956,3756,8935,3782,8911,3794,8896,3806,8884,3816,8872,3828,8860,3838,8846,3841,8841,3857,8822,3864,8808,3874,8796,3881,8784,3888,8769,3895,8757,3900,8745,3905,8731,3914,8707,3922,8680,3926,8654,3931,8630,3931,8580xm4831,7840l4399,7140,4222,7317,4464,7694,4061,7478,3886,7653,4111,8066,3727,7812,3550,7989,4250,8421,4435,8236,4183,7776,4646,8025,4831,7840xm5534,7137l5402,7005,5074,7332,4961,7219,5256,6921,5143,6808,4848,7104,4759,7015,5076,6700,4958,6580,4457,7082,5023,7648,5534,7137xm6226,6446l6022,6391,5969,6376,5957,6374,5942,6372,5926,6369,5887,6364,5846,6364,5832,6367,5798,6381,5777,6391,5794,6367,5806,6343,5810,6331,5820,6312,5822,6302,5825,6288,5830,6273,5830,6259,5830,6256,5832,6242,5832,6216,5827,6187,5822,6172,5820,6158,5813,6146,5806,6132,5798,6120,5779,6096,5755,6072,5741,6060,5712,6040,5698,6033,5664,6024,5650,6021,5633,6019,5616,6019,5616,6319,5616,6345,5614,6350,5611,6357,5609,6362,5606,6369,5604,6374,5590,6393,5578,6410,5568,6424,5479,6513,5366,6398,5450,6316,5462,6302,5486,6283,5498,6276,5508,6268,5518,6264,5537,6259,5561,6259,5568,6261,5575,6266,5582,6268,5590,6276,5597,6280,5602,6285,5604,6290,5609,6295,5611,6302,5614,6307,5614,6312,5616,6319,5616,6019,5602,6019,5585,6021,5570,6024,5554,6028,5525,6043,5508,6052,5494,6062,5477,6074,5438,6103,5419,6120,5069,6470,5635,7036,5820,6852,5587,6621,5611,6597,5633,6583,5640,6580,5647,6576,5654,6573,5664,6571,5686,6571,5695,6573,5717,6576,5741,6583,6014,6657,6101,6571,6158,6513,6226,6446xm7006,5532l7001,5493,6996,5474,6991,5452,6986,5433,6977,5414,6970,5392,6958,5373,6948,5354,6737,5472,6746,5486,6756,5503,6763,5520,6773,5548,6778,5577,6778,5606,6775,5618,6766,5647,6758,5659,6749,5673,6737,5688,6710,5714,6682,5733,6667,5740,6653,5745,6636,5750,6622,5752,6605,5752,6598,5750,6588,5750,6578,5748,6571,5743,6562,5740,6533,5726,6514,5712,6502,5704,6492,5695,6446,5654,6430,5635,6413,5618,6398,5599,6370,5548,6365,5534,6362,5517,6360,5508,6360,5479,6362,5469,6362,5460,6367,5440,6372,5431,6374,5424,6379,5414,6386,5407,6391,5397,6398,5390,6406,5380,6427,5359,6442,5349,6451,5344,6466,5335,6475,5332,6482,5330,6492,5328,6499,5325,6509,5325,6518,5323,6526,5323,6545,5325,6554,5325,6583,5335,6600,5344,6730,5145,6713,5138,6698,5133,6684,5126,6655,5116,6638,5114,6624,5109,6595,5104,6581,5104,6566,5102,6540,5102,6511,5107,6499,5109,6470,5114,6458,5119,6444,5126,6430,5131,6415,5138,6403,5145,6389,5152,6346,5181,6331,5193,6319,5205,6290,5229,6276,5244,6259,5263,6242,5280,6226,5299,6211,5318,6199,5335,6175,5373,6166,5392,6156,5409,6142,5448,6132,5486,6127,5524,6127,5582,6130,5601,6134,5620,6137,5640,6151,5678,6158,5695,6178,5733,6190,5750,6202,5769,6216,5786,6230,5805,6245,5822,6264,5839,6276,5853,6290,5865,6302,5877,6317,5887,6329,5896,6343,5908,6358,5916,6370,5925,6398,5940,6410,5944,6425,5952,6454,5961,6468,5964,6480,5968,6509,5973,6535,5976,6588,5976,6612,5973,6660,5964,6684,5954,6706,5944,6727,5932,6751,5920,6775,5904,6797,5887,6821,5868,6871,5822,6924,5762,6938,5743,6962,5704,6982,5666,6989,5647,6998,5608,7001,5592,7006,5551,7006,5532xm7678,4860l7675,4833,7670,4785,7663,4759,7661,4747,7651,4723,7644,4708,7639,4696,7618,4660,7610,4648,7601,4634,7572,4598,7548,4574,7536,4560,7519,4545,7502,4528,7483,4514,7450,4490,7445,4487,7445,4888,7445,4932,7442,4941,7442,4951,7440,4958,7435,4968,7433,4975,7428,4982,7423,4992,7414,5006,7409,5016,7394,5030,7387,5040,7380,5047,7373,5052,7363,5059,7356,5064,7349,5071,7342,5076,7332,5078,7325,5083,7315,5085,7308,5090,7298,5092,7291,5092,7272,5095,7236,5095,7229,5092,7219,5090,7210,5085,7200,5083,7181,5073,7169,5066,7159,5061,7140,5047,7130,5037,7118,5028,7109,5018,7097,5008,7087,4996,7068,4977,7061,4965,7051,4956,7046,4946,7032,4927,7027,4915,7022,4905,7020,4896,7015,4886,7013,4879,7010,4869,7010,4833,7013,4814,7018,4797,7020,4790,7022,4780,7027,4773,7030,4766,7034,4756,7039,4749,7046,4742,7051,4735,7087,4699,7097,4694,7111,4684,7121,4680,7128,4675,7138,4672,7145,4668,7162,4665,7181,4663,7198,4660,7207,4663,7214,4663,7253,4672,7282,4687,7330,4723,7361,4754,7370,4766,7380,4776,7399,4800,7406,4809,7414,4821,7421,4831,7435,4860,7438,4869,7442,4879,7445,4888,7445,4487,7430,4478,7414,4468,7394,4459,7356,4444,7339,4440,7320,4435,7282,4430,7222,4430,7202,4432,7145,4447,7123,4454,7104,4464,7085,4471,7027,4507,6970,4550,6953,4569,6934,4586,6914,4605,6898,4624,6883,4641,6854,4680,6830,4718,6811,4756,6797,4795,6792,4814,6787,4836,6782,4855,6780,4874,6780,4934,6782,4953,6787,4972,6790,4992,6797,5011,6802,5030,6811,5049,6818,5068,6830,5085,6840,5104,6852,5121,6866,5140,6881,5157,6898,5176,6938,5217,6950,5227,6962,5239,6977,5248,6989,5256,7001,5265,7015,5272,7027,5282,7042,5287,7054,5294,7068,5299,7080,5304,7094,5308,7106,5313,7121,5316,7147,5323,7174,5325,7226,5325,7250,5323,7277,5318,7301,5313,7327,5304,7351,5294,7375,5282,7399,5268,7426,5251,7450,5234,7476,5212,7500,5191,7562,5128,7572,5114,7587,5095,7591,5090,7601,5076,7610,5064,7618,5052,7625,5037,7639,5013,7644,5001,7651,4987,7656,4975,7658,4960,7666,4936,7675,4884,7678,4860xm8599,4072l8033,3506,7788,3751,8038,4192,7598,3940,7351,4188,7918,4754,8071,4600,7642,4171,8189,4483,8328,4344,8016,3796,8446,4226,8599,4072xm8918,3223l8916,3211,8916,3208,8916,3196,8906,3148,8897,3124,8882,3100,8875,3091,8868,3079,8858,3069,8849,3057,8818,3026,8808,3019,8796,3012,8786,3002,8774,2997,8765,2990,8741,2980,8731,2978,8719,2973,8707,2971,8695,2971,8683,2968,8683,3285,8683,3302,8681,3314,8678,3324,8674,3336,8666,3345,8659,3357,8650,3369,8638,3384,8580,3441,8453,3314,8530,3237,8554,3223,8563,3216,8575,3213,8594,3208,8604,3208,8614,3211,8621,3213,8630,3216,8659,3235,8666,3242,8671,3252,8676,3259,8678,3266,8683,3285,8683,2968,8659,2968,8647,2971,8635,2971,8623,2973,8611,2978,8599,2980,8587,2985,8575,2992,8563,2997,8551,3004,8539,3014,8527,3021,8513,3031,8501,3040,8489,3052,8477,3062,8465,3076,8155,3386,8719,3952,8904,3768,8693,3554,8796,3453,8808,3441,8810,3439,8846,3396,8856,3381,8866,3369,8875,3355,8882,3340,8890,3328,8897,3314,8902,3302,8911,3273,8916,3249,8916,3235,8918,3223xm9929,2743l9727,2654,9446,2531,9446,2791,9317,2920,9178,2654,9446,2791,9446,2531,9142,2397,8928,2611,9274,3398,9466,3206,9401,3084,9564,2920,9610,2875,9732,2940,9797,2875,9929,2743xm10560,2112l9994,1545,9821,1718,10135,2032,9593,1946,9420,2119,9986,2685,10159,2512,9847,2198,10387,2284,10560,2112xm11047,1624l10810,1389,10711,828,10510,1029,10577,1339,10265,1274,10058,1480,10625,1572,10862,1809,11047,1624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t>For penetration of 93% to 95% pure Oxygen from compressed air without employee de-oxo or</w:t>
      </w:r>
      <w:r>
        <w:rPr>
          <w:spacing w:val="-64"/>
        </w:rPr>
        <w:t xml:space="preserve"> </w:t>
      </w:r>
      <w:r>
        <w:t>purification units.</w:t>
      </w:r>
    </w:p>
    <w:p w14:paraId="017EAB0F">
      <w:pPr>
        <w:pStyle w:val="5"/>
        <w:rPr>
          <w:sz w:val="26"/>
        </w:rPr>
      </w:pPr>
    </w:p>
    <w:p w14:paraId="7D1ED655">
      <w:pPr>
        <w:pStyle w:val="5"/>
        <w:rPr>
          <w:sz w:val="22"/>
        </w:rPr>
      </w:pPr>
    </w:p>
    <w:p w14:paraId="40E9F124">
      <w:pPr>
        <w:pStyle w:val="2"/>
      </w:pPr>
      <w:r>
        <w:rPr>
          <w:w w:val="75"/>
        </w:rPr>
        <w:t>Pre</w:t>
      </w:r>
      <w:r>
        <w:rPr>
          <w:spacing w:val="38"/>
          <w:w w:val="75"/>
        </w:rPr>
        <w:t xml:space="preserve"> </w:t>
      </w:r>
      <w:r>
        <w:rPr>
          <w:w w:val="75"/>
        </w:rPr>
        <w:t>commissioned</w:t>
      </w:r>
      <w:r>
        <w:rPr>
          <w:spacing w:val="37"/>
          <w:w w:val="75"/>
        </w:rPr>
        <w:t xml:space="preserve"> </w:t>
      </w:r>
      <w:r>
        <w:rPr>
          <w:w w:val="75"/>
        </w:rPr>
        <w:t>Gas</w:t>
      </w:r>
      <w:r>
        <w:rPr>
          <w:spacing w:val="35"/>
          <w:w w:val="75"/>
        </w:rPr>
        <w:t xml:space="preserve"> </w:t>
      </w:r>
      <w:r>
        <w:rPr>
          <w:w w:val="75"/>
        </w:rPr>
        <w:t>Plants</w:t>
      </w:r>
    </w:p>
    <w:p w14:paraId="2EA7B1E6">
      <w:pPr>
        <w:pStyle w:val="5"/>
        <w:ind w:left="1442" w:right="322"/>
      </w:pPr>
      <w:r>
        <w:rPr>
          <w:w w:val="95"/>
        </w:rPr>
        <w:t>We offer pre commissioned gas plants which enables us supply fail proof machine Requiring no</w:t>
      </w:r>
      <w:r>
        <w:rPr>
          <w:spacing w:val="1"/>
          <w:w w:val="95"/>
        </w:rPr>
        <w:t xml:space="preserve"> </w:t>
      </w:r>
      <w:r>
        <w:rPr>
          <w:w w:val="95"/>
        </w:rPr>
        <w:t>trials,</w:t>
      </w:r>
      <w:r>
        <w:rPr>
          <w:spacing w:val="8"/>
          <w:w w:val="95"/>
        </w:rPr>
        <w:t xml:space="preserve"> </w:t>
      </w:r>
      <w:r>
        <w:rPr>
          <w:w w:val="95"/>
        </w:rPr>
        <w:t>experiments</w:t>
      </w:r>
      <w:r>
        <w:rPr>
          <w:spacing w:val="5"/>
          <w:w w:val="95"/>
        </w:rPr>
        <w:t xml:space="preserve"> </w:t>
      </w:r>
      <w:r>
        <w:rPr>
          <w:w w:val="95"/>
        </w:rPr>
        <w:t>or</w:t>
      </w:r>
      <w:r>
        <w:rPr>
          <w:spacing w:val="7"/>
          <w:w w:val="95"/>
        </w:rPr>
        <w:t xml:space="preserve"> </w:t>
      </w:r>
      <w:r>
        <w:rPr>
          <w:w w:val="95"/>
        </w:rPr>
        <w:t>wastage</w:t>
      </w:r>
      <w:r>
        <w:rPr>
          <w:spacing w:val="4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resource</w:t>
      </w:r>
      <w:r>
        <w:rPr>
          <w:spacing w:val="6"/>
          <w:w w:val="95"/>
        </w:rPr>
        <w:t xml:space="preserve"> </w:t>
      </w:r>
      <w:r>
        <w:rPr>
          <w:w w:val="95"/>
        </w:rPr>
        <w:t>at</w:t>
      </w:r>
      <w:r>
        <w:rPr>
          <w:spacing w:val="8"/>
          <w:w w:val="95"/>
        </w:rPr>
        <w:t xml:space="preserve"> </w:t>
      </w:r>
      <w:r>
        <w:rPr>
          <w:w w:val="95"/>
        </w:rPr>
        <w:t>site.</w:t>
      </w:r>
      <w:r>
        <w:rPr>
          <w:spacing w:val="6"/>
          <w:w w:val="95"/>
        </w:rPr>
        <w:t xml:space="preserve"> </w:t>
      </w:r>
      <w:r>
        <w:rPr>
          <w:w w:val="95"/>
        </w:rPr>
        <w:t>Every</w:t>
      </w:r>
      <w:r>
        <w:rPr>
          <w:spacing w:val="5"/>
          <w:w w:val="95"/>
        </w:rPr>
        <w:t xml:space="preserve"> </w:t>
      </w:r>
      <w:r>
        <w:rPr>
          <w:w w:val="95"/>
        </w:rPr>
        <w:t>machine</w:t>
      </w:r>
      <w:r>
        <w:rPr>
          <w:spacing w:val="9"/>
          <w:w w:val="95"/>
        </w:rPr>
        <w:t xml:space="preserve"> </w:t>
      </w:r>
      <w:r>
        <w:rPr>
          <w:w w:val="95"/>
        </w:rPr>
        <w:t>is</w:t>
      </w:r>
      <w:r>
        <w:rPr>
          <w:spacing w:val="5"/>
          <w:w w:val="95"/>
        </w:rPr>
        <w:t xml:space="preserve"> </w:t>
      </w:r>
      <w:r>
        <w:rPr>
          <w:w w:val="95"/>
        </w:rPr>
        <w:t>pre</w:t>
      </w:r>
      <w:r>
        <w:rPr>
          <w:spacing w:val="6"/>
          <w:w w:val="95"/>
        </w:rPr>
        <w:t xml:space="preserve"> </w:t>
      </w:r>
      <w:r>
        <w:rPr>
          <w:w w:val="95"/>
        </w:rPr>
        <w:t>piped,</w:t>
      </w:r>
      <w:r>
        <w:rPr>
          <w:spacing w:val="7"/>
          <w:w w:val="95"/>
        </w:rPr>
        <w:t xml:space="preserve"> </w:t>
      </w:r>
      <w:r>
        <w:rPr>
          <w:w w:val="95"/>
        </w:rPr>
        <w:t>printed,</w:t>
      </w:r>
      <w:r>
        <w:rPr>
          <w:spacing w:val="8"/>
          <w:w w:val="95"/>
        </w:rPr>
        <w:t xml:space="preserve"> </w:t>
      </w:r>
      <w:r>
        <w:rPr>
          <w:w w:val="95"/>
        </w:rPr>
        <w:t>tested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-61"/>
          <w:w w:val="95"/>
        </w:rPr>
        <w:t xml:space="preserve"> </w:t>
      </w:r>
      <w:r>
        <w:t>pre</w:t>
      </w:r>
      <w:r>
        <w:rPr>
          <w:spacing w:val="-2"/>
        </w:rPr>
        <w:t xml:space="preserve"> </w:t>
      </w:r>
      <w:r>
        <w:t>-commissioned.</w:t>
      </w:r>
    </w:p>
    <w:p w14:paraId="776473E2">
      <w:pPr>
        <w:pStyle w:val="5"/>
        <w:spacing w:before="2"/>
        <w:rPr>
          <w:sz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172085</wp:posOffset>
            </wp:positionV>
            <wp:extent cx="6305550" cy="38163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5805" cy="3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15BCA">
      <w:pPr>
        <w:pStyle w:val="5"/>
        <w:rPr>
          <w:sz w:val="21"/>
        </w:rPr>
      </w:pPr>
    </w:p>
    <w:p w14:paraId="2B344EC4">
      <w:pPr>
        <w:spacing w:before="0"/>
        <w:ind w:left="1442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w w:val="95"/>
          <w:sz w:val="24"/>
        </w:rPr>
        <w:t>Standby</w:t>
      </w:r>
      <w:r>
        <w:rPr>
          <w:rFonts w:ascii="Arial"/>
          <w:b/>
          <w:spacing w:val="-1"/>
          <w:w w:val="95"/>
          <w:sz w:val="24"/>
        </w:rPr>
        <w:t xml:space="preserve"> </w:t>
      </w:r>
      <w:r>
        <w:rPr>
          <w:rFonts w:ascii="Arial"/>
          <w:b/>
          <w:w w:val="95"/>
          <w:sz w:val="24"/>
        </w:rPr>
        <w:t>&amp;</w:t>
      </w:r>
      <w:r>
        <w:rPr>
          <w:rFonts w:ascii="Arial"/>
          <w:b/>
          <w:spacing w:val="-3"/>
          <w:w w:val="95"/>
          <w:sz w:val="24"/>
        </w:rPr>
        <w:t xml:space="preserve"> </w:t>
      </w:r>
      <w:r>
        <w:rPr>
          <w:rFonts w:ascii="Arial"/>
          <w:b/>
          <w:w w:val="95"/>
          <w:sz w:val="24"/>
        </w:rPr>
        <w:t>built</w:t>
      </w:r>
      <w:r>
        <w:rPr>
          <w:rFonts w:ascii="Arial"/>
          <w:b/>
          <w:spacing w:val="-2"/>
          <w:w w:val="95"/>
          <w:sz w:val="24"/>
        </w:rPr>
        <w:t xml:space="preserve"> </w:t>
      </w:r>
      <w:r>
        <w:rPr>
          <w:rFonts w:ascii="Arial"/>
          <w:b/>
          <w:w w:val="95"/>
          <w:sz w:val="24"/>
        </w:rPr>
        <w:t>in</w:t>
      </w:r>
      <w:r>
        <w:rPr>
          <w:rFonts w:ascii="Arial"/>
          <w:b/>
          <w:spacing w:val="-1"/>
          <w:w w:val="95"/>
          <w:sz w:val="24"/>
        </w:rPr>
        <w:t xml:space="preserve"> </w:t>
      </w:r>
      <w:r>
        <w:rPr>
          <w:rFonts w:ascii="Arial"/>
          <w:b/>
          <w:w w:val="95"/>
          <w:sz w:val="24"/>
        </w:rPr>
        <w:t>PSA</w:t>
      </w:r>
      <w:r>
        <w:rPr>
          <w:rFonts w:ascii="Arial"/>
          <w:b/>
          <w:spacing w:val="-2"/>
          <w:w w:val="95"/>
          <w:sz w:val="24"/>
        </w:rPr>
        <w:t xml:space="preserve"> </w:t>
      </w:r>
      <w:r>
        <w:rPr>
          <w:rFonts w:ascii="Arial"/>
          <w:b/>
          <w:w w:val="95"/>
          <w:sz w:val="24"/>
        </w:rPr>
        <w:t>System</w:t>
      </w:r>
      <w:r>
        <w:rPr>
          <w:rFonts w:ascii="Arial"/>
          <w:b/>
          <w:spacing w:val="-3"/>
          <w:w w:val="95"/>
          <w:sz w:val="24"/>
        </w:rPr>
        <w:t xml:space="preserve"> </w:t>
      </w:r>
      <w:r>
        <w:rPr>
          <w:rFonts w:ascii="Arial"/>
          <w:b/>
          <w:i/>
          <w:color w:val="6E2FA0"/>
          <w:w w:val="95"/>
          <w:sz w:val="24"/>
        </w:rPr>
        <w:t>new</w:t>
      </w:r>
      <w:r>
        <w:rPr>
          <w:rFonts w:ascii="Arial"/>
          <w:b/>
          <w:i/>
          <w:color w:val="6E2FA0"/>
          <w:spacing w:val="-2"/>
          <w:w w:val="95"/>
          <w:sz w:val="24"/>
        </w:rPr>
        <w:t xml:space="preserve"> </w:t>
      </w:r>
      <w:r>
        <w:rPr>
          <w:rFonts w:ascii="Arial"/>
          <w:b/>
          <w:i/>
          <w:color w:val="6E2FA0"/>
          <w:w w:val="95"/>
          <w:sz w:val="24"/>
        </w:rPr>
        <w:t>&amp;</w:t>
      </w:r>
      <w:r>
        <w:rPr>
          <w:rFonts w:ascii="Arial"/>
          <w:b/>
          <w:i/>
          <w:color w:val="6E2FA0"/>
          <w:spacing w:val="-4"/>
          <w:w w:val="95"/>
          <w:sz w:val="24"/>
        </w:rPr>
        <w:t xml:space="preserve"> </w:t>
      </w:r>
      <w:r>
        <w:rPr>
          <w:rFonts w:ascii="Arial"/>
          <w:b/>
          <w:i/>
          <w:color w:val="6E2FA0"/>
          <w:w w:val="95"/>
          <w:sz w:val="24"/>
        </w:rPr>
        <w:t>highly</w:t>
      </w:r>
      <w:r>
        <w:rPr>
          <w:rFonts w:ascii="Arial"/>
          <w:b/>
          <w:i/>
          <w:color w:val="6E2FA0"/>
          <w:spacing w:val="-2"/>
          <w:w w:val="95"/>
          <w:sz w:val="24"/>
        </w:rPr>
        <w:t xml:space="preserve"> </w:t>
      </w:r>
      <w:r>
        <w:rPr>
          <w:rFonts w:ascii="Arial"/>
          <w:b/>
          <w:i/>
          <w:color w:val="6E2FA0"/>
          <w:w w:val="95"/>
          <w:sz w:val="24"/>
        </w:rPr>
        <w:t>recommended</w:t>
      </w:r>
    </w:p>
    <w:p w14:paraId="63B1E9D1">
      <w:pPr>
        <w:pStyle w:val="5"/>
        <w:rPr>
          <w:rFonts w:ascii="Arial"/>
          <w:b/>
          <w:i/>
        </w:rPr>
      </w:pPr>
    </w:p>
    <w:p w14:paraId="32AD7201">
      <w:pPr>
        <w:pStyle w:val="5"/>
        <w:ind w:left="1442" w:right="307"/>
      </w:pPr>
      <w:r>
        <w:t>Is a virtual standby PSA system, ready for use at the press of a button thereby Increasing the</w:t>
      </w:r>
      <w:r>
        <w:rPr>
          <w:spacing w:val="1"/>
        </w:rPr>
        <w:t xml:space="preserve"> </w:t>
      </w:r>
      <w:r>
        <w:t>over-all reliability of the Oxygen gas plant at minimum cost and Space utilization. Furnace. We</w:t>
      </w:r>
      <w:r>
        <w:rPr>
          <w:spacing w:val="-6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gas</w:t>
      </w:r>
      <w:r>
        <w:rPr>
          <w:spacing w:val="3"/>
        </w:rPr>
        <w:t xml:space="preserve"> </w:t>
      </w:r>
      <w:r>
        <w:t>plants</w:t>
      </w:r>
      <w:r>
        <w:rPr>
          <w:spacing w:val="4"/>
        </w:rPr>
        <w:t xml:space="preserve"> </w:t>
      </w:r>
      <w:r>
        <w:t>Operating</w:t>
      </w:r>
      <w:r>
        <w:rPr>
          <w:spacing w:val="13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above</w:t>
      </w:r>
      <w:r>
        <w:rPr>
          <w:spacing w:val="19"/>
        </w:rPr>
        <w:t xml:space="preserve"> </w:t>
      </w:r>
      <w:r>
        <w:t>feature.</w:t>
      </w:r>
    </w:p>
    <w:p w14:paraId="6018E38A">
      <w:pPr>
        <w:pStyle w:val="5"/>
      </w:pPr>
    </w:p>
    <w:p w14:paraId="4E0409B2">
      <w:pPr>
        <w:pStyle w:val="2"/>
      </w:pPr>
      <w:r>
        <w:t>Oxygen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-'OS'</w:t>
      </w:r>
    </w:p>
    <w:p w14:paraId="354EDD33">
      <w:pPr>
        <w:pStyle w:val="5"/>
        <w:ind w:left="1442" w:right="567" w:firstLine="69"/>
      </w:pPr>
      <w:r>
        <w:t>A must for companies, requiring</w:t>
      </w:r>
      <w:r>
        <w:rPr>
          <w:spacing w:val="1"/>
        </w:rPr>
        <w:t xml:space="preserve"> </w:t>
      </w:r>
      <w:r>
        <w:t>uninterrupted Oxygen</w:t>
      </w:r>
      <w:r>
        <w:rPr>
          <w:spacing w:val="1"/>
        </w:rPr>
        <w:t xml:space="preserve"> </w:t>
      </w:r>
      <w:r>
        <w:t>gas on</w:t>
      </w:r>
      <w:r>
        <w:rPr>
          <w:spacing w:val="1"/>
        </w:rPr>
        <w:t xml:space="preserve"> </w:t>
      </w:r>
      <w:r>
        <w:t>24x7</w:t>
      </w:r>
      <w:r>
        <w:rPr>
          <w:spacing w:val="1"/>
        </w:rPr>
        <w:t xml:space="preserve"> </w:t>
      </w:r>
      <w:r>
        <w:t>basis for many</w:t>
      </w:r>
      <w:r>
        <w:rPr>
          <w:spacing w:val="1"/>
        </w:rPr>
        <w:t xml:space="preserve"> </w:t>
      </w:r>
      <w:r>
        <w:t>years</w:t>
      </w:r>
      <w:r>
        <w:rPr>
          <w:spacing w:val="-64"/>
        </w:rPr>
        <w:t xml:space="preserve"> </w:t>
      </w:r>
      <w:r>
        <w:t>without</w:t>
      </w:r>
      <w:r>
        <w:rPr>
          <w:spacing w:val="16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breakdown.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gas</w:t>
      </w:r>
      <w:r>
        <w:rPr>
          <w:spacing w:val="13"/>
        </w:rPr>
        <w:t xml:space="preserve"> </w:t>
      </w:r>
      <w:r>
        <w:t>plant</w:t>
      </w:r>
      <w:r>
        <w:rPr>
          <w:spacing w:val="16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practical</w:t>
      </w:r>
      <w:r>
        <w:rPr>
          <w:spacing w:val="15"/>
        </w:rPr>
        <w:t xml:space="preserve"> </w:t>
      </w:r>
      <w:r>
        <w:t>alternate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liquid</w:t>
      </w:r>
      <w:r>
        <w:rPr>
          <w:spacing w:val="16"/>
        </w:rPr>
        <w:t xml:space="preserve"> </w:t>
      </w:r>
      <w:r>
        <w:t>Oxygen</w:t>
      </w:r>
      <w:r>
        <w:rPr>
          <w:spacing w:val="13"/>
        </w:rPr>
        <w:t xml:space="preserve"> </w:t>
      </w:r>
      <w:r>
        <w:t>’LIO’.</w:t>
      </w:r>
    </w:p>
    <w:p w14:paraId="0766D790">
      <w:pPr>
        <w:pStyle w:val="5"/>
      </w:pPr>
    </w:p>
    <w:p w14:paraId="0E5A1ACD">
      <w:pPr>
        <w:spacing w:before="0"/>
        <w:ind w:left="1442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We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installed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many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such systems.</w:t>
      </w:r>
    </w:p>
    <w:p w14:paraId="2FB207E8">
      <w:pPr>
        <w:pStyle w:val="5"/>
        <w:rPr>
          <w:rFonts w:ascii="Arial"/>
          <w:i/>
        </w:rPr>
      </w:pPr>
    </w:p>
    <w:p w14:paraId="77B11AEB">
      <w:pPr>
        <w:pStyle w:val="2"/>
        <w:spacing w:before="1"/>
        <w:ind w:left="2162"/>
      </w:pPr>
      <w:r>
        <w:t>Oxygen</w:t>
      </w:r>
      <w:r>
        <w:rPr>
          <w:spacing w:val="-9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Features</w:t>
      </w:r>
    </w:p>
    <w:p w14:paraId="6F1452DC">
      <w:pPr>
        <w:pStyle w:val="5"/>
        <w:spacing w:before="9"/>
        <w:rPr>
          <w:rFonts w:ascii="Arial"/>
          <w:b/>
          <w:sz w:val="23"/>
        </w:rPr>
      </w:pPr>
    </w:p>
    <w:p w14:paraId="7652C24F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On</w:t>
      </w:r>
      <w:r>
        <w:rPr>
          <w:spacing w:val="34"/>
          <w:w w:val="75"/>
          <w:sz w:val="24"/>
        </w:rPr>
        <w:t xml:space="preserve"> </w:t>
      </w:r>
      <w:r>
        <w:rPr>
          <w:w w:val="75"/>
          <w:sz w:val="24"/>
        </w:rPr>
        <w:t>site</w:t>
      </w:r>
      <w:r>
        <w:rPr>
          <w:spacing w:val="32"/>
          <w:w w:val="75"/>
          <w:sz w:val="24"/>
        </w:rPr>
        <w:t xml:space="preserve"> </w:t>
      </w:r>
      <w:r>
        <w:rPr>
          <w:w w:val="75"/>
          <w:sz w:val="24"/>
        </w:rPr>
        <w:t>Oxygen</w:t>
      </w:r>
      <w:r>
        <w:rPr>
          <w:spacing w:val="35"/>
          <w:w w:val="75"/>
          <w:sz w:val="24"/>
        </w:rPr>
        <w:t xml:space="preserve"> </w:t>
      </w:r>
      <w:r>
        <w:rPr>
          <w:w w:val="75"/>
          <w:sz w:val="24"/>
        </w:rPr>
        <w:t>generation</w:t>
      </w:r>
      <w:r>
        <w:rPr>
          <w:spacing w:val="29"/>
          <w:w w:val="75"/>
          <w:sz w:val="24"/>
        </w:rPr>
        <w:t xml:space="preserve"> </w:t>
      </w:r>
      <w:r>
        <w:rPr>
          <w:w w:val="75"/>
          <w:sz w:val="24"/>
        </w:rPr>
        <w:t>from</w:t>
      </w:r>
      <w:r>
        <w:rPr>
          <w:spacing w:val="34"/>
          <w:w w:val="75"/>
          <w:sz w:val="24"/>
        </w:rPr>
        <w:t xml:space="preserve"> </w:t>
      </w:r>
      <w:r>
        <w:rPr>
          <w:w w:val="75"/>
          <w:sz w:val="24"/>
        </w:rPr>
        <w:t>compressed</w:t>
      </w:r>
      <w:r>
        <w:rPr>
          <w:spacing w:val="29"/>
          <w:w w:val="75"/>
          <w:sz w:val="24"/>
        </w:rPr>
        <w:t xml:space="preserve"> </w:t>
      </w:r>
      <w:r>
        <w:rPr>
          <w:w w:val="75"/>
          <w:sz w:val="24"/>
        </w:rPr>
        <w:t>air.</w:t>
      </w:r>
    </w:p>
    <w:p w14:paraId="4FBD56F8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i/>
          <w:color w:val="6E2FA0"/>
          <w:sz w:val="24"/>
        </w:rPr>
      </w:pPr>
      <w:r>
        <w:rPr>
          <w:w w:val="85"/>
          <w:sz w:val="24"/>
        </w:rPr>
        <w:t>Standby</w:t>
      </w:r>
      <w:r>
        <w:rPr>
          <w:spacing w:val="9"/>
          <w:w w:val="85"/>
          <w:sz w:val="24"/>
        </w:rPr>
        <w:t xml:space="preserve"> </w:t>
      </w:r>
      <w:r>
        <w:rPr>
          <w:w w:val="85"/>
          <w:sz w:val="24"/>
        </w:rPr>
        <w:t>&amp;</w:t>
      </w:r>
      <w:r>
        <w:rPr>
          <w:spacing w:val="6"/>
          <w:w w:val="85"/>
          <w:sz w:val="24"/>
        </w:rPr>
        <w:t xml:space="preserve"> </w:t>
      </w:r>
      <w:r>
        <w:rPr>
          <w:w w:val="85"/>
          <w:sz w:val="24"/>
        </w:rPr>
        <w:t>built</w:t>
      </w:r>
      <w:r>
        <w:rPr>
          <w:spacing w:val="3"/>
          <w:w w:val="85"/>
          <w:sz w:val="24"/>
        </w:rPr>
        <w:t xml:space="preserve"> </w:t>
      </w:r>
      <w:r>
        <w:rPr>
          <w:w w:val="85"/>
          <w:sz w:val="24"/>
        </w:rPr>
        <w:t>in</w:t>
      </w:r>
      <w:r>
        <w:rPr>
          <w:spacing w:val="6"/>
          <w:w w:val="85"/>
          <w:sz w:val="24"/>
        </w:rPr>
        <w:t xml:space="preserve"> </w:t>
      </w:r>
      <w:r>
        <w:rPr>
          <w:w w:val="85"/>
          <w:sz w:val="24"/>
        </w:rPr>
        <w:t>PSA</w:t>
      </w:r>
      <w:r>
        <w:rPr>
          <w:spacing w:val="8"/>
          <w:w w:val="85"/>
          <w:sz w:val="24"/>
        </w:rPr>
        <w:t xml:space="preserve"> </w:t>
      </w:r>
      <w:r>
        <w:rPr>
          <w:w w:val="85"/>
          <w:sz w:val="24"/>
        </w:rPr>
        <w:t>Oxygen</w:t>
      </w:r>
      <w:r>
        <w:rPr>
          <w:spacing w:val="6"/>
          <w:w w:val="85"/>
          <w:sz w:val="24"/>
        </w:rPr>
        <w:t xml:space="preserve"> </w:t>
      </w:r>
      <w:r>
        <w:rPr>
          <w:w w:val="85"/>
          <w:sz w:val="24"/>
        </w:rPr>
        <w:t>system.</w:t>
      </w:r>
      <w:r>
        <w:rPr>
          <w:spacing w:val="7"/>
          <w:w w:val="85"/>
          <w:sz w:val="24"/>
        </w:rPr>
        <w:t xml:space="preserve"> </w:t>
      </w:r>
      <w:r>
        <w:rPr>
          <w:rFonts w:ascii="Arial" w:hAnsi="Arial"/>
          <w:i/>
          <w:color w:val="6E2FA0"/>
          <w:w w:val="85"/>
          <w:sz w:val="24"/>
        </w:rPr>
        <w:t>new</w:t>
      </w:r>
      <w:r>
        <w:rPr>
          <w:rFonts w:ascii="Arial" w:hAnsi="Arial"/>
          <w:i/>
          <w:color w:val="6E2FA0"/>
          <w:spacing w:val="15"/>
          <w:w w:val="85"/>
          <w:sz w:val="24"/>
        </w:rPr>
        <w:t xml:space="preserve"> </w:t>
      </w:r>
      <w:r>
        <w:rPr>
          <w:rFonts w:ascii="Arial" w:hAnsi="Arial"/>
          <w:i/>
          <w:color w:val="6E2FA0"/>
          <w:w w:val="85"/>
          <w:sz w:val="24"/>
        </w:rPr>
        <w:t>&amp;</w:t>
      </w:r>
      <w:r>
        <w:rPr>
          <w:rFonts w:ascii="Arial" w:hAnsi="Arial"/>
          <w:i/>
          <w:color w:val="6E2FA0"/>
          <w:spacing w:val="13"/>
          <w:w w:val="85"/>
          <w:sz w:val="24"/>
        </w:rPr>
        <w:t xml:space="preserve"> </w:t>
      </w:r>
      <w:r>
        <w:rPr>
          <w:rFonts w:ascii="Arial" w:hAnsi="Arial"/>
          <w:i/>
          <w:color w:val="6E2FA0"/>
          <w:w w:val="85"/>
          <w:sz w:val="24"/>
        </w:rPr>
        <w:t>recommended</w:t>
      </w:r>
    </w:p>
    <w:p w14:paraId="759B8205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i/>
          <w:sz w:val="24"/>
        </w:rPr>
      </w:pPr>
      <w:r>
        <w:rPr>
          <w:rFonts w:ascii="Arial" w:hAnsi="Arial"/>
          <w:i/>
          <w:sz w:val="24"/>
        </w:rPr>
        <w:t>Online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Oxygen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Analyzer duly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interlock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with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Gas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Purity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valve.</w:t>
      </w:r>
    </w:p>
    <w:p w14:paraId="0AD1052D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i/>
          <w:sz w:val="24"/>
        </w:rPr>
      </w:pPr>
      <w:r>
        <w:rPr>
          <w:rFonts w:ascii="Arial" w:hAnsi="Arial"/>
          <w:i/>
          <w:sz w:val="24"/>
        </w:rPr>
        <w:t>Oxygen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generation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cost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less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than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Rs.5/-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per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cubic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meter.</w:t>
      </w:r>
    </w:p>
    <w:p w14:paraId="3902E362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Flow</w:t>
      </w:r>
      <w:r>
        <w:rPr>
          <w:spacing w:val="21"/>
          <w:w w:val="75"/>
          <w:sz w:val="24"/>
        </w:rPr>
        <w:t xml:space="preserve"> </w:t>
      </w:r>
      <w:r>
        <w:rPr>
          <w:w w:val="75"/>
          <w:sz w:val="24"/>
        </w:rPr>
        <w:t>Meter</w:t>
      </w:r>
      <w:r>
        <w:rPr>
          <w:spacing w:val="21"/>
          <w:w w:val="75"/>
          <w:sz w:val="24"/>
        </w:rPr>
        <w:t xml:space="preserve"> </w:t>
      </w:r>
      <w:r>
        <w:rPr>
          <w:w w:val="75"/>
          <w:sz w:val="24"/>
        </w:rPr>
        <w:t>for</w:t>
      </w:r>
      <w:r>
        <w:rPr>
          <w:spacing w:val="24"/>
          <w:w w:val="75"/>
          <w:sz w:val="24"/>
        </w:rPr>
        <w:t xml:space="preserve"> </w:t>
      </w:r>
      <w:r>
        <w:rPr>
          <w:w w:val="75"/>
          <w:sz w:val="24"/>
        </w:rPr>
        <w:t>0</w:t>
      </w:r>
      <w:r>
        <w:rPr>
          <w:spacing w:val="17"/>
          <w:w w:val="75"/>
          <w:sz w:val="24"/>
        </w:rPr>
        <w:t xml:space="preserve"> </w:t>
      </w:r>
      <w:r>
        <w:rPr>
          <w:w w:val="75"/>
          <w:sz w:val="24"/>
        </w:rPr>
        <w:t>Line.</w:t>
      </w:r>
    </w:p>
    <w:p w14:paraId="746EDCC9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Pre</w:t>
      </w:r>
      <w:r>
        <w:rPr>
          <w:spacing w:val="28"/>
          <w:w w:val="75"/>
          <w:sz w:val="24"/>
        </w:rPr>
        <w:t xml:space="preserve"> </w:t>
      </w:r>
      <w:r>
        <w:rPr>
          <w:w w:val="75"/>
          <w:sz w:val="24"/>
        </w:rPr>
        <w:t>piped,</w:t>
      </w:r>
      <w:r>
        <w:rPr>
          <w:spacing w:val="24"/>
          <w:w w:val="75"/>
          <w:sz w:val="24"/>
        </w:rPr>
        <w:t xml:space="preserve"> </w:t>
      </w:r>
      <w:r>
        <w:rPr>
          <w:w w:val="75"/>
          <w:sz w:val="24"/>
        </w:rPr>
        <w:t>cabled</w:t>
      </w:r>
      <w:r>
        <w:rPr>
          <w:spacing w:val="24"/>
          <w:w w:val="75"/>
          <w:sz w:val="24"/>
        </w:rPr>
        <w:t xml:space="preserve"> </w:t>
      </w:r>
      <w:r>
        <w:rPr>
          <w:w w:val="75"/>
          <w:sz w:val="24"/>
        </w:rPr>
        <w:t>and</w:t>
      </w:r>
      <w:r>
        <w:rPr>
          <w:spacing w:val="26"/>
          <w:w w:val="75"/>
          <w:sz w:val="24"/>
        </w:rPr>
        <w:t xml:space="preserve"> </w:t>
      </w:r>
      <w:r>
        <w:rPr>
          <w:w w:val="75"/>
          <w:sz w:val="24"/>
        </w:rPr>
        <w:t>a</w:t>
      </w:r>
      <w:r>
        <w:rPr>
          <w:spacing w:val="23"/>
          <w:w w:val="75"/>
          <w:sz w:val="24"/>
        </w:rPr>
        <w:t xml:space="preserve"> </w:t>
      </w:r>
      <w:r>
        <w:rPr>
          <w:w w:val="75"/>
          <w:sz w:val="24"/>
        </w:rPr>
        <w:t>painted</w:t>
      </w:r>
      <w:r>
        <w:rPr>
          <w:spacing w:val="27"/>
          <w:w w:val="75"/>
          <w:sz w:val="24"/>
        </w:rPr>
        <w:t xml:space="preserve"> </w:t>
      </w:r>
      <w:r>
        <w:rPr>
          <w:w w:val="75"/>
          <w:sz w:val="24"/>
        </w:rPr>
        <w:t>gas</w:t>
      </w:r>
      <w:r>
        <w:rPr>
          <w:spacing w:val="24"/>
          <w:w w:val="75"/>
          <w:sz w:val="24"/>
        </w:rPr>
        <w:t xml:space="preserve"> </w:t>
      </w:r>
      <w:r>
        <w:rPr>
          <w:w w:val="75"/>
          <w:sz w:val="24"/>
        </w:rPr>
        <w:t>plant.</w:t>
      </w:r>
    </w:p>
    <w:p w14:paraId="45BD0F64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Maintenance</w:t>
      </w:r>
      <w:r>
        <w:rPr>
          <w:spacing w:val="38"/>
          <w:w w:val="75"/>
          <w:sz w:val="24"/>
        </w:rPr>
        <w:t xml:space="preserve"> </w:t>
      </w:r>
      <w:r>
        <w:rPr>
          <w:w w:val="75"/>
          <w:sz w:val="24"/>
        </w:rPr>
        <w:t>friendly,</w:t>
      </w:r>
      <w:r>
        <w:rPr>
          <w:spacing w:val="34"/>
          <w:w w:val="75"/>
          <w:sz w:val="24"/>
        </w:rPr>
        <w:t xml:space="preserve"> </w:t>
      </w:r>
      <w:r>
        <w:rPr>
          <w:w w:val="75"/>
          <w:sz w:val="24"/>
        </w:rPr>
        <w:t>compact</w:t>
      </w:r>
      <w:r>
        <w:rPr>
          <w:spacing w:val="38"/>
          <w:w w:val="75"/>
          <w:sz w:val="24"/>
        </w:rPr>
        <w:t xml:space="preserve"> </w:t>
      </w:r>
      <w:r>
        <w:rPr>
          <w:w w:val="75"/>
          <w:sz w:val="24"/>
        </w:rPr>
        <w:t>gas</w:t>
      </w:r>
      <w:r>
        <w:rPr>
          <w:spacing w:val="43"/>
          <w:w w:val="75"/>
          <w:sz w:val="24"/>
        </w:rPr>
        <w:t xml:space="preserve"> </w:t>
      </w:r>
      <w:r>
        <w:rPr>
          <w:w w:val="75"/>
          <w:sz w:val="24"/>
        </w:rPr>
        <w:t>plant.</w:t>
      </w:r>
    </w:p>
    <w:p w14:paraId="0C241BB8">
      <w:pPr>
        <w:pStyle w:val="9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65"/>
          <w:sz w:val="24"/>
        </w:rPr>
        <w:t>Superior</w:t>
      </w:r>
      <w:r>
        <w:rPr>
          <w:spacing w:val="42"/>
          <w:w w:val="65"/>
          <w:sz w:val="24"/>
        </w:rPr>
        <w:t xml:space="preserve"> </w:t>
      </w:r>
      <w:r>
        <w:rPr>
          <w:w w:val="65"/>
          <w:sz w:val="24"/>
        </w:rPr>
        <w:t>components</w:t>
      </w:r>
      <w:r>
        <w:rPr>
          <w:spacing w:val="20"/>
          <w:sz w:val="24"/>
        </w:rPr>
        <w:t xml:space="preserve"> </w:t>
      </w:r>
      <w:r>
        <w:rPr>
          <w:w w:val="65"/>
          <w:sz w:val="24"/>
        </w:rPr>
        <w:t>for</w:t>
      </w:r>
      <w:r>
        <w:rPr>
          <w:spacing w:val="42"/>
          <w:w w:val="65"/>
          <w:sz w:val="24"/>
        </w:rPr>
        <w:t xml:space="preserve"> </w:t>
      </w:r>
      <w:r>
        <w:rPr>
          <w:w w:val="65"/>
          <w:sz w:val="24"/>
        </w:rPr>
        <w:t>enhanced</w:t>
      </w:r>
      <w:r>
        <w:rPr>
          <w:spacing w:val="21"/>
          <w:sz w:val="24"/>
        </w:rPr>
        <w:t xml:space="preserve"> </w:t>
      </w:r>
      <w:r>
        <w:rPr>
          <w:w w:val="65"/>
          <w:sz w:val="24"/>
        </w:rPr>
        <w:t>equipment</w:t>
      </w:r>
      <w:r>
        <w:rPr>
          <w:spacing w:val="39"/>
          <w:w w:val="65"/>
          <w:sz w:val="24"/>
        </w:rPr>
        <w:t xml:space="preserve"> </w:t>
      </w:r>
      <w:r>
        <w:rPr>
          <w:w w:val="65"/>
          <w:sz w:val="24"/>
        </w:rPr>
        <w:t>performance</w:t>
      </w:r>
      <w:r>
        <w:rPr>
          <w:spacing w:val="20"/>
          <w:sz w:val="24"/>
        </w:rPr>
        <w:t xml:space="preserve"> </w:t>
      </w:r>
      <w:r>
        <w:rPr>
          <w:w w:val="65"/>
          <w:sz w:val="24"/>
        </w:rPr>
        <w:t>over</w:t>
      </w:r>
      <w:r>
        <w:rPr>
          <w:spacing w:val="42"/>
          <w:w w:val="65"/>
          <w:sz w:val="24"/>
        </w:rPr>
        <w:t xml:space="preserve"> </w:t>
      </w:r>
      <w:r>
        <w:rPr>
          <w:w w:val="65"/>
          <w:sz w:val="24"/>
        </w:rPr>
        <w:t>longer</w:t>
      </w:r>
      <w:r>
        <w:rPr>
          <w:spacing w:val="41"/>
          <w:w w:val="65"/>
          <w:sz w:val="24"/>
        </w:rPr>
        <w:t xml:space="preserve"> </w:t>
      </w:r>
      <w:r>
        <w:rPr>
          <w:w w:val="65"/>
          <w:sz w:val="24"/>
        </w:rPr>
        <w:t>period</w:t>
      </w:r>
      <w:r>
        <w:rPr>
          <w:spacing w:val="42"/>
          <w:w w:val="65"/>
          <w:sz w:val="24"/>
        </w:rPr>
        <w:t xml:space="preserve"> </w:t>
      </w:r>
      <w:r>
        <w:rPr>
          <w:w w:val="65"/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w w:val="65"/>
          <w:sz w:val="24"/>
        </w:rPr>
        <w:t>time.</w:t>
      </w:r>
    </w:p>
    <w:p w14:paraId="3BE35491">
      <w:pPr>
        <w:pStyle w:val="5"/>
        <w:spacing w:before="10"/>
        <w:rPr>
          <w:sz w:val="23"/>
        </w:rPr>
      </w:pPr>
    </w:p>
    <w:p w14:paraId="12215201">
      <w:pPr>
        <w:pStyle w:val="2"/>
      </w:pPr>
      <w:r>
        <w:rPr>
          <w:spacing w:val="-1"/>
          <w:w w:val="75"/>
        </w:rPr>
        <w:t>Control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Panel</w:t>
      </w:r>
      <w:r>
        <w:rPr>
          <w:spacing w:val="1"/>
          <w:w w:val="75"/>
        </w:rPr>
        <w:t xml:space="preserve"> </w:t>
      </w:r>
      <w:r>
        <w:rPr>
          <w:spacing w:val="-1"/>
          <w:w w:val="75"/>
        </w:rPr>
        <w:t xml:space="preserve">shall </w:t>
      </w:r>
      <w:r>
        <w:rPr>
          <w:w w:val="75"/>
        </w:rPr>
        <w:t>have</w:t>
      </w:r>
      <w:r>
        <w:rPr>
          <w:spacing w:val="-1"/>
          <w:w w:val="75"/>
        </w:rPr>
        <w:t xml:space="preserve"> </w:t>
      </w:r>
      <w:r>
        <w:rPr>
          <w:w w:val="75"/>
        </w:rPr>
        <w:t>following</w:t>
      </w:r>
      <w:r>
        <w:rPr>
          <w:spacing w:val="1"/>
          <w:w w:val="75"/>
        </w:rPr>
        <w:t xml:space="preserve"> </w:t>
      </w:r>
      <w:r>
        <w:rPr>
          <w:w w:val="75"/>
        </w:rPr>
        <w:t>feature:</w:t>
      </w:r>
    </w:p>
    <w:p w14:paraId="315FD743">
      <w:pPr>
        <w:spacing w:before="0"/>
        <w:ind w:left="14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Oxygen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Gas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Plant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Purity</w:t>
      </w:r>
    </w:p>
    <w:p w14:paraId="722773C5">
      <w:pPr>
        <w:pStyle w:val="5"/>
        <w:rPr>
          <w:rFonts w:ascii="Arial"/>
          <w:b/>
        </w:rPr>
      </w:pPr>
    </w:p>
    <w:p w14:paraId="4AB7E123">
      <w:pPr>
        <w:pStyle w:val="5"/>
        <w:ind w:left="1442"/>
      </w:pPr>
      <w:r>
        <w:rPr>
          <w:w w:val="75"/>
        </w:rPr>
        <w:t>As</w:t>
      </w:r>
      <w:r>
        <w:rPr>
          <w:spacing w:val="24"/>
          <w:w w:val="75"/>
        </w:rPr>
        <w:t xml:space="preserve"> </w:t>
      </w:r>
      <w:r>
        <w:rPr>
          <w:w w:val="75"/>
        </w:rPr>
        <w:t>discussed,</w:t>
      </w:r>
      <w:r>
        <w:rPr>
          <w:spacing w:val="24"/>
          <w:w w:val="75"/>
        </w:rPr>
        <w:t xml:space="preserve"> </w:t>
      </w:r>
      <w:r>
        <w:rPr>
          <w:w w:val="75"/>
        </w:rPr>
        <w:t>we</w:t>
      </w:r>
      <w:r>
        <w:rPr>
          <w:spacing w:val="26"/>
          <w:w w:val="75"/>
        </w:rPr>
        <w:t xml:space="preserve"> </w:t>
      </w:r>
      <w:r>
        <w:rPr>
          <w:w w:val="75"/>
        </w:rPr>
        <w:t>are</w:t>
      </w:r>
      <w:r>
        <w:rPr>
          <w:spacing w:val="26"/>
          <w:w w:val="75"/>
        </w:rPr>
        <w:t xml:space="preserve"> </w:t>
      </w:r>
      <w:r>
        <w:rPr>
          <w:w w:val="75"/>
        </w:rPr>
        <w:t>quoting</w:t>
      </w:r>
      <w:r>
        <w:rPr>
          <w:spacing w:val="27"/>
          <w:w w:val="75"/>
        </w:rPr>
        <w:t xml:space="preserve"> </w:t>
      </w:r>
      <w:r>
        <w:rPr>
          <w:w w:val="75"/>
        </w:rPr>
        <w:t>to</w:t>
      </w:r>
      <w:r>
        <w:rPr>
          <w:spacing w:val="23"/>
          <w:w w:val="75"/>
        </w:rPr>
        <w:t xml:space="preserve"> </w:t>
      </w:r>
      <w:r>
        <w:rPr>
          <w:w w:val="75"/>
        </w:rPr>
        <w:t>you</w:t>
      </w:r>
      <w:r>
        <w:rPr>
          <w:spacing w:val="24"/>
          <w:w w:val="75"/>
        </w:rPr>
        <w:t xml:space="preserve"> </w:t>
      </w:r>
      <w:r>
        <w:rPr>
          <w:w w:val="75"/>
        </w:rPr>
        <w:t>for</w:t>
      </w:r>
      <w:r>
        <w:rPr>
          <w:spacing w:val="27"/>
          <w:w w:val="75"/>
        </w:rPr>
        <w:t xml:space="preserve"> </w:t>
      </w:r>
      <w:r>
        <w:rPr>
          <w:w w:val="75"/>
        </w:rPr>
        <w:t>95%</w:t>
      </w:r>
      <w:r>
        <w:rPr>
          <w:spacing w:val="28"/>
          <w:w w:val="75"/>
        </w:rPr>
        <w:t xml:space="preserve"> </w:t>
      </w:r>
      <w:r>
        <w:rPr>
          <w:w w:val="75"/>
        </w:rPr>
        <w:t>pure</w:t>
      </w:r>
      <w:r>
        <w:rPr>
          <w:spacing w:val="21"/>
          <w:w w:val="75"/>
        </w:rPr>
        <w:t xml:space="preserve"> </w:t>
      </w:r>
      <w:r>
        <w:rPr>
          <w:w w:val="75"/>
        </w:rPr>
        <w:t>oxygen</w:t>
      </w:r>
      <w:r>
        <w:rPr>
          <w:spacing w:val="23"/>
          <w:w w:val="75"/>
        </w:rPr>
        <w:t xml:space="preserve"> </w:t>
      </w:r>
      <w:r>
        <w:rPr>
          <w:w w:val="75"/>
        </w:rPr>
        <w:t>gas.</w:t>
      </w:r>
    </w:p>
    <w:p w14:paraId="2DF37A65">
      <w:pPr>
        <w:pStyle w:val="2"/>
      </w:pPr>
      <w:r>
        <w:t>Gas</w:t>
      </w:r>
      <w:r>
        <w:rPr>
          <w:spacing w:val="-3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Capacity</w:t>
      </w:r>
    </w:p>
    <w:p w14:paraId="1DBCE733">
      <w:pPr>
        <w:pStyle w:val="5"/>
        <w:rPr>
          <w:rFonts w:ascii="Arial"/>
          <w:b/>
        </w:rPr>
      </w:pPr>
    </w:p>
    <w:p w14:paraId="3CA6E5C0">
      <w:pPr>
        <w:pStyle w:val="5"/>
        <w:ind w:left="1442"/>
      </w:pPr>
      <w:r>
        <w:rPr>
          <w:w w:val="90"/>
        </w:rPr>
        <w:t>We are offering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system,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2"/>
          <w:w w:val="90"/>
        </w:rPr>
        <w:t xml:space="preserve"> </w:t>
      </w:r>
      <w:r>
        <w:rPr>
          <w:w w:val="90"/>
        </w:rPr>
        <w:t>shall</w:t>
      </w:r>
      <w:r>
        <w:rPr>
          <w:spacing w:val="1"/>
          <w:w w:val="90"/>
        </w:rPr>
        <w:t xml:space="preserve"> </w:t>
      </w:r>
      <w:r>
        <w:rPr>
          <w:w w:val="90"/>
        </w:rPr>
        <w:t>make</w:t>
      </w:r>
      <w:r>
        <w:rPr>
          <w:spacing w:val="2"/>
          <w:w w:val="90"/>
        </w:rPr>
        <w:t xml:space="preserve"> </w:t>
      </w:r>
      <w:r>
        <w:rPr>
          <w:w w:val="90"/>
        </w:rPr>
        <w:t>available</w:t>
      </w:r>
      <w:r>
        <w:rPr>
          <w:spacing w:val="2"/>
          <w:w w:val="90"/>
        </w:rPr>
        <w:t xml:space="preserve"> </w:t>
      </w:r>
      <w:r>
        <w:rPr>
          <w:w w:val="90"/>
        </w:rPr>
        <w:t>PSA</w:t>
      </w:r>
      <w:r>
        <w:rPr>
          <w:spacing w:val="-2"/>
          <w:w w:val="90"/>
        </w:rPr>
        <w:t xml:space="preserve"> </w:t>
      </w:r>
      <w:r>
        <w:rPr>
          <w:w w:val="90"/>
        </w:rPr>
        <w:t>OxygenGas</w:t>
      </w:r>
      <w:r>
        <w:rPr>
          <w:spacing w:val="-1"/>
          <w:w w:val="90"/>
        </w:rPr>
        <w:t xml:space="preserve"> </w:t>
      </w:r>
      <w:r>
        <w:rPr>
          <w:w w:val="90"/>
        </w:rPr>
        <w:t>Plant.</w:t>
      </w:r>
      <w:r>
        <w:rPr>
          <w:spacing w:val="-2"/>
          <w:w w:val="90"/>
        </w:rPr>
        <w:t xml:space="preserve"> </w:t>
      </w:r>
      <w:r>
        <w:rPr>
          <w:w w:val="90"/>
        </w:rPr>
        <w:t>Flow</w:t>
      </w:r>
      <w:r>
        <w:rPr>
          <w:spacing w:val="6"/>
          <w:w w:val="90"/>
        </w:rPr>
        <w:t xml:space="preserve"> </w:t>
      </w:r>
      <w:r>
        <w:rPr>
          <w:w w:val="90"/>
        </w:rPr>
        <w:t>of</w:t>
      </w:r>
      <w:r>
        <w:rPr>
          <w:spacing w:val="-57"/>
          <w:w w:val="90"/>
        </w:rPr>
        <w:t xml:space="preserve"> </w:t>
      </w:r>
      <w:r>
        <w:rPr>
          <w:w w:val="95"/>
        </w:rPr>
        <w:t>20Nm3/hr,34Nm3,26Nm3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Maximum</w:t>
      </w:r>
      <w:r>
        <w:rPr>
          <w:spacing w:val="2"/>
          <w:w w:val="95"/>
        </w:rPr>
        <w:t xml:space="preserve"> </w:t>
      </w:r>
      <w:r>
        <w:rPr>
          <w:w w:val="95"/>
        </w:rPr>
        <w:t>Pressure</w:t>
      </w:r>
      <w:r>
        <w:rPr>
          <w:spacing w:val="-1"/>
          <w:w w:val="95"/>
        </w:rPr>
        <w:t xml:space="preserve"> </w:t>
      </w:r>
      <w:r>
        <w:rPr>
          <w:w w:val="95"/>
        </w:rPr>
        <w:t>3.5Kg/cm2</w:t>
      </w:r>
      <w:r>
        <w:rPr>
          <w:spacing w:val="2"/>
          <w:w w:val="95"/>
        </w:rPr>
        <w:t xml:space="preserve"> </w:t>
      </w:r>
      <w:r>
        <w:rPr>
          <w:w w:val="95"/>
        </w:rPr>
        <w:t>Surge</w:t>
      </w:r>
      <w:r>
        <w:rPr>
          <w:spacing w:val="3"/>
          <w:w w:val="95"/>
        </w:rPr>
        <w:t xml:space="preserve"> </w:t>
      </w:r>
      <w:r>
        <w:rPr>
          <w:w w:val="95"/>
        </w:rPr>
        <w:t>Tank.</w:t>
      </w:r>
    </w:p>
    <w:p w14:paraId="69DA8F68">
      <w:pPr>
        <w:pStyle w:val="2"/>
      </w:pP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Receiver</w:t>
      </w:r>
    </w:p>
    <w:p w14:paraId="220BE6ED">
      <w:pPr>
        <w:pStyle w:val="5"/>
        <w:ind w:left="1442" w:right="306"/>
        <w:jc w:val="both"/>
      </w:pPr>
      <w:r>
        <w:rPr>
          <w:w w:val="95"/>
        </w:rPr>
        <w:t>We are offering to manufacture /supply (water volume) Oxygen Gas storage tank to store 8,000 Ltr</w:t>
      </w:r>
      <w:r>
        <w:rPr>
          <w:spacing w:val="1"/>
          <w:w w:val="95"/>
        </w:rPr>
        <w:t xml:space="preserve"> </w:t>
      </w:r>
      <w:r>
        <w:rPr>
          <w:w w:val="90"/>
        </w:rPr>
        <w:t>Oxygen at Minimum 3.5kg/cm2 and Maximum 4.00Kg/cm2 pressure. The tank shall Come with safety</w:t>
      </w:r>
      <w:r>
        <w:rPr>
          <w:spacing w:val="1"/>
          <w:w w:val="90"/>
        </w:rPr>
        <w:t xml:space="preserve"> </w:t>
      </w:r>
      <w:r>
        <w:t>accessories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mountings.</w:t>
      </w:r>
    </w:p>
    <w:p w14:paraId="08598897">
      <w:pPr>
        <w:spacing w:after="0"/>
        <w:jc w:val="both"/>
        <w:sectPr>
          <w:pgSz w:w="11910" w:h="16840"/>
          <w:pgMar w:top="1500" w:right="160" w:bottom="280" w:left="0" w:header="720" w:footer="720" w:gutter="0"/>
          <w:cols w:space="720" w:num="1"/>
        </w:sectPr>
      </w:pPr>
    </w:p>
    <w:p w14:paraId="05AC80F5">
      <w:pPr>
        <w:pStyle w:val="5"/>
        <w:rPr>
          <w:sz w:val="16"/>
        </w:rPr>
      </w:pPr>
    </w:p>
    <w:p w14:paraId="7AF93923">
      <w:pPr>
        <w:pStyle w:val="2"/>
        <w:spacing w:before="92"/>
      </w:pP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</w:t>
      </w:r>
    </w:p>
    <w:p w14:paraId="200AFCB9">
      <w:pPr>
        <w:pStyle w:val="5"/>
        <w:rPr>
          <w:rFonts w:ascii="Arial"/>
          <w:b/>
        </w:rPr>
      </w:pPr>
    </w:p>
    <w:p w14:paraId="09A927E4">
      <w:pPr>
        <w:pStyle w:val="5"/>
        <w:ind w:left="1442"/>
      </w:pPr>
      <w:r>
        <w:rPr>
          <w:w w:val="95"/>
        </w:rPr>
        <w:t>We are</w:t>
      </w:r>
      <w:r>
        <w:rPr>
          <w:spacing w:val="-2"/>
          <w:w w:val="95"/>
        </w:rPr>
        <w:t xml:space="preserve"> </w:t>
      </w:r>
      <w:r>
        <w:rPr>
          <w:w w:val="95"/>
        </w:rPr>
        <w:t>offering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you a</w:t>
      </w:r>
      <w:r>
        <w:rPr>
          <w:spacing w:val="-4"/>
          <w:w w:val="95"/>
        </w:rPr>
        <w:t xml:space="preserve"> </w:t>
      </w:r>
      <w:r>
        <w:rPr>
          <w:w w:val="95"/>
        </w:rPr>
        <w:t>fully</w:t>
      </w:r>
      <w:r>
        <w:rPr>
          <w:spacing w:val="2"/>
          <w:w w:val="95"/>
        </w:rPr>
        <w:t xml:space="preserve"> </w:t>
      </w:r>
      <w:r>
        <w:rPr>
          <w:w w:val="95"/>
        </w:rPr>
        <w:t>automatic</w:t>
      </w:r>
      <w:r>
        <w:rPr>
          <w:spacing w:val="-3"/>
          <w:w w:val="95"/>
        </w:rPr>
        <w:t xml:space="preserve"> </w:t>
      </w:r>
      <w:r>
        <w:rPr>
          <w:w w:val="95"/>
        </w:rPr>
        <w:t>gas plant.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gas plant</w:t>
      </w:r>
      <w:r>
        <w:rPr>
          <w:spacing w:val="-4"/>
          <w:w w:val="95"/>
        </w:rPr>
        <w:t xml:space="preserve"> </w:t>
      </w:r>
      <w:r>
        <w:rPr>
          <w:w w:val="95"/>
        </w:rPr>
        <w:t>shall</w:t>
      </w:r>
      <w:r>
        <w:rPr>
          <w:spacing w:val="-3"/>
          <w:w w:val="95"/>
        </w:rPr>
        <w:t xml:space="preserve"> </w:t>
      </w:r>
      <w:r>
        <w:rPr>
          <w:w w:val="95"/>
        </w:rPr>
        <w:t>keep</w:t>
      </w:r>
    </w:p>
    <w:p w14:paraId="3B315565">
      <w:pPr>
        <w:pStyle w:val="5"/>
        <w:ind w:left="1442" w:right="322"/>
      </w:pPr>
      <w:r>
        <w:pict>
          <v:shape id="_x0000_s1029" o:spid="_x0000_s1029" style="position:absolute;left:0pt;margin-left:27.35pt;margin-top:27.55pt;height:547.6pt;width:525pt;mso-position-horizontal-relative:page;z-index:-251651072;mso-width-relative:page;mso-height-relative:page;" fillcolor="#BFBFBF" filled="t" stroked="f" coordorigin="547,551" coordsize="10500,10952" path="m1548,10847l1346,10759,1066,10636,1066,10895,936,11025,797,10759,1066,10895,1066,10636,761,10502,547,10715,893,11503,1085,11311,1020,11188,1183,11025,1229,10979,1351,11044,1416,10979,1548,10847xm1795,10600l1229,10034,1044,10219,1610,10785,1795,10600xm2522,9873l2319,9818,2266,9803,2254,9799,2242,9796,2225,9794,2203,9791,2184,9791,2167,9789,2155,9789,2143,9791,2129,9794,2114,9799,2095,9808,2074,9818,2090,9791,2102,9770,2107,9758,2117,9739,2119,9729,2124,9712,2129,9683,2129,9640,2124,9611,2122,9599,2117,9585,2110,9573,2105,9559,2095,9547,2088,9535,2076,9523,2066,9511,2052,9496,2038,9487,2023,9475,1994,9460,1978,9453,1963,9451,1946,9446,1930,9446,1915,9443,1915,9751,1915,9765,1913,9770,1913,9777,1910,9782,1908,9789,1903,9794,1901,9801,1886,9820,1874,9837,1865,9849,1858,9859,1778,9938,1663,9825,1747,9741,1762,9729,1774,9719,1783,9710,1795,9700,1805,9695,1817,9691,1824,9686,1834,9686,1841,9683,1850,9683,1872,9691,1886,9700,1898,9712,1901,9717,1906,9722,1908,9727,1910,9734,1913,9739,1913,9746,1915,9751,1915,9443,1882,9448,1867,9451,1853,9455,1836,9463,1807,9477,1757,9513,1718,9547,1697,9566,1366,9897,1932,10463,2117,10279,1886,10048,1901,10031,1908,10024,1937,10005,1944,10003,1954,10000,1961,9998,1992,9998,2014,10003,2038,10007,2314,10082,2398,9998,2458,9938,2522,9873xm3062,8776l3060,8762,3055,8738,3041,8702,3036,8692,3022,8668,3012,8656,3005,8647,2995,8635,2983,8625,2964,8606,2952,8596,2942,8589,2930,8582,2921,8575,2909,8570,2899,8563,2887,8560,2875,8555,2863,8553,2854,8551,2830,8546,2830,8863,2830,8882,2827,8891,2822,8901,2813,8925,2784,8961,2772,8975,2726,9021,2597,8891,2650,8839,2664,8827,2688,8807,2698,8800,2710,8795,2719,8791,2731,8788,2758,8788,2767,8791,2774,8793,2782,8798,2791,8803,2798,8807,2806,8815,2810,8822,2818,8829,2820,8836,2825,8846,2827,8853,2830,8863,2830,8546,2806,8546,2758,8555,2722,8570,2698,8584,2683,8591,2671,8599,2647,8618,2635,8630,2621,8642,2299,8963,2866,9530,3050,9345,2839,9134,2942,9031,2950,9021,2954,9016,2969,9002,2981,8987,2993,8975,3022,8932,3029,8920,3043,8891,3048,8879,3053,8865,3055,8853,3060,8839,3060,8827,3062,8815,3062,8788,3062,8776xm3931,8303l3929,8277,3924,8253,3919,8227,3895,8167,3888,8152,3875,8131,3874,8128,3864,8116,3857,8104,3847,8092,3838,8078,3826,8066,3816,8054,3775,8013,3756,7996,3739,7982,3722,7970,3703,7958,3701,7956,3701,8366,3701,8402,3698,8409,3696,8419,3694,8426,3691,8435,3689,8443,3684,8452,3674,8467,3670,8476,3662,8483,3658,8491,3650,8500,3636,8515,3626,8522,3619,8527,3612,8534,3605,8539,3595,8543,3588,8548,3578,8551,3571,8555,3562,8558,3554,8560,3545,8563,3528,8565,3511,8565,3502,8563,3492,8563,3463,8555,3425,8536,3396,8515,3384,8505,3374,8498,3343,8467,3334,8455,3314,8435,3307,8423,3300,8414,3295,8404,3288,8395,3274,8366,3266,8337,3266,8327,3264,8318,3271,8267,3274,8258,3278,8251,3281,8241,3295,8219,3300,8210,3336,8174,3343,8169,3350,8162,3360,8157,3374,8147,3384,8143,3391,8140,3401,8138,3418,8133,3434,8131,3470,8131,3499,8138,3509,8143,3516,8145,3526,8150,3535,8157,3545,8162,3574,8183,3583,8193,3595,8200,3605,8210,3614,8222,3626,8234,3636,8246,3646,8255,3655,8267,3662,8277,3670,8289,3674,8299,3682,8308,3686,8320,3691,8330,3696,8349,3698,8356,3701,8366,3701,7956,3686,7946,3667,7936,3650,7929,3631,7919,3612,7915,3593,7907,3574,7905,3554,7900,3535,7898,3497,7898,3439,7905,3418,7910,3398,7917,3379,7922,3322,7951,3283,7975,3245,8003,3206,8037,3170,8073,3137,8111,3122,8131,3110,8147,3086,8186,3067,8224,3053,8263,3046,8284,3043,8303,3038,8323,3036,8342,3036,8402,3041,8440,3050,8479,3065,8517,3084,8555,3096,8572,3108,8591,3122,8608,3137,8627,3151,8644,3180,8673,3194,8685,3206,8697,3230,8716,3245,8726,3257,8733,3271,8743,3295,8757,3310,8762,3322,8769,3336,8774,3348,8779,3362,8781,3377,8786,3403,8791,3456,8795,3533,8788,3581,8774,3605,8762,3631,8750,3655,8735,3679,8719,3706,8702,3730,8680,3756,8659,3782,8635,3794,8620,3806,8608,3816,8596,3828,8584,3838,8570,3841,8565,3857,8546,3864,8531,3874,8519,3881,8507,3888,8493,3895,8481,3900,8469,3905,8455,3914,8431,3922,8404,3926,8378,3931,8354,3931,8303xm4831,7564l4399,6863,4222,7041,4464,7418,4061,7202,3886,7377,4111,7790,3727,7535,3550,7713,4250,8145,4435,7960,4183,7499,4646,7749,4831,7564xm5534,6861l5402,6729,5074,7055,4961,6943,5256,6645,5143,6532,4848,6827,4759,6739,5076,6424,4958,6304,4457,6806,5023,7372,5534,6861xm6226,6170l6022,6115,5969,6100,5957,6098,5942,6095,5926,6093,5887,6088,5846,6088,5832,6091,5798,6105,5777,6115,5794,6091,5806,6067,5810,6055,5820,6035,5822,6026,5825,6011,5830,5997,5830,5983,5830,5980,5832,5966,5832,5939,5827,5911,5822,5896,5820,5882,5813,5870,5806,5855,5798,5843,5779,5819,5755,5795,5741,5783,5712,5764,5698,5757,5664,5747,5650,5745,5633,5743,5616,5743,5616,6043,5616,6069,5614,6074,5611,6081,5609,6086,5606,6093,5604,6098,5590,6117,5578,6134,5568,6148,5479,6237,5366,6122,5450,6040,5462,6026,5486,6007,5498,5999,5508,5992,5518,5987,5537,5983,5561,5983,5568,5985,5575,5990,5582,5992,5590,5999,5597,6004,5602,6009,5604,6014,5609,6019,5611,6026,5614,6031,5614,6035,5616,6043,5616,5743,5602,5743,5585,5745,5570,5747,5554,5752,5525,5767,5508,5776,5494,5786,5477,5798,5438,5827,5419,5843,5069,6194,5635,6760,5820,6575,5587,6345,5611,6321,5633,6307,5640,6304,5647,6299,5654,6297,5664,6295,5686,6295,5695,6297,5717,6299,5741,6307,6014,6381,6101,6295,6158,6237,6226,6170xm7006,5255l7001,5217,6996,5198,6991,5176,6986,5157,6977,5138,6970,5116,6958,5097,6948,5078,6737,5195,6746,5210,6756,5227,6763,5243,6773,5272,6778,5301,6778,5330,6775,5342,6766,5371,6758,5383,6749,5397,6737,5411,6710,5438,6682,5457,6667,5464,6653,5469,6636,5474,6622,5476,6605,5476,6598,5474,6588,5474,6578,5471,6571,5467,6562,5464,6533,5450,6514,5435,6502,5428,6492,5419,6446,5378,6430,5359,6413,5342,6398,5323,6370,5272,6365,5258,6362,5241,6360,5231,6360,5203,6362,5193,6362,5183,6367,5164,6372,5155,6374,5147,6379,5138,6386,5131,6391,5121,6398,5114,6406,5104,6427,5083,6442,5073,6451,5068,6466,5059,6475,5056,6482,5054,6492,5051,6499,5049,6509,5049,6518,5047,6526,5047,6545,5049,6554,5049,6583,5059,6600,5068,6730,4869,6713,4862,6698,4857,6684,4850,6655,4840,6638,4838,6624,4833,6595,4828,6581,4828,6566,4826,6540,4826,6511,4831,6499,4833,6470,4838,6458,4843,6444,4850,6430,4855,6415,4862,6403,4869,6389,4876,6346,4905,6331,4917,6319,4929,6290,4953,6276,4967,6259,4987,6242,5003,6226,5023,6211,5042,6199,5059,6175,5097,6166,5116,6156,5133,6142,5171,6132,5210,6127,5248,6127,5306,6130,5325,6134,5344,6137,5363,6151,5402,6158,5419,6178,5457,6190,5474,6202,5493,6216,5510,6230,5529,6245,5546,6264,5563,6276,5577,6290,5589,6302,5601,6317,5611,6329,5620,6343,5632,6358,5639,6370,5649,6398,5663,6410,5668,6425,5675,6454,5685,6468,5687,6480,5692,6509,5697,6535,5699,6588,5699,6612,5697,6660,5687,6684,5678,6706,5668,6727,5656,6751,5644,6775,5627,6797,5611,6821,5591,6871,5546,6924,5486,6938,5467,6962,5428,6982,5390,6989,5371,6998,5332,7001,5315,7006,5275,7006,5255xm7678,4583l7675,4557,7670,4509,7663,4483,7661,4471,7651,4447,7644,4432,7639,4420,7618,4384,7610,4372,7601,4358,7572,4322,7548,4298,7536,4283,7519,4269,7502,4252,7483,4238,7450,4214,7445,4211,7445,4612,7445,4655,7442,4665,7442,4675,7440,4682,7435,4691,7433,4699,7428,4706,7423,4715,7414,4730,7409,4739,7394,4754,7387,4763,7380,4771,7373,4775,7363,4783,7356,4787,7349,4795,7342,4799,7332,4802,7325,4807,7315,4809,7308,4814,7298,4816,7291,4816,7272,4819,7236,4819,7229,4816,7219,4814,7210,4809,7200,4807,7181,4797,7169,4790,7159,4785,7140,4771,7130,4761,7118,4751,7109,4742,7097,4732,7087,4720,7068,4701,7061,4689,7051,4679,7046,4670,7032,4651,7027,4639,7022,4629,7020,4619,7015,4610,7013,4603,7010,4593,7010,4557,7013,4538,7018,4521,7020,4514,7022,4504,7027,4497,7030,4490,7034,4480,7039,4473,7046,4466,7051,4459,7087,4423,7097,4418,7111,4408,7121,4403,7128,4399,7138,4396,7145,4391,7162,4389,7181,4387,7198,4384,7207,4387,7214,4387,7253,4396,7282,4411,7330,4447,7361,4478,7370,4490,7380,4499,7399,4523,7406,4533,7414,4545,7421,4555,7435,4583,7438,4593,7442,4603,7445,4612,7445,4211,7430,4202,7414,4192,7394,4183,7356,4168,7339,4163,7320,4159,7282,4154,7222,4154,7202,4156,7145,4171,7123,4178,7104,4187,7085,4195,7027,4231,6970,4274,6953,4293,6934,4310,6914,4329,6898,4348,6883,4365,6854,4403,6830,4442,6811,4480,6797,4519,6792,4538,6787,4559,6782,4579,6780,4598,6780,4658,6782,4677,6787,4696,6790,4715,6797,4735,6802,4754,6811,4773,6818,4792,6830,4809,6840,4828,6852,4845,6866,4864,6881,4881,6898,4900,6938,4941,6950,4951,6962,4963,6977,4972,6989,4979,7001,4989,7015,4996,7027,5006,7042,5011,7054,5018,7068,5023,7080,5027,7094,5032,7106,5037,7121,5039,7147,5047,7174,5049,7226,5049,7250,5047,7277,5042,7301,5037,7327,5027,7351,5018,7375,5006,7399,4991,7426,4975,7450,4958,7476,4936,7500,4915,7562,4852,7572,4838,7587,4819,7591,4814,7601,4799,7610,4787,7618,4775,7625,4761,7639,4737,7644,4725,7651,4711,7656,4699,7658,4684,7666,4660,7675,4607,7678,4583xm8599,3796l8033,3230,7788,3475,8038,3916,7598,3664,7351,3911,7918,4478,8071,4324,7642,3895,8189,4207,8328,4067,8016,3520,8446,3950,8599,3796xm8918,2947l8916,2935,8916,2932,8916,2920,8906,2872,8897,2848,8882,2824,8875,2815,8868,2803,8858,2793,8849,2781,8818,2750,8808,2743,8796,2735,8786,2726,8774,2721,8765,2714,8741,2704,8731,2702,8719,2697,8707,2695,8695,2695,8683,2692,8683,3009,8683,3026,8681,3038,8678,3047,8674,3059,8666,3069,8659,3081,8650,3093,8638,3107,8580,3165,8453,3038,8530,2961,8554,2947,8563,2939,8575,2937,8594,2932,8604,2932,8614,2935,8621,2937,8630,2939,8659,2959,8666,2966,8671,2975,8676,2983,8678,2990,8683,3009,8683,2692,8659,2692,8647,2695,8635,2695,8623,2697,8611,2702,8599,2704,8587,2709,8575,2716,8563,2721,8551,2728,8539,2738,8527,2745,8513,2755,8501,2764,8489,2776,8477,2786,8465,2800,8155,3110,8719,3676,8904,3491,8693,3278,8796,3177,8808,3165,8810,3163,8846,3119,8856,3105,8866,3093,8875,3079,8882,3064,8890,3052,8897,3038,8902,3026,8911,2997,8916,2973,8916,2959,8918,2947xm9929,2467l9727,2378,9446,2255,9446,2515,9317,2644,9178,2378,9446,2515,9446,2255,9142,2121,8928,2335,9274,3122,9466,2930,9401,2807,9564,2644,9610,2599,9732,2663,9797,2599,9929,2467xm10560,1835l9994,1269,9821,1442,10135,1756,9593,1670,9420,1843,9986,2409,10159,2236,9847,1922,10387,2008,10560,1835xm11047,1348l10810,1113,10711,551,10510,753,10577,1063,10265,998,10058,1204,10625,1295,10862,1533,11047,1348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rPr>
          <w:w w:val="90"/>
        </w:rPr>
        <w:t>Switching on/off based on Buffer Tank Pressure Low O2 Plant Start and Tank Pressure High O2 Plant</w:t>
      </w:r>
      <w:r>
        <w:rPr>
          <w:spacing w:val="-58"/>
          <w:w w:val="90"/>
        </w:rPr>
        <w:t xml:space="preserve"> </w:t>
      </w:r>
      <w:r>
        <w:t>Stop.</w:t>
      </w:r>
    </w:p>
    <w:p w14:paraId="5E5E92CE">
      <w:pPr>
        <w:pStyle w:val="5"/>
      </w:pPr>
    </w:p>
    <w:p w14:paraId="3486820D">
      <w:pPr>
        <w:spacing w:before="0"/>
        <w:ind w:left="1527" w:right="28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Our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Offer</w:t>
      </w:r>
    </w:p>
    <w:p w14:paraId="60FB3882">
      <w:pPr>
        <w:pStyle w:val="5"/>
        <w:rPr>
          <w:rFonts w:ascii="Arial"/>
          <w:b/>
          <w:sz w:val="16"/>
        </w:rPr>
      </w:pPr>
    </w:p>
    <w:p w14:paraId="305B631A">
      <w:pPr>
        <w:pStyle w:val="5"/>
        <w:spacing w:before="92"/>
        <w:ind w:left="1442"/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following Annexure:</w:t>
      </w:r>
    </w:p>
    <w:p w14:paraId="7737E61A">
      <w:pPr>
        <w:pStyle w:val="5"/>
        <w:spacing w:before="2" w:line="550" w:lineRule="atLeast"/>
        <w:ind w:left="1442" w:right="3921"/>
      </w:pPr>
      <w:r>
        <w:rPr>
          <w:w w:val="90"/>
        </w:rPr>
        <w:t>Annexure</w:t>
      </w:r>
      <w:r>
        <w:rPr>
          <w:spacing w:val="39"/>
          <w:w w:val="90"/>
        </w:rPr>
        <w:t xml:space="preserve"> </w:t>
      </w:r>
      <w:r>
        <w:rPr>
          <w:w w:val="90"/>
        </w:rPr>
        <w:t>I</w:t>
      </w:r>
      <w:r>
        <w:rPr>
          <w:spacing w:val="37"/>
          <w:w w:val="90"/>
        </w:rPr>
        <w:t xml:space="preserve"> </w:t>
      </w:r>
      <w:r>
        <w:rPr>
          <w:w w:val="90"/>
        </w:rPr>
        <w:t>Technical</w:t>
      </w:r>
      <w:r>
        <w:rPr>
          <w:spacing w:val="35"/>
          <w:w w:val="90"/>
        </w:rPr>
        <w:t xml:space="preserve"> </w:t>
      </w:r>
      <w:r>
        <w:rPr>
          <w:w w:val="90"/>
        </w:rPr>
        <w:t>offer.</w:t>
      </w:r>
      <w:r>
        <w:rPr>
          <w:spacing w:val="36"/>
          <w:w w:val="90"/>
        </w:rPr>
        <w:t xml:space="preserve"> </w:t>
      </w:r>
      <w:r>
        <w:rPr>
          <w:w w:val="90"/>
        </w:rPr>
        <w:t>Annexure</w:t>
      </w:r>
      <w:r>
        <w:rPr>
          <w:spacing w:val="40"/>
          <w:w w:val="90"/>
        </w:rPr>
        <w:t xml:space="preserve"> </w:t>
      </w:r>
      <w:r>
        <w:rPr>
          <w:w w:val="90"/>
        </w:rPr>
        <w:t>II</w:t>
      </w:r>
      <w:r>
        <w:rPr>
          <w:spacing w:val="40"/>
          <w:w w:val="90"/>
        </w:rPr>
        <w:t xml:space="preserve"> </w:t>
      </w:r>
      <w:r>
        <w:rPr>
          <w:w w:val="90"/>
        </w:rPr>
        <w:t>Commercial</w:t>
      </w:r>
      <w:r>
        <w:rPr>
          <w:spacing w:val="38"/>
          <w:w w:val="90"/>
        </w:rPr>
        <w:t xml:space="preserve"> </w:t>
      </w:r>
      <w:r>
        <w:rPr>
          <w:w w:val="90"/>
        </w:rPr>
        <w:t>offer</w:t>
      </w:r>
      <w:r>
        <w:rPr>
          <w:spacing w:val="-57"/>
          <w:w w:val="90"/>
        </w:rPr>
        <w:t xml:space="preserve"> </w:t>
      </w:r>
      <w:r>
        <w:rPr>
          <w:w w:val="70"/>
        </w:rPr>
        <w:t>Thanking</w:t>
      </w:r>
      <w:r>
        <w:rPr>
          <w:spacing w:val="8"/>
          <w:w w:val="70"/>
        </w:rPr>
        <w:t xml:space="preserve"> </w:t>
      </w:r>
      <w:r>
        <w:rPr>
          <w:w w:val="70"/>
        </w:rPr>
        <w:t>you</w:t>
      </w:r>
      <w:r>
        <w:rPr>
          <w:spacing w:val="11"/>
          <w:w w:val="70"/>
        </w:rPr>
        <w:t xml:space="preserve"> </w:t>
      </w:r>
      <w:r>
        <w:rPr>
          <w:w w:val="70"/>
        </w:rPr>
        <w:t>and</w:t>
      </w:r>
      <w:r>
        <w:rPr>
          <w:spacing w:val="8"/>
          <w:w w:val="70"/>
        </w:rPr>
        <w:t xml:space="preserve"> </w:t>
      </w:r>
      <w:r>
        <w:rPr>
          <w:w w:val="70"/>
        </w:rPr>
        <w:t>looking</w:t>
      </w:r>
      <w:r>
        <w:rPr>
          <w:spacing w:val="11"/>
          <w:w w:val="70"/>
        </w:rPr>
        <w:t xml:space="preserve"> </w:t>
      </w:r>
      <w:r>
        <w:rPr>
          <w:w w:val="70"/>
        </w:rPr>
        <w:t>forward</w:t>
      </w:r>
      <w:r>
        <w:rPr>
          <w:spacing w:val="6"/>
          <w:w w:val="70"/>
        </w:rPr>
        <w:t xml:space="preserve"> </w:t>
      </w:r>
      <w:r>
        <w:rPr>
          <w:w w:val="70"/>
        </w:rPr>
        <w:t>for</w:t>
      </w:r>
      <w:r>
        <w:rPr>
          <w:spacing w:val="11"/>
          <w:w w:val="70"/>
        </w:rPr>
        <w:t xml:space="preserve"> </w:t>
      </w:r>
      <w:r>
        <w:rPr>
          <w:w w:val="70"/>
        </w:rPr>
        <w:t>your</w:t>
      </w:r>
      <w:r>
        <w:rPr>
          <w:spacing w:val="8"/>
          <w:w w:val="70"/>
        </w:rPr>
        <w:t xml:space="preserve"> </w:t>
      </w:r>
      <w:r>
        <w:rPr>
          <w:w w:val="70"/>
        </w:rPr>
        <w:t>response.</w:t>
      </w:r>
    </w:p>
    <w:p w14:paraId="2FA9A382">
      <w:pPr>
        <w:pStyle w:val="5"/>
        <w:spacing w:before="2"/>
        <w:ind w:left="1442"/>
      </w:pPr>
      <w:r>
        <w:rPr>
          <w:w w:val="80"/>
        </w:rPr>
        <w:t>Yours</w:t>
      </w:r>
      <w:r>
        <w:rPr>
          <w:spacing w:val="-2"/>
          <w:w w:val="80"/>
        </w:rPr>
        <w:t xml:space="preserve"> </w:t>
      </w:r>
      <w:r>
        <w:rPr>
          <w:w w:val="80"/>
        </w:rPr>
        <w:t>faithfully,</w:t>
      </w:r>
    </w:p>
    <w:p w14:paraId="609F89C1">
      <w:pPr>
        <w:pStyle w:val="5"/>
        <w:spacing w:before="2"/>
      </w:pPr>
    </w:p>
    <w:p w14:paraId="496F98FD">
      <w:pPr>
        <w:pStyle w:val="5"/>
        <w:tabs>
          <w:tab w:val="left" w:pos="5041"/>
        </w:tabs>
        <w:spacing w:line="550" w:lineRule="atLeast"/>
        <w:ind w:left="1442" w:right="3053" w:hanging="1"/>
      </w:pPr>
      <w:r>
        <w:rPr>
          <w:w w:val="90"/>
        </w:rPr>
        <w:t>Equipment</w:t>
      </w:r>
      <w:r>
        <w:rPr>
          <w:w w:val="90"/>
        </w:rPr>
        <w:tab/>
      </w:r>
      <w:r>
        <w:rPr>
          <w:w w:val="85"/>
        </w:rPr>
        <w:t xml:space="preserve">: ’ZMS </w:t>
      </w:r>
      <w:r>
        <w:rPr>
          <w:rFonts w:hint="default"/>
          <w:w w:val="85"/>
          <w:lang w:val="en-US"/>
        </w:rPr>
        <w:t>30</w:t>
      </w:r>
      <w:r>
        <w:rPr>
          <w:w w:val="85"/>
        </w:rPr>
        <w:t>OxygenGas Generator.</w:t>
      </w:r>
      <w:r>
        <w:rPr>
          <w:spacing w:val="-54"/>
          <w:w w:val="85"/>
        </w:rPr>
        <w:t xml:space="preserve"> </w:t>
      </w:r>
      <w:r>
        <w:rPr>
          <w:w w:val="95"/>
          <w:u w:val="single"/>
        </w:rPr>
        <w:t>Technical</w:t>
      </w:r>
      <w:r>
        <w:rPr>
          <w:spacing w:val="-6"/>
          <w:w w:val="95"/>
          <w:u w:val="single"/>
        </w:rPr>
        <w:t xml:space="preserve"> </w:t>
      </w:r>
      <w:r>
        <w:rPr>
          <w:w w:val="95"/>
          <w:u w:val="single"/>
        </w:rPr>
        <w:t>Specifications Alternate</w:t>
      </w:r>
    </w:p>
    <w:p w14:paraId="7CEF86B2">
      <w:pPr>
        <w:pStyle w:val="5"/>
        <w:tabs>
          <w:tab w:val="left" w:pos="5043"/>
        </w:tabs>
        <w:spacing w:before="2"/>
        <w:ind w:left="1442"/>
      </w:pPr>
      <w:r>
        <w:rPr>
          <w:w w:val="95"/>
        </w:rPr>
        <w:t>Equipment</w:t>
      </w:r>
      <w:r>
        <w:rPr>
          <w:w w:val="95"/>
        </w:rPr>
        <w:tab/>
      </w:r>
      <w:r>
        <w:rPr>
          <w:w w:val="90"/>
        </w:rPr>
        <w:t>:</w:t>
      </w:r>
      <w:r>
        <w:rPr>
          <w:spacing w:val="-4"/>
          <w:w w:val="90"/>
        </w:rPr>
        <w:t xml:space="preserve"> </w:t>
      </w:r>
      <w:r>
        <w:rPr>
          <w:w w:val="90"/>
        </w:rPr>
        <w:t>On site</w:t>
      </w:r>
      <w:r>
        <w:rPr>
          <w:spacing w:val="-1"/>
          <w:w w:val="90"/>
        </w:rPr>
        <w:t xml:space="preserve"> </w:t>
      </w:r>
      <w:r>
        <w:rPr>
          <w:w w:val="90"/>
        </w:rPr>
        <w:t>O2 Gas</w:t>
      </w:r>
      <w:r>
        <w:rPr>
          <w:spacing w:val="-4"/>
          <w:w w:val="90"/>
        </w:rPr>
        <w:t xml:space="preserve"> </w:t>
      </w:r>
      <w:r>
        <w:rPr>
          <w:w w:val="90"/>
        </w:rPr>
        <w:t>Plant</w:t>
      </w:r>
    </w:p>
    <w:p w14:paraId="0038AE67">
      <w:pPr>
        <w:pStyle w:val="5"/>
        <w:tabs>
          <w:tab w:val="left" w:pos="5043"/>
        </w:tabs>
        <w:ind w:left="1442"/>
      </w:pPr>
      <w:r>
        <w:t>Model</w:t>
      </w:r>
      <w:r>
        <w:tab/>
      </w:r>
      <w:r>
        <w:rPr>
          <w:w w:val="95"/>
        </w:rPr>
        <w:t>:</w:t>
      </w:r>
      <w:r>
        <w:rPr>
          <w:spacing w:val="-5"/>
          <w:w w:val="95"/>
        </w:rPr>
        <w:t xml:space="preserve"> </w:t>
      </w:r>
      <w:r>
        <w:rPr>
          <w:w w:val="95"/>
        </w:rPr>
        <w:t>'ZMS</w:t>
      </w:r>
      <w:r>
        <w:rPr>
          <w:spacing w:val="1"/>
          <w:w w:val="95"/>
        </w:rPr>
        <w:t xml:space="preserve"> </w:t>
      </w:r>
      <w:r>
        <w:rPr>
          <w:w w:val="95"/>
        </w:rPr>
        <w:t>Type</w:t>
      </w:r>
    </w:p>
    <w:p w14:paraId="0FFE7AC8">
      <w:pPr>
        <w:pStyle w:val="5"/>
        <w:tabs>
          <w:tab w:val="left" w:pos="5043"/>
        </w:tabs>
        <w:ind w:left="1442"/>
      </w:pPr>
      <w:r>
        <w:t>Capacity</w:t>
      </w:r>
      <w:r>
        <w:tab/>
      </w:r>
      <w:r>
        <w:rPr>
          <w:w w:val="95"/>
        </w:rPr>
        <w:t>:</w:t>
      </w:r>
      <w:r>
        <w:rPr>
          <w:spacing w:val="-4"/>
          <w:w w:val="95"/>
        </w:rPr>
        <w:t xml:space="preserve"> </w:t>
      </w:r>
      <w:r>
        <w:rPr>
          <w:rFonts w:hint="default"/>
          <w:w w:val="95"/>
          <w:lang w:val="en-US"/>
        </w:rPr>
        <w:t>30</w:t>
      </w:r>
      <w:r>
        <w:rPr>
          <w:w w:val="95"/>
        </w:rPr>
        <w:t xml:space="preserve"> NM3/hr.</w:t>
      </w:r>
    </w:p>
    <w:p w14:paraId="5C47E251">
      <w:pPr>
        <w:pStyle w:val="5"/>
        <w:tabs>
          <w:tab w:val="left" w:pos="5041"/>
        </w:tabs>
        <w:ind w:left="1442"/>
      </w:pPr>
      <w:r>
        <w:rPr>
          <w:w w:val="85"/>
        </w:rPr>
        <w:t>Basis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Gas</w:t>
      </w:r>
      <w:r>
        <w:rPr>
          <w:spacing w:val="-2"/>
          <w:w w:val="85"/>
        </w:rPr>
        <w:t xml:space="preserve"> </w:t>
      </w:r>
      <w:r>
        <w:rPr>
          <w:w w:val="85"/>
        </w:rPr>
        <w:t>Generation</w:t>
      </w:r>
      <w:r>
        <w:rPr>
          <w:w w:val="85"/>
        </w:rPr>
        <w:tab/>
      </w:r>
      <w:r>
        <w:rPr>
          <w:w w:val="85"/>
        </w:rPr>
        <w:t>:</w:t>
      </w:r>
      <w:r>
        <w:rPr>
          <w:spacing w:val="-4"/>
          <w:w w:val="85"/>
        </w:rPr>
        <w:t xml:space="preserve"> </w:t>
      </w:r>
      <w:r>
        <w:rPr>
          <w:w w:val="85"/>
        </w:rPr>
        <w:t>Continuous</w:t>
      </w:r>
    </w:p>
    <w:p w14:paraId="53D55756">
      <w:pPr>
        <w:pStyle w:val="5"/>
        <w:tabs>
          <w:tab w:val="left" w:pos="5043"/>
        </w:tabs>
        <w:spacing w:before="1"/>
        <w:ind w:left="1442"/>
      </w:pPr>
      <w:r>
        <w:rPr>
          <w:w w:val="95"/>
        </w:rPr>
        <w:t>Plant</w:t>
      </w:r>
      <w:r>
        <w:rPr>
          <w:spacing w:val="-1"/>
          <w:w w:val="95"/>
        </w:rPr>
        <w:t xml:space="preserve"> </w:t>
      </w:r>
      <w:r>
        <w:rPr>
          <w:w w:val="95"/>
        </w:rPr>
        <w:t>Installation</w:t>
      </w:r>
      <w:r>
        <w:rPr>
          <w:w w:val="95"/>
        </w:rPr>
        <w:tab/>
      </w:r>
      <w:r>
        <w:rPr>
          <w:w w:val="95"/>
        </w:rPr>
        <w:t>:</w:t>
      </w:r>
      <w:r>
        <w:rPr>
          <w:spacing w:val="-2"/>
          <w:w w:val="95"/>
        </w:rPr>
        <w:t xml:space="preserve"> </w:t>
      </w:r>
      <w:r>
        <w:rPr>
          <w:w w:val="95"/>
        </w:rPr>
        <w:t>Indoor</w:t>
      </w:r>
    </w:p>
    <w:p w14:paraId="4DFB6B01">
      <w:pPr>
        <w:pStyle w:val="5"/>
        <w:spacing w:before="11"/>
        <w:rPr>
          <w:sz w:val="23"/>
        </w:rPr>
      </w:pPr>
    </w:p>
    <w:p w14:paraId="2F68E5A1">
      <w:pPr>
        <w:pStyle w:val="5"/>
        <w:ind w:left="1442"/>
      </w:pPr>
      <w:r>
        <w:rPr>
          <w:w w:val="95"/>
          <w:u w:val="single"/>
        </w:rPr>
        <w:t>Product</w:t>
      </w:r>
      <w:r>
        <w:rPr>
          <w:spacing w:val="-2"/>
          <w:w w:val="95"/>
          <w:u w:val="single"/>
        </w:rPr>
        <w:t xml:space="preserve"> </w:t>
      </w:r>
      <w:r>
        <w:rPr>
          <w:w w:val="95"/>
          <w:u w:val="single"/>
        </w:rPr>
        <w:t>Gas</w:t>
      </w:r>
      <w:r>
        <w:rPr>
          <w:spacing w:val="-7"/>
          <w:w w:val="95"/>
          <w:u w:val="single"/>
        </w:rPr>
        <w:t xml:space="preserve"> </w:t>
      </w:r>
      <w:r>
        <w:rPr>
          <w:w w:val="95"/>
          <w:u w:val="single"/>
        </w:rPr>
        <w:t>Specification</w:t>
      </w:r>
      <w:r>
        <w:rPr>
          <w:spacing w:val="9"/>
          <w:u w:val="single"/>
        </w:rPr>
        <w:t xml:space="preserve"> </w:t>
      </w:r>
    </w:p>
    <w:p w14:paraId="159BD753">
      <w:pPr>
        <w:pStyle w:val="5"/>
        <w:tabs>
          <w:tab w:val="left" w:pos="5042"/>
        </w:tabs>
        <w:ind w:left="1442"/>
      </w:pPr>
      <w:r>
        <w:t>Oxygen</w:t>
      </w:r>
      <w:r>
        <w:tab/>
      </w:r>
      <w:r>
        <w:t>: 95%</w:t>
      </w:r>
    </w:p>
    <w:p w14:paraId="49589723">
      <w:pPr>
        <w:pStyle w:val="5"/>
        <w:tabs>
          <w:tab w:val="left" w:pos="5043"/>
        </w:tabs>
        <w:ind w:left="1442"/>
      </w:pPr>
      <w:r>
        <w:rPr>
          <w:w w:val="95"/>
        </w:rPr>
        <w:t>Nitrogen and</w:t>
      </w:r>
      <w:r>
        <w:rPr>
          <w:spacing w:val="-4"/>
          <w:w w:val="95"/>
        </w:rPr>
        <w:t xml:space="preserve"> </w:t>
      </w:r>
      <w:r>
        <w:rPr>
          <w:w w:val="95"/>
        </w:rPr>
        <w:t>Gases</w:t>
      </w:r>
      <w:r>
        <w:rPr>
          <w:w w:val="95"/>
        </w:rPr>
        <w:tab/>
      </w:r>
      <w:r>
        <w:t>:</w:t>
      </w:r>
      <w:r>
        <w:rPr>
          <w:spacing w:val="-14"/>
        </w:rPr>
        <w:t xml:space="preserve"> </w:t>
      </w:r>
      <w:r>
        <w:t>3%</w:t>
      </w:r>
    </w:p>
    <w:p w14:paraId="2B2B1BDB">
      <w:pPr>
        <w:pStyle w:val="5"/>
        <w:tabs>
          <w:tab w:val="left" w:pos="5043"/>
        </w:tabs>
        <w:ind w:left="1442"/>
      </w:pPr>
      <w:r>
        <w:rPr>
          <w:w w:val="95"/>
        </w:rPr>
        <w:t>Dew</w:t>
      </w:r>
      <w:r>
        <w:rPr>
          <w:spacing w:val="-1"/>
          <w:w w:val="95"/>
        </w:rPr>
        <w:t xml:space="preserve"> </w:t>
      </w:r>
      <w:r>
        <w:rPr>
          <w:w w:val="95"/>
        </w:rPr>
        <w:t>Point</w:t>
      </w:r>
      <w:r>
        <w:rPr>
          <w:w w:val="95"/>
        </w:rPr>
        <w:tab/>
      </w:r>
      <w:r>
        <w:t>:(-)40°c.</w:t>
      </w:r>
    </w:p>
    <w:p w14:paraId="569EFAF5">
      <w:pPr>
        <w:pStyle w:val="5"/>
        <w:tabs>
          <w:tab w:val="left" w:pos="5042"/>
        </w:tabs>
        <w:ind w:left="1442"/>
      </w:pPr>
      <w:r>
        <w:t>Oil</w:t>
      </w:r>
      <w:r>
        <w:tab/>
      </w:r>
      <w:r>
        <w:t>: Nil</w:t>
      </w:r>
    </w:p>
    <w:p w14:paraId="4D50E634">
      <w:pPr>
        <w:pStyle w:val="5"/>
        <w:tabs>
          <w:tab w:val="left" w:pos="5043"/>
        </w:tabs>
        <w:ind w:left="1442" w:right="4904" w:hanging="1"/>
      </w:pPr>
      <w:r>
        <w:rPr>
          <w:w w:val="95"/>
        </w:rPr>
        <w:t>O2</w:t>
      </w:r>
      <w:r>
        <w:rPr>
          <w:spacing w:val="-3"/>
          <w:w w:val="95"/>
        </w:rPr>
        <w:t xml:space="preserve"> </w:t>
      </w:r>
      <w:r>
        <w:rPr>
          <w:w w:val="95"/>
        </w:rPr>
        <w:t>plant</w:t>
      </w:r>
      <w:r>
        <w:rPr>
          <w:spacing w:val="-2"/>
          <w:w w:val="95"/>
        </w:rPr>
        <w:t xml:space="preserve"> </w:t>
      </w:r>
      <w:r>
        <w:rPr>
          <w:w w:val="95"/>
        </w:rPr>
        <w:t>generation</w:t>
      </w:r>
      <w:r>
        <w:rPr>
          <w:spacing w:val="2"/>
          <w:w w:val="95"/>
        </w:rPr>
        <w:t xml:space="preserve"> </w:t>
      </w:r>
      <w:r>
        <w:rPr>
          <w:w w:val="95"/>
        </w:rPr>
        <w:t>pressure</w:t>
      </w:r>
      <w:r>
        <w:rPr>
          <w:w w:val="95"/>
        </w:rPr>
        <w:tab/>
      </w:r>
      <w:r>
        <w:t>: 3.5 KG/cm2</w:t>
      </w:r>
      <w:r>
        <w:rPr>
          <w:spacing w:val="1"/>
        </w:rPr>
        <w:t xml:space="preserve"> </w:t>
      </w:r>
      <w:r>
        <w:rPr>
          <w:w w:val="90"/>
        </w:rPr>
        <w:t>Suction</w:t>
      </w:r>
      <w:r>
        <w:rPr>
          <w:spacing w:val="-2"/>
          <w:w w:val="90"/>
        </w:rPr>
        <w:t xml:space="preserve"> </w:t>
      </w:r>
      <w:r>
        <w:rPr>
          <w:w w:val="90"/>
        </w:rPr>
        <w:t>Pot</w:t>
      </w:r>
      <w:r>
        <w:rPr>
          <w:w w:val="90"/>
        </w:rPr>
        <w:tab/>
      </w:r>
      <w:r>
        <w:rPr>
          <w:w w:val="85"/>
        </w:rPr>
        <w:t>:</w:t>
      </w:r>
      <w:r>
        <w:rPr>
          <w:spacing w:val="27"/>
          <w:w w:val="85"/>
        </w:rPr>
        <w:t xml:space="preserve"> </w:t>
      </w:r>
      <w:r>
        <w:rPr>
          <w:w w:val="85"/>
        </w:rPr>
        <w:t>3.5</w:t>
      </w:r>
      <w:r>
        <w:rPr>
          <w:spacing w:val="28"/>
          <w:w w:val="85"/>
        </w:rPr>
        <w:t xml:space="preserve"> </w:t>
      </w:r>
      <w:r>
        <w:rPr>
          <w:w w:val="85"/>
        </w:rPr>
        <w:t>to</w:t>
      </w:r>
      <w:r>
        <w:rPr>
          <w:spacing w:val="27"/>
          <w:w w:val="85"/>
        </w:rPr>
        <w:t xml:space="preserve"> </w:t>
      </w:r>
      <w:r>
        <w:rPr>
          <w:w w:val="85"/>
        </w:rPr>
        <w:t>4.0KG/cm2</w:t>
      </w:r>
    </w:p>
    <w:p w14:paraId="243E1EA1">
      <w:pPr>
        <w:pStyle w:val="5"/>
        <w:tabs>
          <w:tab w:val="left" w:pos="5043"/>
        </w:tabs>
        <w:ind w:left="1442"/>
      </w:pPr>
      <w:r>
        <w:rPr>
          <w:w w:val="95"/>
        </w:rPr>
        <w:t>Temperature</w:t>
      </w:r>
      <w:r>
        <w:rPr>
          <w:w w:val="95"/>
        </w:rPr>
        <w:tab/>
      </w:r>
      <w:r>
        <w:rPr>
          <w:w w:val="95"/>
        </w:rPr>
        <w:t>:</w:t>
      </w:r>
      <w:r>
        <w:rPr>
          <w:spacing w:val="-3"/>
          <w:w w:val="95"/>
        </w:rPr>
        <w:t xml:space="preserve"> </w:t>
      </w:r>
      <w:r>
        <w:rPr>
          <w:w w:val="95"/>
        </w:rPr>
        <w:t>Ambient</w:t>
      </w:r>
    </w:p>
    <w:p w14:paraId="0CBCACD1">
      <w:pPr>
        <w:pStyle w:val="5"/>
        <w:tabs>
          <w:tab w:val="left" w:pos="5041"/>
        </w:tabs>
        <w:ind w:left="1442"/>
      </w:pPr>
      <w:r>
        <w:rPr>
          <w:w w:val="95"/>
        </w:rPr>
        <w:t>Flow</w:t>
      </w:r>
      <w:r>
        <w:rPr>
          <w:w w:val="95"/>
        </w:rPr>
        <w:tab/>
      </w:r>
      <w:r>
        <w:rPr>
          <w:w w:val="85"/>
        </w:rPr>
        <w:t>:</w:t>
      </w:r>
      <w:r>
        <w:rPr>
          <w:spacing w:val="-5"/>
          <w:w w:val="85"/>
        </w:rPr>
        <w:t xml:space="preserve"> </w:t>
      </w:r>
      <w:r>
        <w:rPr>
          <w:rFonts w:hint="default"/>
          <w:w w:val="85"/>
          <w:lang w:val="en-US"/>
        </w:rPr>
        <w:t>30</w:t>
      </w:r>
      <w:r>
        <w:rPr>
          <w:spacing w:val="-1"/>
          <w:w w:val="85"/>
        </w:rPr>
        <w:t xml:space="preserve"> </w:t>
      </w:r>
      <w:r>
        <w:rPr>
          <w:w w:val="85"/>
        </w:rPr>
        <w:t>NM3/hr.</w:t>
      </w:r>
    </w:p>
    <w:p w14:paraId="702972C1">
      <w:pPr>
        <w:pStyle w:val="5"/>
        <w:rPr>
          <w:sz w:val="26"/>
        </w:rPr>
      </w:pPr>
    </w:p>
    <w:p w14:paraId="16CA2CE6">
      <w:pPr>
        <w:pStyle w:val="5"/>
        <w:rPr>
          <w:sz w:val="22"/>
        </w:rPr>
      </w:pPr>
    </w:p>
    <w:p w14:paraId="51A04DB3">
      <w:pPr>
        <w:pStyle w:val="2"/>
      </w:pPr>
      <w:r>
        <w:t>Screw</w:t>
      </w:r>
      <w:r>
        <w:rPr>
          <w:spacing w:val="-5"/>
        </w:rPr>
        <w:t xml:space="preserve"> </w:t>
      </w:r>
      <w:r>
        <w:t>Air Compressor</w:t>
      </w:r>
      <w:r>
        <w:rPr>
          <w:spacing w:val="-2"/>
        </w:rPr>
        <w:t xml:space="preserve"> </w:t>
      </w:r>
      <w:r>
        <w:t>Dryer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Filter</w:t>
      </w:r>
    </w:p>
    <w:p w14:paraId="0333C16C">
      <w:pPr>
        <w:pStyle w:val="5"/>
        <w:rPr>
          <w:rFonts w:ascii="Arial"/>
          <w:b/>
        </w:rPr>
      </w:pPr>
    </w:p>
    <w:p w14:paraId="165C185B">
      <w:pPr>
        <w:pStyle w:val="5"/>
        <w:ind w:left="1442"/>
      </w:pPr>
      <w:r>
        <w:rPr>
          <w:w w:val="90"/>
        </w:rPr>
        <w:t>We have considered supplying a screw type, air cooled air compressor along with an air receiver of 3m</w:t>
      </w:r>
      <w:r>
        <w:rPr>
          <w:w w:val="90"/>
          <w:vertAlign w:val="superscript"/>
        </w:rPr>
        <w:t>3</w:t>
      </w:r>
      <w:r>
        <w:rPr>
          <w:spacing w:val="1"/>
          <w:w w:val="90"/>
          <w:vertAlign w:val="baseline"/>
        </w:rPr>
        <w:t xml:space="preserve"> </w:t>
      </w:r>
      <w:r>
        <w:rPr>
          <w:w w:val="90"/>
          <w:vertAlign w:val="baseline"/>
        </w:rPr>
        <w:t>capacity.</w:t>
      </w:r>
      <w:r>
        <w:rPr>
          <w:spacing w:val="17"/>
          <w:w w:val="90"/>
          <w:vertAlign w:val="baseline"/>
        </w:rPr>
        <w:t xml:space="preserve"> </w:t>
      </w:r>
      <w:r>
        <w:rPr>
          <w:w w:val="90"/>
          <w:vertAlign w:val="baseline"/>
        </w:rPr>
        <w:t>The</w:t>
      </w:r>
      <w:r>
        <w:rPr>
          <w:spacing w:val="19"/>
          <w:w w:val="90"/>
          <w:vertAlign w:val="baseline"/>
        </w:rPr>
        <w:t xml:space="preserve"> </w:t>
      </w:r>
      <w:r>
        <w:rPr>
          <w:w w:val="90"/>
          <w:vertAlign w:val="baseline"/>
        </w:rPr>
        <w:t>compressor</w:t>
      </w:r>
      <w:r>
        <w:rPr>
          <w:spacing w:val="18"/>
          <w:w w:val="90"/>
          <w:vertAlign w:val="baseline"/>
        </w:rPr>
        <w:t xml:space="preserve"> </w:t>
      </w:r>
      <w:r>
        <w:rPr>
          <w:w w:val="90"/>
          <w:vertAlign w:val="baseline"/>
        </w:rPr>
        <w:t>shall</w:t>
      </w:r>
      <w:r>
        <w:rPr>
          <w:spacing w:val="16"/>
          <w:w w:val="90"/>
          <w:vertAlign w:val="baseline"/>
        </w:rPr>
        <w:t xml:space="preserve"> </w:t>
      </w:r>
      <w:r>
        <w:rPr>
          <w:w w:val="90"/>
          <w:vertAlign w:val="baseline"/>
        </w:rPr>
        <w:t>be</w:t>
      </w:r>
      <w:r>
        <w:rPr>
          <w:spacing w:val="17"/>
          <w:w w:val="90"/>
          <w:vertAlign w:val="baseline"/>
        </w:rPr>
        <w:t xml:space="preserve"> </w:t>
      </w:r>
      <w:r>
        <w:rPr>
          <w:w w:val="90"/>
          <w:vertAlign w:val="baseline"/>
        </w:rPr>
        <w:t>offered</w:t>
      </w:r>
      <w:r>
        <w:rPr>
          <w:spacing w:val="19"/>
          <w:w w:val="90"/>
          <w:vertAlign w:val="baseline"/>
        </w:rPr>
        <w:t xml:space="preserve"> </w:t>
      </w:r>
      <w:r>
        <w:rPr>
          <w:w w:val="90"/>
          <w:vertAlign w:val="baseline"/>
        </w:rPr>
        <w:t>on</w:t>
      </w:r>
      <w:r>
        <w:rPr>
          <w:spacing w:val="17"/>
          <w:w w:val="90"/>
          <w:vertAlign w:val="baseline"/>
        </w:rPr>
        <w:t xml:space="preserve"> </w:t>
      </w:r>
      <w:r>
        <w:rPr>
          <w:w w:val="90"/>
          <w:vertAlign w:val="baseline"/>
        </w:rPr>
        <w:t>optional</w:t>
      </w:r>
      <w:r>
        <w:rPr>
          <w:spacing w:val="21"/>
          <w:w w:val="90"/>
          <w:vertAlign w:val="baseline"/>
        </w:rPr>
        <w:t xml:space="preserve"> </w:t>
      </w:r>
      <w:r>
        <w:rPr>
          <w:w w:val="90"/>
          <w:vertAlign w:val="baseline"/>
        </w:rPr>
        <w:t>basis.</w:t>
      </w:r>
      <w:r>
        <w:rPr>
          <w:spacing w:val="14"/>
          <w:w w:val="90"/>
          <w:vertAlign w:val="baseline"/>
        </w:rPr>
        <w:t xml:space="preserve"> </w:t>
      </w:r>
      <w:r>
        <w:rPr>
          <w:w w:val="90"/>
          <w:vertAlign w:val="baseline"/>
        </w:rPr>
        <w:t>For</w:t>
      </w:r>
      <w:r>
        <w:rPr>
          <w:spacing w:val="22"/>
          <w:w w:val="90"/>
          <w:vertAlign w:val="baseline"/>
        </w:rPr>
        <w:t xml:space="preserve"> </w:t>
      </w:r>
      <w:r>
        <w:rPr>
          <w:w w:val="90"/>
          <w:vertAlign w:val="baseline"/>
        </w:rPr>
        <w:t>efficient</w:t>
      </w:r>
      <w:r>
        <w:rPr>
          <w:spacing w:val="23"/>
          <w:w w:val="90"/>
          <w:vertAlign w:val="baseline"/>
        </w:rPr>
        <w:t xml:space="preserve"> </w:t>
      </w:r>
      <w:r>
        <w:rPr>
          <w:w w:val="90"/>
          <w:vertAlign w:val="baseline"/>
        </w:rPr>
        <w:t>purification</w:t>
      </w:r>
      <w:r>
        <w:rPr>
          <w:spacing w:val="18"/>
          <w:w w:val="90"/>
          <w:vertAlign w:val="baseline"/>
        </w:rPr>
        <w:t xml:space="preserve"> </w:t>
      </w:r>
      <w:r>
        <w:rPr>
          <w:w w:val="90"/>
          <w:vertAlign w:val="baseline"/>
        </w:rPr>
        <w:t>of</w:t>
      </w:r>
      <w:r>
        <w:rPr>
          <w:spacing w:val="18"/>
          <w:w w:val="90"/>
          <w:vertAlign w:val="baseline"/>
        </w:rPr>
        <w:t xml:space="preserve"> </w:t>
      </w:r>
      <w:r>
        <w:rPr>
          <w:w w:val="90"/>
          <w:vertAlign w:val="baseline"/>
        </w:rPr>
        <w:t>compressed</w:t>
      </w:r>
      <w:r>
        <w:rPr>
          <w:spacing w:val="24"/>
          <w:w w:val="90"/>
          <w:vertAlign w:val="baseline"/>
        </w:rPr>
        <w:t xml:space="preserve"> </w:t>
      </w:r>
      <w:r>
        <w:rPr>
          <w:w w:val="90"/>
          <w:vertAlign w:val="baseline"/>
        </w:rPr>
        <w:t>air,</w:t>
      </w:r>
      <w:r>
        <w:rPr>
          <w:spacing w:val="1"/>
          <w:w w:val="90"/>
          <w:vertAlign w:val="baseline"/>
        </w:rPr>
        <w:t xml:space="preserve"> </w:t>
      </w:r>
      <w:r>
        <w:rPr>
          <w:vertAlign w:val="baseline"/>
        </w:rPr>
        <w:t>it's</w:t>
      </w:r>
      <w:r>
        <w:rPr>
          <w:spacing w:val="-3"/>
          <w:vertAlign w:val="baseline"/>
        </w:rPr>
        <w:t xml:space="preserve"> </w:t>
      </w:r>
      <w:r>
        <w:rPr>
          <w:vertAlign w:val="baseline"/>
        </w:rPr>
        <w:t>processed thru</w:t>
      </w:r>
      <w:r>
        <w:rPr>
          <w:spacing w:val="-5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compressed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Air</w:t>
      </w:r>
      <w:r>
        <w:rPr>
          <w:spacing w:val="-6"/>
          <w:vertAlign w:val="baseline"/>
        </w:rPr>
        <w:t xml:space="preserve"> </w:t>
      </w:r>
      <w:r>
        <w:rPr>
          <w:vertAlign w:val="baseline"/>
        </w:rPr>
        <w:t>Treatment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'CAT’</w:t>
      </w:r>
      <w:r>
        <w:rPr>
          <w:spacing w:val="-6"/>
          <w:vertAlign w:val="baseline"/>
        </w:rPr>
        <w:t xml:space="preserve"> </w:t>
      </w:r>
      <w:r>
        <w:rPr>
          <w:vertAlign w:val="baseline"/>
        </w:rPr>
        <w:t>unit.</w:t>
      </w:r>
    </w:p>
    <w:p w14:paraId="3226FBB2">
      <w:pPr>
        <w:pStyle w:val="5"/>
        <w:rPr>
          <w:sz w:val="26"/>
        </w:rPr>
      </w:pPr>
    </w:p>
    <w:p w14:paraId="531A766D">
      <w:pPr>
        <w:pStyle w:val="5"/>
        <w:spacing w:before="10"/>
        <w:rPr>
          <w:sz w:val="21"/>
        </w:rPr>
      </w:pPr>
    </w:p>
    <w:p w14:paraId="29EC62FB">
      <w:pPr>
        <w:spacing w:before="1" w:line="480" w:lineRule="auto"/>
        <w:ind w:left="1442" w:right="5897" w:firstLine="0"/>
        <w:jc w:val="left"/>
        <w:rPr>
          <w:rFonts w:ascii="Arial"/>
          <w:b/>
          <w:sz w:val="28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1202055</wp:posOffset>
            </wp:positionH>
            <wp:positionV relativeFrom="paragraph">
              <wp:posOffset>206375</wp:posOffset>
            </wp:positionV>
            <wp:extent cx="210185" cy="19494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1216025</wp:posOffset>
            </wp:positionH>
            <wp:positionV relativeFrom="paragraph">
              <wp:posOffset>572135</wp:posOffset>
            </wp:positionV>
            <wp:extent cx="208915" cy="19494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87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0" o:spid="_x0000_s1030" o:spt="203" style="position:absolute;left:0pt;margin-left:88.15pt;margin-top:10.75pt;height:90.85pt;width:32.55pt;mso-position-horizontal-relative:page;z-index:251661312;mso-width-relative:page;mso-height-relative:page;" coordorigin="1764,216" coordsize="651,1817">
            <o:lock v:ext="edit"/>
            <v:shape id="_x0000_s1031" o:spid="_x0000_s1031" o:spt="75" type="#_x0000_t75" style="position:absolute;left:1764;top:215;height:610;width:632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32" o:spid="_x0000_s1032" o:spt="75" type="#_x0000_t75" style="position:absolute;left:1903;top:333;height:291;width:310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33" o:spid="_x0000_s1033" o:spt="75" type="#_x0000_t75" style="position:absolute;left:1783;top:791;height:610;width:632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34" o:spid="_x0000_s1034" o:spt="75" type="#_x0000_t75" style="position:absolute;left:1922;top:909;height:291;width:310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035" o:spid="_x0000_s1035" o:spt="75" type="#_x0000_t75" style="position:absolute;left:1764;top:1422;height:610;width:632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36" o:spid="_x0000_s1036" o:spt="75" type="#_x0000_t75" style="position:absolute;left:1903;top:1542;height:288;width:310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</v:group>
        </w:pict>
      </w:r>
      <w:r>
        <w:rPr>
          <w:rFonts w:ascii="Arial"/>
          <w:b/>
          <w:w w:val="75"/>
          <w:sz w:val="28"/>
        </w:rPr>
        <w:t>Wet</w:t>
      </w:r>
      <w:r>
        <w:rPr>
          <w:rFonts w:ascii="Arial"/>
          <w:b/>
          <w:spacing w:val="37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Air</w:t>
      </w:r>
      <w:r>
        <w:rPr>
          <w:rFonts w:ascii="Arial"/>
          <w:b/>
          <w:spacing w:val="40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Receiver</w:t>
      </w:r>
      <w:r>
        <w:rPr>
          <w:rFonts w:ascii="Arial"/>
          <w:b/>
          <w:spacing w:val="39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with</w:t>
      </w:r>
      <w:r>
        <w:rPr>
          <w:rFonts w:ascii="Arial"/>
          <w:b/>
          <w:spacing w:val="38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Auto</w:t>
      </w:r>
      <w:r>
        <w:rPr>
          <w:rFonts w:ascii="Arial"/>
          <w:b/>
          <w:spacing w:val="43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Drain</w:t>
      </w:r>
      <w:r>
        <w:rPr>
          <w:rFonts w:ascii="Arial"/>
          <w:b/>
          <w:spacing w:val="38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Valve.</w:t>
      </w:r>
      <w:r>
        <w:rPr>
          <w:rFonts w:ascii="Arial"/>
          <w:b/>
          <w:spacing w:val="-56"/>
          <w:w w:val="75"/>
          <w:sz w:val="28"/>
        </w:rPr>
        <w:t xml:space="preserve"> </w:t>
      </w:r>
      <w:r>
        <w:rPr>
          <w:rFonts w:ascii="Arial"/>
          <w:b/>
          <w:w w:val="65"/>
          <w:sz w:val="28"/>
        </w:rPr>
        <w:t>Moisture</w:t>
      </w:r>
      <w:r>
        <w:rPr>
          <w:rFonts w:ascii="Arial"/>
          <w:b/>
          <w:spacing w:val="16"/>
          <w:w w:val="65"/>
          <w:sz w:val="28"/>
        </w:rPr>
        <w:t xml:space="preserve"> </w:t>
      </w:r>
      <w:r>
        <w:rPr>
          <w:rFonts w:ascii="Arial"/>
          <w:b/>
          <w:w w:val="65"/>
          <w:sz w:val="28"/>
        </w:rPr>
        <w:t>Separator</w:t>
      </w:r>
      <w:r>
        <w:rPr>
          <w:rFonts w:ascii="Arial"/>
          <w:b/>
          <w:spacing w:val="18"/>
          <w:w w:val="65"/>
          <w:sz w:val="28"/>
        </w:rPr>
        <w:t xml:space="preserve"> </w:t>
      </w:r>
      <w:r>
        <w:rPr>
          <w:rFonts w:ascii="Arial"/>
          <w:b/>
          <w:w w:val="65"/>
          <w:sz w:val="28"/>
        </w:rPr>
        <w:t>-</w:t>
      </w:r>
      <w:r>
        <w:rPr>
          <w:rFonts w:ascii="Arial"/>
          <w:b/>
          <w:spacing w:val="17"/>
          <w:w w:val="65"/>
          <w:sz w:val="28"/>
        </w:rPr>
        <w:t xml:space="preserve"> </w:t>
      </w:r>
      <w:r>
        <w:rPr>
          <w:rFonts w:ascii="Arial"/>
          <w:b/>
          <w:w w:val="65"/>
          <w:sz w:val="28"/>
        </w:rPr>
        <w:t>Mechanical</w:t>
      </w:r>
      <w:r>
        <w:rPr>
          <w:rFonts w:ascii="Arial"/>
          <w:b/>
          <w:spacing w:val="20"/>
          <w:w w:val="65"/>
          <w:sz w:val="28"/>
        </w:rPr>
        <w:t xml:space="preserve"> </w:t>
      </w:r>
      <w:r>
        <w:rPr>
          <w:rFonts w:ascii="Arial"/>
          <w:b/>
          <w:w w:val="65"/>
          <w:sz w:val="28"/>
        </w:rPr>
        <w:t>Type</w:t>
      </w:r>
    </w:p>
    <w:p w14:paraId="7D8A7983">
      <w:pPr>
        <w:spacing w:before="1"/>
        <w:ind w:left="1442" w:right="0" w:firstLine="0"/>
        <w:jc w:val="left"/>
        <w:rPr>
          <w:rFonts w:ascii="Arial"/>
          <w:b/>
          <w:sz w:val="28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1202055</wp:posOffset>
            </wp:positionH>
            <wp:positionV relativeFrom="paragraph">
              <wp:posOffset>154940</wp:posOffset>
            </wp:positionV>
            <wp:extent cx="210185" cy="196850"/>
            <wp:effectExtent l="0" t="0" r="0" b="0"/>
            <wp:wrapNone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75"/>
          <w:sz w:val="28"/>
        </w:rPr>
        <w:t>Oil</w:t>
      </w:r>
      <w:r>
        <w:rPr>
          <w:rFonts w:ascii="Arial"/>
          <w:b/>
          <w:spacing w:val="18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Filter</w:t>
      </w:r>
      <w:r>
        <w:rPr>
          <w:rFonts w:ascii="Arial"/>
          <w:b/>
          <w:spacing w:val="24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-</w:t>
      </w:r>
      <w:r>
        <w:rPr>
          <w:rFonts w:ascii="Arial"/>
          <w:b/>
          <w:spacing w:val="18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1</w:t>
      </w:r>
      <w:r>
        <w:rPr>
          <w:rFonts w:ascii="Arial"/>
          <w:b/>
          <w:spacing w:val="21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st</w:t>
      </w:r>
      <w:r>
        <w:rPr>
          <w:rFonts w:ascii="Arial"/>
          <w:b/>
          <w:spacing w:val="23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Stage</w:t>
      </w:r>
    </w:p>
    <w:p w14:paraId="7E441539">
      <w:pPr>
        <w:spacing w:after="0"/>
        <w:jc w:val="left"/>
        <w:rPr>
          <w:rFonts w:ascii="Arial"/>
          <w:sz w:val="28"/>
        </w:rPr>
        <w:sectPr>
          <w:pgSz w:w="11910" w:h="16840"/>
          <w:pgMar w:top="1580" w:right="160" w:bottom="280" w:left="0" w:header="720" w:footer="720" w:gutter="0"/>
          <w:cols w:space="720" w:num="1"/>
        </w:sectPr>
      </w:pPr>
    </w:p>
    <w:p w14:paraId="1DED8B7D">
      <w:pPr>
        <w:spacing w:before="81" w:line="480" w:lineRule="auto"/>
        <w:ind w:left="1497" w:right="7794" w:hanging="56"/>
        <w:jc w:val="left"/>
        <w:rPr>
          <w:rFonts w:ascii="Arial"/>
          <w:b/>
          <w:sz w:val="28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1177925</wp:posOffset>
            </wp:positionH>
            <wp:positionV relativeFrom="paragraph">
              <wp:posOffset>224155</wp:posOffset>
            </wp:positionV>
            <wp:extent cx="208915" cy="196850"/>
            <wp:effectExtent l="0" t="0" r="0" b="0"/>
            <wp:wrapNone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87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7" o:spid="_x0000_s1037" o:spt="203" style="position:absolute;left:0pt;margin-left:86.15pt;margin-top:12.1pt;height:30.5pt;width:31.6pt;mso-position-horizontal-relative:page;z-index:251662336;mso-width-relative:page;mso-height-relative:page;" coordorigin="1723,243" coordsize="632,610">
            <o:lock v:ext="edit"/>
            <v:shape id="_x0000_s1038" o:spid="_x0000_s1038" o:spt="75" type="#_x0000_t75" style="position:absolute;left:1723;top:242;height:610;width:632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_x0000_s1039" o:spid="_x0000_s1039" o:spt="75" type="#_x0000_t75" style="position:absolute;left:1862;top:360;height:291;width:310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</v:group>
        </w:pict>
      </w:r>
      <w:r>
        <w:rPr>
          <w:rFonts w:ascii="Arial"/>
          <w:b/>
          <w:w w:val="75"/>
          <w:sz w:val="28"/>
        </w:rPr>
        <w:t>Oil</w:t>
      </w:r>
      <w:r>
        <w:rPr>
          <w:rFonts w:ascii="Arial"/>
          <w:b/>
          <w:spacing w:val="26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Filter</w:t>
      </w:r>
      <w:r>
        <w:rPr>
          <w:rFonts w:ascii="Arial"/>
          <w:b/>
          <w:spacing w:val="32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-</w:t>
      </w:r>
      <w:r>
        <w:rPr>
          <w:rFonts w:ascii="Arial"/>
          <w:b/>
          <w:spacing w:val="26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IInd</w:t>
      </w:r>
      <w:r>
        <w:rPr>
          <w:rFonts w:ascii="Arial"/>
          <w:b/>
          <w:spacing w:val="34"/>
          <w:w w:val="75"/>
          <w:sz w:val="28"/>
        </w:rPr>
        <w:t xml:space="preserve"> </w:t>
      </w:r>
      <w:r>
        <w:rPr>
          <w:rFonts w:ascii="Arial"/>
          <w:b/>
          <w:w w:val="75"/>
          <w:sz w:val="28"/>
        </w:rPr>
        <w:t>Stage</w:t>
      </w:r>
      <w:r>
        <w:rPr>
          <w:rFonts w:ascii="Arial"/>
          <w:b/>
          <w:spacing w:val="-55"/>
          <w:w w:val="75"/>
          <w:sz w:val="28"/>
        </w:rPr>
        <w:t xml:space="preserve"> </w:t>
      </w:r>
      <w:r>
        <w:rPr>
          <w:rFonts w:ascii="Arial"/>
          <w:b/>
          <w:w w:val="65"/>
          <w:sz w:val="28"/>
        </w:rPr>
        <w:t>type</w:t>
      </w:r>
      <w:r>
        <w:rPr>
          <w:rFonts w:ascii="Arial"/>
          <w:b/>
          <w:spacing w:val="8"/>
          <w:w w:val="65"/>
          <w:sz w:val="28"/>
        </w:rPr>
        <w:t xml:space="preserve"> </w:t>
      </w:r>
      <w:r>
        <w:rPr>
          <w:rFonts w:ascii="Arial"/>
          <w:b/>
          <w:w w:val="65"/>
          <w:sz w:val="28"/>
        </w:rPr>
        <w:t>Air</w:t>
      </w:r>
      <w:r>
        <w:rPr>
          <w:rFonts w:ascii="Arial"/>
          <w:b/>
          <w:spacing w:val="8"/>
          <w:w w:val="65"/>
          <w:sz w:val="28"/>
        </w:rPr>
        <w:t xml:space="preserve"> </w:t>
      </w:r>
      <w:r>
        <w:rPr>
          <w:rFonts w:ascii="Arial"/>
          <w:b/>
          <w:w w:val="65"/>
          <w:sz w:val="28"/>
        </w:rPr>
        <w:t>Dryer</w:t>
      </w:r>
    </w:p>
    <w:p w14:paraId="1AFBA02B">
      <w:pPr>
        <w:spacing w:before="0" w:line="320" w:lineRule="exact"/>
        <w:ind w:left="1442" w:right="0" w:firstLine="0"/>
        <w:jc w:val="left"/>
        <w:rPr>
          <w:rFonts w:ascii="Arial"/>
          <w:b/>
          <w:sz w:val="28"/>
        </w:rPr>
      </w:pPr>
      <w:r>
        <w:pict>
          <v:shape id="_x0000_s1040" o:spid="_x0000_s1040" style="position:absolute;left:0pt;margin-left:27.35pt;margin-top:18.3pt;height:547.6pt;width:525pt;mso-position-horizontal-relative:page;z-index:-251649024;mso-width-relative:page;mso-height-relative:page;" fillcolor="#BFBFBF" filled="t" stroked="f" coordorigin="547,367" coordsize="10500,10952" path="m1548,10663l1346,10574,1066,10451,1066,10711,936,10840,797,10574,1066,10711,1066,10451,761,10317,547,10531,893,11318,1085,11126,1020,11003,1183,10840,1229,10795,1351,10859,1416,10795,1548,10663xm1795,10415l1229,9849,1044,10034,1610,10600,1795,10415xm2522,9688l2319,9633,2266,9619,2254,9614,2242,9611,2225,9609,2203,9607,2184,9607,2167,9604,2155,9604,2143,9607,2129,9609,2114,9614,2095,9623,2074,9633,2090,9607,2102,9585,2107,9573,2117,9554,2119,9544,2124,9527,2129,9499,2129,9455,2124,9427,2122,9415,2117,9400,2110,9388,2105,9374,2095,9362,2088,9350,2076,9338,2066,9326,2052,9311,2038,9302,2023,9290,1994,9275,1978,9268,1963,9266,1946,9261,1930,9261,1915,9259,1915,9566,1915,9580,1913,9585,1913,9592,1910,9597,1908,9604,1903,9609,1901,9616,1886,9635,1874,9652,1865,9664,1858,9674,1778,9753,1663,9640,1747,9556,1762,9544,1774,9535,1783,9525,1795,9515,1805,9511,1817,9506,1824,9501,1834,9501,1841,9499,1850,9499,1872,9506,1886,9515,1898,9527,1901,9532,1906,9537,1908,9542,1910,9549,1913,9554,1913,9561,1915,9566,1915,9259,1882,9263,1867,9266,1853,9271,1836,9278,1807,9292,1757,9328,1718,9362,1697,9381,1366,9712,1932,10279,2117,10094,1886,9863,1901,9847,1908,9839,1937,9820,1944,9818,1954,9815,1961,9813,1992,9813,2014,9818,2038,9823,2314,9897,2398,9813,2458,9753,2522,9688xm3062,8591l3060,8577,3055,8553,3041,8517,3036,8507,3022,8483,3012,8471,3005,8462,2995,8450,2983,8440,2964,8421,2952,8411,2942,8404,2930,8397,2921,8390,2909,8385,2899,8378,2887,8375,2875,8371,2863,8368,2854,8366,2830,8361,2830,8678,2830,8697,2827,8707,2822,8716,2813,8740,2784,8776,2772,8791,2726,8836,2597,8707,2650,8654,2664,8642,2688,8623,2698,8615,2710,8611,2719,8606,2731,8603,2758,8603,2767,8606,2774,8608,2782,8613,2791,8618,2798,8623,2806,8630,2810,8637,2818,8644,2820,8651,2825,8661,2827,8668,2830,8678,2830,8361,2806,8361,2758,8371,2722,8385,2698,8399,2683,8407,2671,8414,2647,8433,2635,8445,2621,8457,2299,8779,2866,9345,3050,9160,2839,8949,2942,8846,2950,8836,2954,8831,2969,8817,2981,8803,2993,8791,3022,8747,3029,8735,3043,8707,3048,8695,3053,8680,3055,8668,3060,8654,3060,8642,3062,8630,3062,8603,3062,8591xm3931,8119l3929,8092,3924,8068,3919,8042,3895,7982,3888,7967,3875,7946,3874,7943,3864,7931,3857,7919,3847,7907,3838,7893,3826,7881,3816,7869,3775,7828,3756,7811,3739,7797,3722,7785,3703,7773,3701,7771,3701,8181,3701,8217,3698,8224,3696,8234,3694,8241,3691,8251,3689,8258,3684,8267,3674,8282,3670,8291,3662,8299,3658,8306,3650,8315,3636,8330,3626,8337,3619,8342,3612,8349,3605,8354,3595,8359,3588,8363,3578,8366,3571,8371,3562,8373,3554,8375,3545,8378,3528,8380,3511,8380,3502,8378,3492,8378,3463,8371,3425,8351,3396,8330,3384,8320,3374,8313,3343,8282,3334,8270,3314,8251,3307,8239,3300,8229,3295,8219,3288,8210,3274,8181,3266,8152,3266,8143,3264,8133,3271,8083,3274,8073,3278,8066,3281,8056,3295,8035,3300,8025,3336,7989,3343,7984,3350,7977,3360,7972,3374,7963,3384,7958,3391,7955,3401,7953,3418,7948,3434,7946,3470,7946,3499,7953,3509,7958,3516,7960,3526,7965,3535,7972,3545,7977,3574,7999,3583,8008,3595,8015,3605,8025,3614,8037,3626,8049,3636,8061,3646,8071,3655,8083,3662,8092,3670,8104,3674,8114,3682,8123,3686,8135,3691,8145,3696,8164,3698,8171,3701,8181,3701,7771,3686,7761,3667,7751,3650,7744,3631,7735,3612,7730,3593,7723,3574,7720,3554,7715,3535,7713,3497,7713,3439,7720,3418,7725,3398,7732,3379,7737,3322,7766,3283,7790,3245,7819,3206,7852,3170,7888,3137,7927,3122,7946,3110,7963,3086,8001,3067,8039,3053,8078,3046,8099,3043,8119,3038,8138,3036,8157,3036,8217,3041,8255,3050,8294,3065,8332,3084,8371,3096,8387,3108,8407,3122,8423,3137,8443,3151,8459,3180,8488,3194,8500,3206,8512,3230,8531,3245,8541,3257,8548,3271,8558,3295,8572,3310,8577,3322,8584,3336,8589,3348,8594,3362,8596,3377,8601,3403,8606,3456,8611,3533,8603,3581,8589,3605,8577,3631,8565,3655,8551,3679,8534,3706,8517,3730,8495,3756,8474,3782,8450,3794,8435,3806,8423,3816,8411,3828,8399,3838,8385,3841,8380,3857,8361,3864,8347,3874,8335,3881,8323,3888,8308,3895,8296,3900,8284,3905,8270,3914,8246,3922,8219,3926,8193,3931,8169,3931,8119xm4831,7379l4399,6679,4222,6856,4464,7233,4061,7017,3886,7192,4111,7605,3727,7351,3550,7528,4250,7960,4435,7775,4183,7315,4646,7564,4831,7379xm5534,6676l5402,6544,5074,6871,4961,6758,5256,6460,5143,6347,4848,6643,4759,6554,5076,6239,4958,6119,4457,6621,5023,7187,5534,6676xm6226,5985l6022,5930,5969,5915,5957,5913,5942,5911,5926,5908,5887,5903,5846,5903,5832,5906,5798,5920,5777,5930,5794,5906,5806,5882,5810,5870,5820,5851,5822,5841,5825,5827,5830,5812,5830,5798,5830,5795,5832,5781,5832,5755,5827,5726,5822,5711,5820,5697,5813,5685,5806,5671,5798,5659,5779,5635,5755,5611,5741,5599,5712,5579,5698,5572,5664,5563,5650,5560,5633,5558,5616,5558,5616,5858,5616,5884,5614,5889,5611,5896,5609,5901,5606,5908,5604,5913,5590,5932,5578,5949,5568,5963,5479,6052,5366,5937,5450,5855,5462,5841,5486,5822,5498,5815,5508,5807,5518,5803,5537,5798,5561,5798,5568,5800,5575,5805,5582,5807,5590,5815,5597,5819,5602,5824,5604,5829,5609,5834,5611,5841,5614,5846,5614,5851,5616,5858,5616,5558,5602,5558,5585,5560,5570,5563,5554,5567,5525,5582,5508,5591,5494,5601,5477,5613,5438,5642,5419,5659,5069,6009,5635,6575,5820,6391,5587,6160,5611,6136,5633,6122,5640,6119,5647,6115,5654,6112,5664,6110,5686,6110,5695,6112,5717,6115,5741,6122,6014,6196,6101,6110,6158,6052,6226,5985xm7006,5071l7001,5032,6996,5013,6991,4991,6986,4972,6977,4953,6970,4931,6958,4912,6948,4893,6737,5011,6746,5025,6756,5042,6763,5059,6773,5087,6778,5116,6778,5145,6775,5157,6766,5186,6758,5198,6749,5212,6737,5227,6710,5253,6682,5272,6667,5279,6653,5284,6636,5289,6622,5291,6605,5291,6598,5289,6588,5289,6578,5287,6571,5282,6562,5279,6533,5265,6514,5251,6502,5243,6492,5234,6446,5193,6430,5174,6413,5157,6398,5138,6370,5087,6365,5073,6362,5056,6360,5047,6360,5018,6362,5008,6362,4999,6367,4979,6372,4970,6374,4963,6379,4953,6386,4946,6391,4936,6398,4929,6406,4919,6427,4898,6442,4888,6451,4883,6466,4874,6475,4871,6482,4869,6492,4867,6499,4864,6509,4864,6518,4862,6526,4862,6545,4864,6554,4864,6583,4874,6600,4883,6730,4684,6713,4677,6698,4672,6684,4665,6655,4655,6638,4653,6624,4648,6595,4643,6581,4643,6566,4641,6540,4641,6511,4646,6499,4648,6470,4653,6458,4658,6444,4665,6430,4670,6415,4677,6403,4684,6389,4691,6346,4720,6331,4732,6319,4744,6290,4768,6276,4783,6259,4802,6242,4819,6226,4838,6211,4857,6199,4874,6175,4912,6166,4931,6156,4948,6142,4987,6132,5025,6127,5063,6127,5121,6130,5140,6134,5159,6137,5179,6151,5217,6158,5234,6178,5272,6190,5289,6202,5308,6216,5325,6230,5344,6245,5361,6264,5378,6276,5392,6290,5404,6302,5416,6317,5426,6329,5435,6343,5447,6358,5455,6370,5464,6398,5479,6410,5483,6425,5491,6454,5500,6468,5503,6480,5507,6509,5512,6535,5515,6588,5515,6612,5512,6660,5503,6684,5493,6706,5483,6727,5471,6751,5459,6775,5443,6797,5426,6821,5407,6871,5361,6924,5301,6938,5282,6962,5243,6982,5205,6989,5186,6998,5147,7001,5131,7006,5090,7006,5071xm7678,4399l7675,4372,7670,4324,7663,4298,7661,4286,7651,4262,7644,4247,7639,4235,7618,4199,7610,4187,7601,4173,7572,4137,7548,4113,7536,4099,7519,4084,7502,4067,7483,4053,7450,4029,7445,4026,7445,4427,7445,4471,7442,4480,7442,4490,7440,4497,7435,4507,7433,4514,7428,4521,7423,4531,7414,4545,7409,4555,7394,4569,7387,4579,7380,4586,7373,4591,7363,4598,7356,4603,7349,4610,7342,4615,7332,4617,7325,4622,7315,4624,7308,4629,7298,4631,7291,4631,7272,4634,7236,4634,7229,4631,7219,4629,7210,4624,7200,4622,7181,4612,7169,4605,7159,4600,7140,4586,7130,4576,7118,4567,7109,4557,7097,4547,7087,4535,7068,4516,7061,4504,7051,4495,7046,4485,7032,4466,7027,4454,7022,4444,7020,4435,7015,4425,7013,4418,7010,4408,7010,4372,7013,4353,7018,4336,7020,4329,7022,4319,7027,4312,7030,4305,7034,4295,7039,4288,7046,4281,7051,4274,7087,4238,7097,4233,7111,4223,7121,4219,7128,4214,7138,4211,7145,4207,7162,4204,7181,4202,7198,4199,7207,4202,7214,4202,7253,4211,7282,4226,7330,4262,7361,4293,7370,4305,7380,4315,7399,4339,7406,4348,7414,4360,7421,4370,7435,4399,7438,4408,7442,4418,7445,4427,7445,4026,7430,4017,7414,4007,7394,3998,7356,3983,7339,3979,7320,3974,7282,3969,7222,3969,7202,3971,7145,3986,7123,3993,7104,4003,7085,4010,7027,4046,6970,4089,6953,4108,6934,4125,6914,4144,6898,4163,6883,4180,6854,4219,6830,4257,6811,4295,6797,4334,6792,4353,6787,4375,6782,4394,6780,4413,6780,4473,6782,4492,6787,4511,6790,4531,6797,4550,6802,4569,6811,4588,6818,4607,6830,4624,6840,4643,6852,4660,6866,4679,6881,4696,6898,4715,6938,4756,6950,4766,6962,4778,6977,4787,6989,4795,7001,4804,7015,4811,7027,4821,7042,4826,7054,4833,7068,4838,7080,4843,7094,4847,7106,4852,7121,4855,7147,4862,7174,4864,7226,4864,7250,4862,7277,4857,7301,4852,7327,4843,7351,4833,7375,4821,7399,4807,7426,4790,7450,4773,7476,4751,7500,4730,7562,4667,7572,4653,7587,4634,7591,4629,7601,4615,7610,4603,7618,4591,7625,4576,7639,4552,7644,4540,7651,4526,7656,4514,7658,4499,7666,4475,7675,4423,7678,4399xm8599,3611l8033,3045,7788,3290,8038,3731,7598,3479,7351,3727,7918,4293,8071,4139,7642,3710,8189,4022,8328,3883,8016,3335,8446,3765,8599,3611xm8918,2762l8916,2750,8916,2747,8916,2735,8906,2687,8897,2663,8882,2639,8875,2630,8868,2618,8858,2608,8849,2596,8818,2565,8808,2558,8796,2551,8786,2541,8774,2536,8765,2529,8741,2519,8731,2517,8719,2512,8707,2510,8695,2510,8683,2507,8683,2824,8683,2841,8681,2853,8678,2863,8674,2875,8666,2884,8659,2896,8650,2908,8638,2923,8580,2980,8453,2853,8530,2776,8554,2762,8563,2755,8575,2752,8594,2747,8604,2747,8614,2750,8621,2752,8630,2755,8659,2774,8666,2781,8671,2791,8676,2798,8678,2805,8683,2824,8683,2507,8659,2507,8647,2510,8635,2510,8623,2512,8611,2517,8599,2519,8587,2524,8575,2531,8563,2536,8551,2543,8539,2553,8527,2560,8513,2570,8501,2579,8489,2591,8477,2601,8465,2615,8155,2925,8719,3491,8904,3307,8693,3093,8796,2992,8808,2980,8810,2978,8846,2935,8856,2920,8866,2908,8875,2894,8882,2879,8890,2867,8897,2853,8902,2841,8911,2812,8916,2788,8916,2774,8918,2762xm9929,2282l9727,2193,9446,2070,9446,2330,9317,2459,9178,2193,9446,2330,9446,2070,9142,1936,8928,2150,9274,2937,9466,2745,9401,2623,9564,2459,9610,2414,9732,2479,9797,2414,9929,2282xm10560,1651l9994,1084,9821,1257,10135,1571,9593,1485,9420,1658,9986,2224,10159,2051,9847,1737,10387,1823,10560,1651xm11047,1163l10810,928,10711,367,10510,568,10577,878,10265,813,10058,1019,10625,1111,10862,1348,11047,1163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pict>
          <v:group id="_x0000_s1041" o:spid="_x0000_s1041" o:spt="203" style="position:absolute;left:0pt;margin-left:84.8pt;margin-top:10.4pt;height:30.5pt;width:31.45pt;mso-position-horizontal-relative:page;z-index:251662336;mso-width-relative:page;mso-height-relative:page;" coordorigin="1697,208" coordsize="629,610">
            <o:lock v:ext="edit"/>
            <v:shape id="_x0000_s1042" o:spid="_x0000_s1042" o:spt="75" type="#_x0000_t75" style="position:absolute;left:1696;top:208;height:610;width:629;" filled="f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shape id="_x0000_s1043" o:spid="_x0000_s1043" o:spt="75" type="#_x0000_t75" style="position:absolute;left:1836;top:325;height:291;width:310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</v:group>
        </w:pict>
      </w:r>
      <w:r>
        <w:rPr>
          <w:rFonts w:ascii="Arial"/>
          <w:b/>
          <w:w w:val="80"/>
          <w:sz w:val="28"/>
        </w:rPr>
        <w:t>After</w:t>
      </w:r>
      <w:r>
        <w:rPr>
          <w:rFonts w:ascii="Arial"/>
          <w:b/>
          <w:spacing w:val="-2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Filter</w:t>
      </w:r>
    </w:p>
    <w:p w14:paraId="2443C0B0">
      <w:pPr>
        <w:pStyle w:val="5"/>
        <w:ind w:left="1826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09550" cy="194945"/>
            <wp:effectExtent l="0" t="0" r="0" b="0"/>
            <wp:docPr id="1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7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87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107F">
      <w:pPr>
        <w:pStyle w:val="5"/>
        <w:spacing w:before="243"/>
        <w:ind w:left="1442"/>
      </w:pPr>
      <w:r>
        <w:rPr>
          <w:w w:val="75"/>
        </w:rPr>
        <w:t>Dry</w:t>
      </w:r>
      <w:r>
        <w:rPr>
          <w:spacing w:val="23"/>
          <w:w w:val="75"/>
        </w:rPr>
        <w:t xml:space="preserve"> </w:t>
      </w:r>
      <w:r>
        <w:rPr>
          <w:w w:val="75"/>
        </w:rPr>
        <w:t>air</w:t>
      </w:r>
      <w:r>
        <w:rPr>
          <w:spacing w:val="29"/>
          <w:w w:val="75"/>
        </w:rPr>
        <w:t xml:space="preserve"> </w:t>
      </w:r>
      <w:r>
        <w:rPr>
          <w:w w:val="75"/>
        </w:rPr>
        <w:t>to</w:t>
      </w:r>
      <w:r>
        <w:rPr>
          <w:spacing w:val="28"/>
          <w:w w:val="75"/>
        </w:rPr>
        <w:t xml:space="preserve"> </w:t>
      </w:r>
      <w:r>
        <w:rPr>
          <w:w w:val="75"/>
        </w:rPr>
        <w:t>'ZMS’</w:t>
      </w:r>
      <w:r>
        <w:rPr>
          <w:spacing w:val="23"/>
          <w:w w:val="75"/>
        </w:rPr>
        <w:t xml:space="preserve"> </w:t>
      </w:r>
      <w:r>
        <w:rPr>
          <w:w w:val="75"/>
        </w:rPr>
        <w:t>Oxygen</w:t>
      </w:r>
      <w:r>
        <w:rPr>
          <w:spacing w:val="25"/>
          <w:w w:val="75"/>
        </w:rPr>
        <w:t xml:space="preserve"> </w:t>
      </w:r>
      <w:r>
        <w:rPr>
          <w:w w:val="75"/>
        </w:rPr>
        <w:t>module</w:t>
      </w:r>
      <w:r>
        <w:rPr>
          <w:spacing w:val="28"/>
          <w:w w:val="75"/>
        </w:rPr>
        <w:t xml:space="preserve"> </w:t>
      </w:r>
      <w:r>
        <w:rPr>
          <w:w w:val="75"/>
        </w:rPr>
        <w:t>&amp;</w:t>
      </w:r>
      <w:r>
        <w:rPr>
          <w:spacing w:val="24"/>
          <w:w w:val="75"/>
        </w:rPr>
        <w:t xml:space="preserve"> </w:t>
      </w:r>
      <w:r>
        <w:rPr>
          <w:w w:val="75"/>
        </w:rPr>
        <w:t>Storage</w:t>
      </w:r>
      <w:r>
        <w:rPr>
          <w:spacing w:val="25"/>
          <w:w w:val="75"/>
        </w:rPr>
        <w:t xml:space="preserve"> </w:t>
      </w:r>
      <w:r>
        <w:rPr>
          <w:w w:val="75"/>
        </w:rPr>
        <w:t>Tank,</w:t>
      </w:r>
    </w:p>
    <w:p w14:paraId="1369A1D2">
      <w:pPr>
        <w:pStyle w:val="5"/>
        <w:ind w:left="1442" w:right="2003"/>
      </w:pPr>
      <w:r>
        <w:rPr>
          <w:w w:val="70"/>
        </w:rPr>
        <w:t>At the</w:t>
      </w:r>
      <w:r>
        <w:rPr>
          <w:spacing w:val="73"/>
        </w:rPr>
        <w:t xml:space="preserve"> </w:t>
      </w:r>
      <w:r>
        <w:rPr>
          <w:w w:val="70"/>
        </w:rPr>
        <w:t>compressed air shall be</w:t>
      </w:r>
      <w:r>
        <w:rPr>
          <w:spacing w:val="27"/>
        </w:rPr>
        <w:t xml:space="preserve"> </w:t>
      </w:r>
      <w:r>
        <w:rPr>
          <w:w w:val="70"/>
        </w:rPr>
        <w:t>pure and dry compressed air is subjected to</w:t>
      </w:r>
      <w:r>
        <w:rPr>
          <w:spacing w:val="26"/>
        </w:rPr>
        <w:t xml:space="preserve"> </w:t>
      </w:r>
      <w:r>
        <w:rPr>
          <w:w w:val="70"/>
        </w:rPr>
        <w:t>the</w:t>
      </w:r>
      <w:r>
        <w:rPr>
          <w:spacing w:val="27"/>
        </w:rPr>
        <w:t xml:space="preserve"> </w:t>
      </w:r>
      <w:r>
        <w:rPr>
          <w:w w:val="70"/>
        </w:rPr>
        <w:t>'ZMS'</w:t>
      </w:r>
      <w:r>
        <w:rPr>
          <w:spacing w:val="27"/>
        </w:rPr>
        <w:t xml:space="preserve"> </w:t>
      </w:r>
      <w:r>
        <w:rPr>
          <w:w w:val="70"/>
        </w:rPr>
        <w:t>Oxygen</w:t>
      </w:r>
      <w:r>
        <w:rPr>
          <w:spacing w:val="26"/>
        </w:rPr>
        <w:t xml:space="preserve"> </w:t>
      </w:r>
      <w:r>
        <w:rPr>
          <w:w w:val="70"/>
        </w:rPr>
        <w:t>module.</w:t>
      </w:r>
      <w:r>
        <w:rPr>
          <w:spacing w:val="1"/>
          <w:w w:val="70"/>
        </w:rPr>
        <w:t xml:space="preserve"> </w:t>
      </w:r>
      <w:r>
        <w:rPr>
          <w:w w:val="70"/>
        </w:rPr>
        <w:t>Good</w:t>
      </w:r>
      <w:r>
        <w:rPr>
          <w:spacing w:val="15"/>
          <w:w w:val="70"/>
        </w:rPr>
        <w:t xml:space="preserve"> </w:t>
      </w:r>
      <w:r>
        <w:rPr>
          <w:w w:val="70"/>
        </w:rPr>
        <w:t>quality</w:t>
      </w:r>
      <w:r>
        <w:rPr>
          <w:spacing w:val="10"/>
          <w:w w:val="70"/>
        </w:rPr>
        <w:t xml:space="preserve"> </w:t>
      </w:r>
      <w:r>
        <w:rPr>
          <w:w w:val="70"/>
        </w:rPr>
        <w:t>compressed</w:t>
      </w:r>
      <w:r>
        <w:rPr>
          <w:spacing w:val="15"/>
          <w:w w:val="70"/>
        </w:rPr>
        <w:t xml:space="preserve"> </w:t>
      </w:r>
      <w:r>
        <w:rPr>
          <w:w w:val="70"/>
        </w:rPr>
        <w:t>air</w:t>
      </w:r>
      <w:r>
        <w:rPr>
          <w:spacing w:val="14"/>
          <w:w w:val="70"/>
        </w:rPr>
        <w:t xml:space="preserve"> </w:t>
      </w:r>
      <w:r>
        <w:rPr>
          <w:w w:val="70"/>
        </w:rPr>
        <w:t>shall</w:t>
      </w:r>
      <w:r>
        <w:rPr>
          <w:spacing w:val="11"/>
          <w:w w:val="70"/>
        </w:rPr>
        <w:t xml:space="preserve"> </w:t>
      </w:r>
      <w:r>
        <w:rPr>
          <w:w w:val="70"/>
        </w:rPr>
        <w:t>transform</w:t>
      </w:r>
      <w:r>
        <w:rPr>
          <w:spacing w:val="13"/>
          <w:w w:val="70"/>
        </w:rPr>
        <w:t xml:space="preserve"> </w:t>
      </w:r>
      <w:r>
        <w:rPr>
          <w:w w:val="70"/>
        </w:rPr>
        <w:t>into</w:t>
      </w:r>
      <w:r>
        <w:rPr>
          <w:spacing w:val="16"/>
          <w:w w:val="70"/>
        </w:rPr>
        <w:t xml:space="preserve"> </w:t>
      </w:r>
      <w:r>
        <w:rPr>
          <w:w w:val="70"/>
        </w:rPr>
        <w:t>consistent</w:t>
      </w:r>
      <w:r>
        <w:rPr>
          <w:spacing w:val="12"/>
          <w:w w:val="70"/>
        </w:rPr>
        <w:t xml:space="preserve"> </w:t>
      </w:r>
      <w:r>
        <w:rPr>
          <w:w w:val="70"/>
        </w:rPr>
        <w:t>equipment</w:t>
      </w:r>
      <w:r>
        <w:rPr>
          <w:spacing w:val="10"/>
          <w:w w:val="70"/>
        </w:rPr>
        <w:t xml:space="preserve"> </w:t>
      </w:r>
      <w:r>
        <w:rPr>
          <w:w w:val="70"/>
        </w:rPr>
        <w:t>working</w:t>
      </w:r>
      <w:r>
        <w:rPr>
          <w:spacing w:val="15"/>
          <w:w w:val="70"/>
        </w:rPr>
        <w:t xml:space="preserve"> </w:t>
      </w:r>
      <w:r>
        <w:rPr>
          <w:w w:val="70"/>
        </w:rPr>
        <w:t>over</w:t>
      </w:r>
      <w:r>
        <w:rPr>
          <w:spacing w:val="19"/>
          <w:w w:val="70"/>
        </w:rPr>
        <w:t xml:space="preserve"> </w:t>
      </w:r>
      <w:r>
        <w:rPr>
          <w:w w:val="70"/>
        </w:rPr>
        <w:t>a</w:t>
      </w:r>
      <w:r>
        <w:rPr>
          <w:spacing w:val="17"/>
          <w:w w:val="70"/>
        </w:rPr>
        <w:t xml:space="preserve"> </w:t>
      </w:r>
      <w:r>
        <w:rPr>
          <w:w w:val="70"/>
        </w:rPr>
        <w:t>longer</w:t>
      </w:r>
      <w:r>
        <w:rPr>
          <w:spacing w:val="24"/>
          <w:w w:val="70"/>
        </w:rPr>
        <w:t xml:space="preserve"> </w:t>
      </w:r>
      <w:r>
        <w:rPr>
          <w:w w:val="70"/>
        </w:rPr>
        <w:t>period</w:t>
      </w:r>
      <w:r>
        <w:rPr>
          <w:spacing w:val="22"/>
          <w:w w:val="70"/>
        </w:rPr>
        <w:t xml:space="preserve"> </w:t>
      </w:r>
      <w:r>
        <w:rPr>
          <w:w w:val="70"/>
        </w:rPr>
        <w:t>of</w:t>
      </w:r>
      <w:r>
        <w:rPr>
          <w:spacing w:val="23"/>
          <w:w w:val="70"/>
        </w:rPr>
        <w:t xml:space="preserve"> </w:t>
      </w:r>
      <w:r>
        <w:rPr>
          <w:w w:val="70"/>
        </w:rPr>
        <w:t>time.</w:t>
      </w:r>
    </w:p>
    <w:p w14:paraId="00300190">
      <w:pPr>
        <w:pStyle w:val="5"/>
      </w:pPr>
    </w:p>
    <w:p w14:paraId="57C166ED">
      <w:pPr>
        <w:pStyle w:val="2"/>
      </w:pPr>
      <w:r>
        <w:rPr>
          <w:w w:val="80"/>
        </w:rPr>
        <w:t>PSA</w:t>
      </w:r>
      <w:r>
        <w:rPr>
          <w:spacing w:val="33"/>
          <w:w w:val="80"/>
        </w:rPr>
        <w:t xml:space="preserve"> </w:t>
      </w:r>
      <w:r>
        <w:rPr>
          <w:w w:val="80"/>
        </w:rPr>
        <w:t>Oxygen</w:t>
      </w:r>
      <w:r>
        <w:rPr>
          <w:spacing w:val="36"/>
          <w:w w:val="80"/>
        </w:rPr>
        <w:t xml:space="preserve"> </w:t>
      </w:r>
      <w:r>
        <w:rPr>
          <w:w w:val="80"/>
        </w:rPr>
        <w:t>Module</w:t>
      </w:r>
      <w:r>
        <w:rPr>
          <w:spacing w:val="30"/>
          <w:w w:val="80"/>
        </w:rPr>
        <w:t xml:space="preserve"> </w:t>
      </w:r>
      <w:r>
        <w:rPr>
          <w:w w:val="80"/>
        </w:rPr>
        <w:t>ZMS</w:t>
      </w:r>
    </w:p>
    <w:p w14:paraId="0189062A">
      <w:pPr>
        <w:pStyle w:val="5"/>
        <w:ind w:left="1442" w:right="224"/>
      </w:pPr>
      <w:r>
        <w:rPr>
          <w:w w:val="75"/>
        </w:rPr>
        <w:t>PSA</w:t>
      </w:r>
      <w:r>
        <w:rPr>
          <w:spacing w:val="7"/>
          <w:w w:val="75"/>
        </w:rPr>
        <w:t xml:space="preserve"> </w:t>
      </w:r>
      <w:r>
        <w:rPr>
          <w:w w:val="75"/>
        </w:rPr>
        <w:t>Oxygen</w:t>
      </w:r>
      <w:r>
        <w:rPr>
          <w:spacing w:val="7"/>
          <w:w w:val="75"/>
        </w:rPr>
        <w:t xml:space="preserve"> </w:t>
      </w:r>
      <w:r>
        <w:rPr>
          <w:w w:val="75"/>
        </w:rPr>
        <w:t>module</w:t>
      </w:r>
      <w:r>
        <w:rPr>
          <w:spacing w:val="9"/>
          <w:w w:val="75"/>
        </w:rPr>
        <w:t xml:space="preserve"> </w:t>
      </w:r>
      <w:r>
        <w:rPr>
          <w:w w:val="75"/>
        </w:rPr>
        <w:t>consists</w:t>
      </w:r>
      <w:r>
        <w:rPr>
          <w:spacing w:val="10"/>
          <w:w w:val="75"/>
        </w:rPr>
        <w:t xml:space="preserve"> </w:t>
      </w:r>
      <w:r>
        <w:rPr>
          <w:w w:val="75"/>
        </w:rPr>
        <w:t>of</w:t>
      </w:r>
      <w:r>
        <w:rPr>
          <w:spacing w:val="6"/>
          <w:w w:val="75"/>
        </w:rPr>
        <w:t xml:space="preserve"> </w:t>
      </w:r>
      <w:r>
        <w:rPr>
          <w:w w:val="75"/>
        </w:rPr>
        <w:t>twin</w:t>
      </w:r>
      <w:r>
        <w:rPr>
          <w:spacing w:val="7"/>
          <w:w w:val="75"/>
        </w:rPr>
        <w:t xml:space="preserve"> </w:t>
      </w:r>
      <w:r>
        <w:rPr>
          <w:w w:val="75"/>
        </w:rPr>
        <w:t>tower</w:t>
      </w:r>
      <w:r>
        <w:rPr>
          <w:spacing w:val="9"/>
          <w:w w:val="75"/>
        </w:rPr>
        <w:t xml:space="preserve"> </w:t>
      </w:r>
      <w:r>
        <w:rPr>
          <w:w w:val="75"/>
        </w:rPr>
        <w:t>arrangement</w:t>
      </w:r>
      <w:r>
        <w:rPr>
          <w:spacing w:val="4"/>
          <w:w w:val="75"/>
        </w:rPr>
        <w:t xml:space="preserve"> </w:t>
      </w:r>
      <w:r>
        <w:rPr>
          <w:w w:val="75"/>
        </w:rPr>
        <w:t>filled</w:t>
      </w:r>
      <w:r>
        <w:rPr>
          <w:spacing w:val="9"/>
          <w:w w:val="75"/>
        </w:rPr>
        <w:t xml:space="preserve"> </w:t>
      </w:r>
      <w:r>
        <w:rPr>
          <w:w w:val="75"/>
        </w:rPr>
        <w:t>with</w:t>
      </w:r>
      <w:r>
        <w:rPr>
          <w:spacing w:val="6"/>
          <w:w w:val="75"/>
        </w:rPr>
        <w:t xml:space="preserve"> </w:t>
      </w:r>
      <w:r>
        <w:rPr>
          <w:w w:val="75"/>
        </w:rPr>
        <w:t>activated</w:t>
      </w:r>
      <w:r>
        <w:rPr>
          <w:spacing w:val="8"/>
          <w:w w:val="75"/>
        </w:rPr>
        <w:t xml:space="preserve"> </w:t>
      </w:r>
      <w:r>
        <w:rPr>
          <w:w w:val="75"/>
        </w:rPr>
        <w:t>Alumina</w:t>
      </w:r>
      <w:r>
        <w:rPr>
          <w:spacing w:val="16"/>
          <w:w w:val="75"/>
        </w:rPr>
        <w:t xml:space="preserve"> </w:t>
      </w:r>
      <w:r>
        <w:rPr>
          <w:w w:val="75"/>
        </w:rPr>
        <w:t>&amp;</w:t>
      </w:r>
      <w:r>
        <w:rPr>
          <w:spacing w:val="16"/>
          <w:w w:val="75"/>
        </w:rPr>
        <w:t xml:space="preserve"> </w:t>
      </w:r>
      <w:r>
        <w:rPr>
          <w:w w:val="75"/>
        </w:rPr>
        <w:t>a</w:t>
      </w:r>
      <w:r>
        <w:rPr>
          <w:spacing w:val="13"/>
          <w:w w:val="75"/>
        </w:rPr>
        <w:t xml:space="preserve"> </w:t>
      </w:r>
      <w:r>
        <w:rPr>
          <w:w w:val="75"/>
        </w:rPr>
        <w:t>special</w:t>
      </w:r>
      <w:r>
        <w:rPr>
          <w:spacing w:val="13"/>
          <w:w w:val="75"/>
        </w:rPr>
        <w:t xml:space="preserve"> </w:t>
      </w:r>
      <w:r>
        <w:rPr>
          <w:w w:val="75"/>
        </w:rPr>
        <w:t>grade</w:t>
      </w:r>
      <w:r>
        <w:rPr>
          <w:spacing w:val="13"/>
          <w:w w:val="75"/>
        </w:rPr>
        <w:t xml:space="preserve"> </w:t>
      </w:r>
      <w:r>
        <w:rPr>
          <w:w w:val="75"/>
        </w:rPr>
        <w:t>of</w:t>
      </w:r>
      <w:r>
        <w:rPr>
          <w:spacing w:val="16"/>
          <w:w w:val="75"/>
        </w:rPr>
        <w:t xml:space="preserve"> </w:t>
      </w:r>
      <w:r>
        <w:rPr>
          <w:w w:val="75"/>
        </w:rPr>
        <w:t>Zeolite</w:t>
      </w:r>
      <w:r>
        <w:rPr>
          <w:spacing w:val="14"/>
          <w:w w:val="75"/>
        </w:rPr>
        <w:t xml:space="preserve"> </w:t>
      </w:r>
      <w:r>
        <w:rPr>
          <w:w w:val="75"/>
        </w:rPr>
        <w:t>Molecular</w:t>
      </w:r>
      <w:r>
        <w:rPr>
          <w:spacing w:val="1"/>
          <w:w w:val="75"/>
        </w:rPr>
        <w:t xml:space="preserve"> </w:t>
      </w:r>
      <w:r>
        <w:rPr>
          <w:w w:val="75"/>
        </w:rPr>
        <w:t>Sieves</w:t>
      </w:r>
      <w:r>
        <w:rPr>
          <w:spacing w:val="5"/>
          <w:w w:val="75"/>
        </w:rPr>
        <w:t xml:space="preserve"> </w:t>
      </w:r>
      <w:r>
        <w:rPr>
          <w:w w:val="75"/>
        </w:rPr>
        <w:t>(Z.M.S.),</w:t>
      </w:r>
      <w:r>
        <w:rPr>
          <w:spacing w:val="11"/>
          <w:w w:val="75"/>
        </w:rPr>
        <w:t xml:space="preserve"> </w:t>
      </w:r>
      <w:r>
        <w:rPr>
          <w:w w:val="75"/>
        </w:rPr>
        <w:t>which</w:t>
      </w:r>
      <w:r>
        <w:rPr>
          <w:spacing w:val="7"/>
          <w:w w:val="75"/>
        </w:rPr>
        <w:t xml:space="preserve"> </w:t>
      </w:r>
      <w:r>
        <w:rPr>
          <w:w w:val="75"/>
        </w:rPr>
        <w:t>have</w:t>
      </w:r>
      <w:r>
        <w:rPr>
          <w:spacing w:val="9"/>
          <w:w w:val="75"/>
        </w:rPr>
        <w:t xml:space="preserve"> </w:t>
      </w:r>
      <w:r>
        <w:rPr>
          <w:w w:val="75"/>
        </w:rPr>
        <w:t>Preferential</w:t>
      </w:r>
      <w:r>
        <w:rPr>
          <w:spacing w:val="2"/>
          <w:w w:val="75"/>
        </w:rPr>
        <w:t xml:space="preserve"> </w:t>
      </w:r>
      <w:r>
        <w:rPr>
          <w:w w:val="75"/>
        </w:rPr>
        <w:t>adsorption</w:t>
      </w:r>
      <w:r>
        <w:rPr>
          <w:spacing w:val="3"/>
          <w:w w:val="75"/>
        </w:rPr>
        <w:t xml:space="preserve"> </w:t>
      </w:r>
      <w:r>
        <w:rPr>
          <w:w w:val="75"/>
        </w:rPr>
        <w:t>for oxygen.</w:t>
      </w:r>
      <w:r>
        <w:rPr>
          <w:spacing w:val="1"/>
          <w:w w:val="75"/>
        </w:rPr>
        <w:t xml:space="preserve"> </w:t>
      </w:r>
      <w:r>
        <w:rPr>
          <w:w w:val="75"/>
        </w:rPr>
        <w:t>While</w:t>
      </w:r>
      <w:r>
        <w:rPr>
          <w:spacing w:val="1"/>
          <w:w w:val="75"/>
        </w:rPr>
        <w:t xml:space="preserve"> </w:t>
      </w:r>
      <w:r>
        <w:rPr>
          <w:w w:val="75"/>
        </w:rPr>
        <w:t>one tower remains</w:t>
      </w:r>
      <w:r>
        <w:rPr>
          <w:spacing w:val="-2"/>
          <w:w w:val="75"/>
        </w:rPr>
        <w:t xml:space="preserve"> </w:t>
      </w:r>
      <w:r>
        <w:rPr>
          <w:w w:val="75"/>
        </w:rPr>
        <w:t>under</w:t>
      </w:r>
      <w:r>
        <w:rPr>
          <w:spacing w:val="2"/>
          <w:w w:val="75"/>
        </w:rPr>
        <w:t xml:space="preserve"> </w:t>
      </w:r>
      <w:r>
        <w:rPr>
          <w:w w:val="75"/>
        </w:rPr>
        <w:t>adsorption</w:t>
      </w:r>
      <w:r>
        <w:rPr>
          <w:spacing w:val="3"/>
          <w:w w:val="75"/>
        </w:rPr>
        <w:t xml:space="preserve"> </w:t>
      </w:r>
      <w:r>
        <w:rPr>
          <w:w w:val="75"/>
        </w:rPr>
        <w:t>the</w:t>
      </w:r>
      <w:r>
        <w:rPr>
          <w:spacing w:val="3"/>
          <w:w w:val="75"/>
        </w:rPr>
        <w:t xml:space="preserve"> </w:t>
      </w:r>
      <w:r>
        <w:rPr>
          <w:w w:val="75"/>
        </w:rPr>
        <w:t>Other</w:t>
      </w:r>
      <w:r>
        <w:rPr>
          <w:spacing w:val="1"/>
          <w:w w:val="75"/>
        </w:rPr>
        <w:t xml:space="preserve"> </w:t>
      </w:r>
      <w:r>
        <w:rPr>
          <w:w w:val="70"/>
        </w:rPr>
        <w:t>undergoes</w:t>
      </w:r>
      <w:r>
        <w:rPr>
          <w:spacing w:val="4"/>
          <w:w w:val="70"/>
        </w:rPr>
        <w:t xml:space="preserve"> </w:t>
      </w:r>
      <w:r>
        <w:rPr>
          <w:w w:val="70"/>
        </w:rPr>
        <w:t>regeneration</w:t>
      </w:r>
      <w:r>
        <w:rPr>
          <w:spacing w:val="7"/>
          <w:w w:val="70"/>
        </w:rPr>
        <w:t xml:space="preserve"> </w:t>
      </w:r>
      <w:r>
        <w:rPr>
          <w:w w:val="70"/>
        </w:rPr>
        <w:t>/</w:t>
      </w:r>
      <w:r>
        <w:rPr>
          <w:spacing w:val="4"/>
          <w:w w:val="70"/>
        </w:rPr>
        <w:t xml:space="preserve"> </w:t>
      </w:r>
      <w:r>
        <w:rPr>
          <w:w w:val="70"/>
        </w:rPr>
        <w:t>equalization</w:t>
      </w:r>
      <w:r>
        <w:rPr>
          <w:spacing w:val="6"/>
          <w:w w:val="70"/>
        </w:rPr>
        <w:t xml:space="preserve"> </w:t>
      </w:r>
      <w:r>
        <w:rPr>
          <w:w w:val="70"/>
        </w:rPr>
        <w:t>automatically.</w:t>
      </w:r>
      <w:r>
        <w:rPr>
          <w:spacing w:val="5"/>
          <w:w w:val="70"/>
        </w:rPr>
        <w:t xml:space="preserve"> </w:t>
      </w:r>
      <w:r>
        <w:rPr>
          <w:w w:val="70"/>
        </w:rPr>
        <w:t>For</w:t>
      </w:r>
      <w:r>
        <w:rPr>
          <w:spacing w:val="5"/>
          <w:w w:val="70"/>
        </w:rPr>
        <w:t xml:space="preserve"> </w:t>
      </w:r>
      <w:r>
        <w:rPr>
          <w:w w:val="70"/>
        </w:rPr>
        <w:t>the</w:t>
      </w:r>
      <w:r>
        <w:rPr>
          <w:spacing w:val="11"/>
          <w:w w:val="70"/>
        </w:rPr>
        <w:t xml:space="preserve"> </w:t>
      </w:r>
      <w:r>
        <w:rPr>
          <w:w w:val="70"/>
        </w:rPr>
        <w:t>purpose</w:t>
      </w:r>
      <w:r>
        <w:rPr>
          <w:spacing w:val="9"/>
          <w:w w:val="70"/>
        </w:rPr>
        <w:t xml:space="preserve"> </w:t>
      </w:r>
      <w:r>
        <w:rPr>
          <w:w w:val="70"/>
        </w:rPr>
        <w:t>of</w:t>
      </w:r>
      <w:r>
        <w:rPr>
          <w:spacing w:val="9"/>
          <w:w w:val="70"/>
        </w:rPr>
        <w:t xml:space="preserve"> </w:t>
      </w:r>
      <w:r>
        <w:rPr>
          <w:w w:val="70"/>
        </w:rPr>
        <w:t>quick</w:t>
      </w:r>
      <w:r>
        <w:rPr>
          <w:spacing w:val="8"/>
          <w:w w:val="70"/>
        </w:rPr>
        <w:t xml:space="preserve"> </w:t>
      </w:r>
      <w:r>
        <w:rPr>
          <w:w w:val="70"/>
        </w:rPr>
        <w:t>Equalization,</w:t>
      </w:r>
      <w:r>
        <w:rPr>
          <w:spacing w:val="10"/>
          <w:w w:val="70"/>
        </w:rPr>
        <w:t xml:space="preserve"> </w:t>
      </w:r>
      <w:r>
        <w:rPr>
          <w:w w:val="70"/>
        </w:rPr>
        <w:t>we</w:t>
      </w:r>
      <w:r>
        <w:rPr>
          <w:spacing w:val="10"/>
          <w:w w:val="70"/>
        </w:rPr>
        <w:t xml:space="preserve"> </w:t>
      </w:r>
      <w:r>
        <w:rPr>
          <w:w w:val="70"/>
        </w:rPr>
        <w:t>have</w:t>
      </w:r>
      <w:r>
        <w:rPr>
          <w:spacing w:val="7"/>
          <w:w w:val="70"/>
        </w:rPr>
        <w:t xml:space="preserve"> </w:t>
      </w:r>
      <w:r>
        <w:rPr>
          <w:w w:val="70"/>
        </w:rPr>
        <w:t>provided</w:t>
      </w:r>
      <w:r>
        <w:rPr>
          <w:spacing w:val="9"/>
          <w:w w:val="70"/>
        </w:rPr>
        <w:t xml:space="preserve"> </w:t>
      </w:r>
      <w:r>
        <w:rPr>
          <w:w w:val="70"/>
        </w:rPr>
        <w:t>a</w:t>
      </w:r>
      <w:r>
        <w:rPr>
          <w:spacing w:val="9"/>
          <w:w w:val="70"/>
        </w:rPr>
        <w:t xml:space="preserve"> </w:t>
      </w:r>
      <w:r>
        <w:rPr>
          <w:w w:val="70"/>
        </w:rPr>
        <w:t>reverse</w:t>
      </w:r>
      <w:r>
        <w:rPr>
          <w:spacing w:val="6"/>
          <w:w w:val="70"/>
        </w:rPr>
        <w:t xml:space="preserve"> </w:t>
      </w:r>
      <w:r>
        <w:rPr>
          <w:w w:val="70"/>
        </w:rPr>
        <w:t>line</w:t>
      </w:r>
      <w:r>
        <w:rPr>
          <w:spacing w:val="1"/>
          <w:w w:val="70"/>
        </w:rPr>
        <w:t xml:space="preserve"> </w:t>
      </w:r>
      <w:r>
        <w:rPr>
          <w:w w:val="70"/>
        </w:rPr>
        <w:t>equalization</w:t>
      </w:r>
      <w:r>
        <w:rPr>
          <w:spacing w:val="26"/>
        </w:rPr>
        <w:t xml:space="preserve"> </w:t>
      </w:r>
      <w:r>
        <w:rPr>
          <w:w w:val="70"/>
        </w:rPr>
        <w:t>arrangement from</w:t>
      </w:r>
      <w:r>
        <w:rPr>
          <w:spacing w:val="27"/>
        </w:rPr>
        <w:t xml:space="preserve"> </w:t>
      </w:r>
      <w:r>
        <w:rPr>
          <w:w w:val="70"/>
        </w:rPr>
        <w:t>Oxygen</w:t>
      </w:r>
      <w:r>
        <w:rPr>
          <w:spacing w:val="27"/>
        </w:rPr>
        <w:t xml:space="preserve"> </w:t>
      </w:r>
      <w:r>
        <w:rPr>
          <w:w w:val="70"/>
        </w:rPr>
        <w:t>surge</w:t>
      </w:r>
      <w:r>
        <w:rPr>
          <w:spacing w:val="26"/>
        </w:rPr>
        <w:t xml:space="preserve"> </w:t>
      </w:r>
      <w:r>
        <w:rPr>
          <w:w w:val="70"/>
        </w:rPr>
        <w:t>tank,</w:t>
      </w:r>
      <w:r>
        <w:rPr>
          <w:spacing w:val="27"/>
        </w:rPr>
        <w:t xml:space="preserve"> </w:t>
      </w:r>
      <w:r>
        <w:rPr>
          <w:w w:val="70"/>
        </w:rPr>
        <w:t>which</w:t>
      </w:r>
      <w:r>
        <w:rPr>
          <w:spacing w:val="27"/>
        </w:rPr>
        <w:t xml:space="preserve"> </w:t>
      </w:r>
      <w:r>
        <w:rPr>
          <w:w w:val="70"/>
        </w:rPr>
        <w:t>increase</w:t>
      </w:r>
      <w:r>
        <w:rPr>
          <w:spacing w:val="26"/>
        </w:rPr>
        <w:t xml:space="preserve"> </w:t>
      </w:r>
      <w:r>
        <w:rPr>
          <w:w w:val="70"/>
        </w:rPr>
        <w:t>the</w:t>
      </w:r>
      <w:r>
        <w:rPr>
          <w:spacing w:val="27"/>
        </w:rPr>
        <w:t xml:space="preserve"> </w:t>
      </w:r>
      <w:r>
        <w:rPr>
          <w:w w:val="70"/>
        </w:rPr>
        <w:t>operating</w:t>
      </w:r>
      <w:r>
        <w:rPr>
          <w:spacing w:val="27"/>
        </w:rPr>
        <w:t xml:space="preserve"> </w:t>
      </w:r>
      <w:r>
        <w:rPr>
          <w:w w:val="70"/>
        </w:rPr>
        <w:t>efficiencies</w:t>
      </w:r>
      <w:r>
        <w:rPr>
          <w:spacing w:val="26"/>
        </w:rPr>
        <w:t xml:space="preserve"> </w:t>
      </w:r>
      <w:r>
        <w:rPr>
          <w:w w:val="70"/>
        </w:rPr>
        <w:t>of</w:t>
      </w:r>
      <w:r>
        <w:rPr>
          <w:spacing w:val="27"/>
        </w:rPr>
        <w:t xml:space="preserve"> </w:t>
      </w:r>
      <w:r>
        <w:rPr>
          <w:w w:val="70"/>
        </w:rPr>
        <w:t>the</w:t>
      </w:r>
      <w:r>
        <w:rPr>
          <w:spacing w:val="27"/>
        </w:rPr>
        <w:t xml:space="preserve"> </w:t>
      </w:r>
      <w:r>
        <w:rPr>
          <w:w w:val="70"/>
        </w:rPr>
        <w:t>PSA</w:t>
      </w:r>
      <w:r>
        <w:rPr>
          <w:spacing w:val="26"/>
        </w:rPr>
        <w:t xml:space="preserve"> </w:t>
      </w:r>
      <w:r>
        <w:rPr>
          <w:w w:val="70"/>
        </w:rPr>
        <w:t>Oxygen</w:t>
      </w:r>
      <w:r>
        <w:rPr>
          <w:spacing w:val="27"/>
        </w:rPr>
        <w:t xml:space="preserve"> </w:t>
      </w:r>
      <w:r>
        <w:rPr>
          <w:w w:val="70"/>
        </w:rPr>
        <w:t>Module.</w:t>
      </w:r>
      <w:r>
        <w:rPr>
          <w:spacing w:val="27"/>
        </w:rPr>
        <w:t xml:space="preserve"> </w:t>
      </w:r>
      <w:r>
        <w:rPr>
          <w:w w:val="70"/>
        </w:rPr>
        <w:t>At</w:t>
      </w:r>
      <w:r>
        <w:rPr>
          <w:spacing w:val="1"/>
          <w:w w:val="70"/>
        </w:rPr>
        <w:t xml:space="preserve"> </w:t>
      </w:r>
      <w:r>
        <w:rPr>
          <w:w w:val="70"/>
        </w:rPr>
        <w:t>the</w:t>
      </w:r>
      <w:r>
        <w:rPr>
          <w:spacing w:val="1"/>
          <w:w w:val="70"/>
        </w:rPr>
        <w:t xml:space="preserve"> </w:t>
      </w:r>
      <w:r>
        <w:rPr>
          <w:w w:val="70"/>
        </w:rPr>
        <w:t>Oxygen</w:t>
      </w:r>
      <w:r>
        <w:rPr>
          <w:spacing w:val="1"/>
          <w:w w:val="70"/>
        </w:rPr>
        <w:t xml:space="preserve"> </w:t>
      </w:r>
      <w:r>
        <w:rPr>
          <w:w w:val="70"/>
        </w:rPr>
        <w:t>surge</w:t>
      </w:r>
      <w:r>
        <w:rPr>
          <w:spacing w:val="1"/>
          <w:w w:val="70"/>
        </w:rPr>
        <w:t xml:space="preserve"> </w:t>
      </w:r>
      <w:r>
        <w:rPr>
          <w:w w:val="70"/>
        </w:rPr>
        <w:t>tank</w:t>
      </w:r>
      <w:r>
        <w:rPr>
          <w:spacing w:val="1"/>
          <w:w w:val="70"/>
        </w:rPr>
        <w:t xml:space="preserve"> </w:t>
      </w:r>
      <w:r>
        <w:rPr>
          <w:w w:val="70"/>
        </w:rPr>
        <w:t>Oxygen</w:t>
      </w:r>
      <w:r>
        <w:rPr>
          <w:spacing w:val="1"/>
          <w:w w:val="70"/>
        </w:rPr>
        <w:t xml:space="preserve"> </w:t>
      </w:r>
      <w:r>
        <w:rPr>
          <w:w w:val="70"/>
        </w:rPr>
        <w:t>gas</w:t>
      </w:r>
      <w:r>
        <w:rPr>
          <w:spacing w:val="1"/>
          <w:w w:val="70"/>
        </w:rPr>
        <w:t xml:space="preserve"> </w:t>
      </w:r>
      <w:r>
        <w:rPr>
          <w:w w:val="70"/>
        </w:rPr>
        <w:t>of</w:t>
      </w:r>
      <w:r>
        <w:rPr>
          <w:spacing w:val="1"/>
          <w:w w:val="70"/>
        </w:rPr>
        <w:t xml:space="preserve"> </w:t>
      </w:r>
      <w:r>
        <w:rPr>
          <w:w w:val="70"/>
        </w:rPr>
        <w:t>the</w:t>
      </w:r>
      <w:r>
        <w:rPr>
          <w:spacing w:val="1"/>
          <w:w w:val="70"/>
        </w:rPr>
        <w:t xml:space="preserve"> </w:t>
      </w:r>
      <w:r>
        <w:rPr>
          <w:w w:val="70"/>
        </w:rPr>
        <w:t>above</w:t>
      </w:r>
      <w:r>
        <w:rPr>
          <w:spacing w:val="26"/>
        </w:rPr>
        <w:t xml:space="preserve"> </w:t>
      </w:r>
      <w:r>
        <w:rPr>
          <w:w w:val="70"/>
        </w:rPr>
        <w:t>specifications</w:t>
      </w:r>
      <w:r>
        <w:rPr>
          <w:spacing w:val="27"/>
        </w:rPr>
        <w:t xml:space="preserve"> </w:t>
      </w:r>
      <w:r>
        <w:rPr>
          <w:w w:val="70"/>
        </w:rPr>
        <w:t>shall</w:t>
      </w:r>
      <w:r>
        <w:rPr>
          <w:spacing w:val="27"/>
        </w:rPr>
        <w:t xml:space="preserve"> </w:t>
      </w:r>
      <w:r>
        <w:rPr>
          <w:w w:val="70"/>
        </w:rPr>
        <w:t>be</w:t>
      </w:r>
      <w:r>
        <w:rPr>
          <w:spacing w:val="26"/>
        </w:rPr>
        <w:t xml:space="preserve"> </w:t>
      </w:r>
      <w:r>
        <w:rPr>
          <w:w w:val="70"/>
        </w:rPr>
        <w:t>Made</w:t>
      </w:r>
      <w:r>
        <w:rPr>
          <w:spacing w:val="27"/>
        </w:rPr>
        <w:t xml:space="preserve"> </w:t>
      </w:r>
      <w:r>
        <w:rPr>
          <w:w w:val="70"/>
        </w:rPr>
        <w:t>available, which</w:t>
      </w:r>
      <w:r>
        <w:rPr>
          <w:spacing w:val="27"/>
        </w:rPr>
        <w:t xml:space="preserve"> </w:t>
      </w:r>
      <w:r>
        <w:rPr>
          <w:w w:val="70"/>
        </w:rPr>
        <w:t>is</w:t>
      </w:r>
      <w:r>
        <w:rPr>
          <w:spacing w:val="26"/>
        </w:rPr>
        <w:t xml:space="preserve"> </w:t>
      </w:r>
      <w:r>
        <w:rPr>
          <w:w w:val="70"/>
        </w:rPr>
        <w:t>the</w:t>
      </w:r>
      <w:r>
        <w:rPr>
          <w:spacing w:val="27"/>
        </w:rPr>
        <w:t xml:space="preserve"> </w:t>
      </w:r>
      <w:r>
        <w:rPr>
          <w:w w:val="70"/>
        </w:rPr>
        <w:t>product</w:t>
      </w:r>
      <w:r>
        <w:rPr>
          <w:spacing w:val="27"/>
        </w:rPr>
        <w:t xml:space="preserve"> </w:t>
      </w:r>
      <w:r>
        <w:rPr>
          <w:w w:val="70"/>
        </w:rPr>
        <w:t>gas.</w:t>
      </w:r>
      <w:r>
        <w:rPr>
          <w:spacing w:val="26"/>
        </w:rPr>
        <w:t xml:space="preserve"> </w:t>
      </w:r>
      <w:r>
        <w:rPr>
          <w:w w:val="70"/>
        </w:rPr>
        <w:t>Flow</w:t>
      </w:r>
      <w:r>
        <w:rPr>
          <w:spacing w:val="27"/>
        </w:rPr>
        <w:t xml:space="preserve"> </w:t>
      </w:r>
      <w:r>
        <w:rPr>
          <w:w w:val="70"/>
        </w:rPr>
        <w:t>of</w:t>
      </w:r>
      <w:r>
        <w:rPr>
          <w:spacing w:val="1"/>
          <w:w w:val="70"/>
        </w:rPr>
        <w:t xml:space="preserve"> </w:t>
      </w:r>
      <w:r>
        <w:rPr>
          <w:w w:val="75"/>
        </w:rPr>
        <w:t>product</w:t>
      </w:r>
      <w:r>
        <w:rPr>
          <w:spacing w:val="1"/>
          <w:w w:val="75"/>
        </w:rPr>
        <w:t xml:space="preserve"> </w:t>
      </w:r>
      <w:r>
        <w:rPr>
          <w:w w:val="75"/>
        </w:rPr>
        <w:t>Oxygen</w:t>
      </w:r>
      <w:r>
        <w:rPr>
          <w:spacing w:val="2"/>
          <w:w w:val="75"/>
        </w:rPr>
        <w:t xml:space="preserve"> </w:t>
      </w:r>
      <w:r>
        <w:rPr>
          <w:w w:val="75"/>
        </w:rPr>
        <w:t>gas</w:t>
      </w:r>
      <w:r>
        <w:rPr>
          <w:spacing w:val="1"/>
          <w:w w:val="75"/>
        </w:rPr>
        <w:t xml:space="preserve"> </w:t>
      </w:r>
      <w:r>
        <w:rPr>
          <w:w w:val="75"/>
        </w:rPr>
        <w:t>is</w:t>
      </w:r>
      <w:r>
        <w:rPr>
          <w:spacing w:val="1"/>
          <w:w w:val="75"/>
        </w:rPr>
        <w:t xml:space="preserve"> </w:t>
      </w:r>
      <w:r>
        <w:rPr>
          <w:w w:val="75"/>
        </w:rPr>
        <w:t>measured by</w:t>
      </w:r>
      <w:r>
        <w:rPr>
          <w:spacing w:val="10"/>
          <w:w w:val="75"/>
        </w:rPr>
        <w:t xml:space="preserve"> </w:t>
      </w:r>
      <w:r>
        <w:rPr>
          <w:w w:val="75"/>
        </w:rPr>
        <w:t>installing</w:t>
      </w:r>
      <w:r>
        <w:rPr>
          <w:spacing w:val="8"/>
          <w:w w:val="75"/>
        </w:rPr>
        <w:t xml:space="preserve"> </w:t>
      </w:r>
      <w:r>
        <w:rPr>
          <w:w w:val="75"/>
        </w:rPr>
        <w:t>a</w:t>
      </w:r>
      <w:r>
        <w:rPr>
          <w:spacing w:val="9"/>
          <w:w w:val="75"/>
        </w:rPr>
        <w:t xml:space="preserve"> </w:t>
      </w:r>
      <w:r>
        <w:rPr>
          <w:w w:val="75"/>
        </w:rPr>
        <w:t>glass</w:t>
      </w:r>
      <w:r>
        <w:rPr>
          <w:spacing w:val="5"/>
          <w:w w:val="75"/>
        </w:rPr>
        <w:t xml:space="preserve"> </w:t>
      </w:r>
      <w:r>
        <w:rPr>
          <w:w w:val="75"/>
        </w:rPr>
        <w:t>tube</w:t>
      </w:r>
      <w:r>
        <w:rPr>
          <w:spacing w:val="6"/>
          <w:w w:val="75"/>
        </w:rPr>
        <w:t xml:space="preserve"> </w:t>
      </w:r>
      <w:r>
        <w:rPr>
          <w:w w:val="75"/>
        </w:rPr>
        <w:t>type</w:t>
      </w:r>
      <w:r>
        <w:rPr>
          <w:spacing w:val="11"/>
          <w:w w:val="75"/>
        </w:rPr>
        <w:t xml:space="preserve"> </w:t>
      </w:r>
      <w:r>
        <w:rPr>
          <w:w w:val="75"/>
        </w:rPr>
        <w:t>rotameter.</w:t>
      </w:r>
    </w:p>
    <w:p w14:paraId="161922D5">
      <w:pPr>
        <w:pStyle w:val="5"/>
      </w:pPr>
    </w:p>
    <w:p w14:paraId="5DF671F1">
      <w:pPr>
        <w:pStyle w:val="2"/>
      </w:pP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Analyzer-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Percentage</w:t>
      </w:r>
    </w:p>
    <w:p w14:paraId="43D68516">
      <w:pPr>
        <w:pStyle w:val="5"/>
        <w:rPr>
          <w:rFonts w:ascii="Arial"/>
          <w:b/>
        </w:rPr>
      </w:pPr>
    </w:p>
    <w:p w14:paraId="7206F859">
      <w:pPr>
        <w:pStyle w:val="5"/>
        <w:ind w:left="1442" w:right="322"/>
      </w:pPr>
      <w:r>
        <w:rPr>
          <w:w w:val="70"/>
        </w:rPr>
        <w:t>We</w:t>
      </w:r>
      <w:r>
        <w:rPr>
          <w:spacing w:val="34"/>
          <w:w w:val="70"/>
        </w:rPr>
        <w:t xml:space="preserve"> </w:t>
      </w:r>
      <w:r>
        <w:rPr>
          <w:w w:val="70"/>
        </w:rPr>
        <w:t>have</w:t>
      </w:r>
      <w:r>
        <w:rPr>
          <w:spacing w:val="30"/>
          <w:w w:val="70"/>
        </w:rPr>
        <w:t xml:space="preserve"> </w:t>
      </w:r>
      <w:r>
        <w:rPr>
          <w:w w:val="70"/>
        </w:rPr>
        <w:t>considered</w:t>
      </w:r>
      <w:r>
        <w:rPr>
          <w:spacing w:val="20"/>
          <w:w w:val="70"/>
        </w:rPr>
        <w:t xml:space="preserve"> </w:t>
      </w:r>
      <w:r>
        <w:rPr>
          <w:w w:val="70"/>
        </w:rPr>
        <w:t>to</w:t>
      </w:r>
      <w:r>
        <w:rPr>
          <w:spacing w:val="35"/>
          <w:w w:val="70"/>
        </w:rPr>
        <w:t xml:space="preserve"> </w:t>
      </w:r>
      <w:r>
        <w:rPr>
          <w:w w:val="70"/>
        </w:rPr>
        <w:t>supply</w:t>
      </w:r>
      <w:r>
        <w:rPr>
          <w:spacing w:val="28"/>
          <w:w w:val="70"/>
        </w:rPr>
        <w:t xml:space="preserve"> </w:t>
      </w:r>
      <w:r>
        <w:rPr>
          <w:w w:val="70"/>
        </w:rPr>
        <w:t>an</w:t>
      </w:r>
      <w:r>
        <w:rPr>
          <w:spacing w:val="30"/>
          <w:w w:val="70"/>
        </w:rPr>
        <w:t xml:space="preserve"> </w:t>
      </w:r>
      <w:r>
        <w:rPr>
          <w:w w:val="70"/>
        </w:rPr>
        <w:t>online</w:t>
      </w:r>
      <w:r>
        <w:rPr>
          <w:spacing w:val="30"/>
          <w:w w:val="70"/>
        </w:rPr>
        <w:t xml:space="preserve"> </w:t>
      </w:r>
      <w:r>
        <w:rPr>
          <w:w w:val="70"/>
        </w:rPr>
        <w:t>percentage</w:t>
      </w:r>
      <w:r>
        <w:rPr>
          <w:spacing w:val="29"/>
          <w:w w:val="70"/>
        </w:rPr>
        <w:t xml:space="preserve"> </w:t>
      </w:r>
      <w:r>
        <w:rPr>
          <w:w w:val="70"/>
        </w:rPr>
        <w:t>oxygen</w:t>
      </w:r>
      <w:r>
        <w:rPr>
          <w:spacing w:val="33"/>
          <w:w w:val="70"/>
        </w:rPr>
        <w:t xml:space="preserve"> </w:t>
      </w:r>
      <w:r>
        <w:rPr>
          <w:w w:val="70"/>
        </w:rPr>
        <w:t>analyzer</w:t>
      </w:r>
      <w:r>
        <w:rPr>
          <w:spacing w:val="33"/>
          <w:w w:val="70"/>
        </w:rPr>
        <w:t xml:space="preserve"> </w:t>
      </w:r>
      <w:r>
        <w:rPr>
          <w:w w:val="70"/>
        </w:rPr>
        <w:t>in</w:t>
      </w:r>
      <w:r>
        <w:rPr>
          <w:spacing w:val="30"/>
          <w:w w:val="70"/>
        </w:rPr>
        <w:t xml:space="preserve"> </w:t>
      </w:r>
      <w:r>
        <w:rPr>
          <w:w w:val="70"/>
        </w:rPr>
        <w:t>the</w:t>
      </w:r>
      <w:r>
        <w:rPr>
          <w:spacing w:val="33"/>
          <w:w w:val="70"/>
        </w:rPr>
        <w:t xml:space="preserve"> </w:t>
      </w:r>
      <w:r>
        <w:rPr>
          <w:w w:val="70"/>
        </w:rPr>
        <w:t>product</w:t>
      </w:r>
      <w:r>
        <w:rPr>
          <w:spacing w:val="31"/>
          <w:w w:val="70"/>
        </w:rPr>
        <w:t xml:space="preserve"> </w:t>
      </w:r>
      <w:r>
        <w:rPr>
          <w:w w:val="70"/>
        </w:rPr>
        <w:t>Oxygen</w:t>
      </w:r>
      <w:r>
        <w:rPr>
          <w:spacing w:val="33"/>
          <w:w w:val="70"/>
        </w:rPr>
        <w:t xml:space="preserve"> </w:t>
      </w:r>
      <w:r>
        <w:rPr>
          <w:w w:val="70"/>
        </w:rPr>
        <w:t>gas</w:t>
      </w:r>
      <w:r>
        <w:rPr>
          <w:spacing w:val="29"/>
          <w:w w:val="70"/>
        </w:rPr>
        <w:t xml:space="preserve"> </w:t>
      </w:r>
      <w:r>
        <w:rPr>
          <w:w w:val="70"/>
        </w:rPr>
        <w:t>line.</w:t>
      </w:r>
      <w:r>
        <w:rPr>
          <w:spacing w:val="34"/>
          <w:w w:val="70"/>
        </w:rPr>
        <w:t xml:space="preserve"> </w:t>
      </w:r>
      <w:r>
        <w:rPr>
          <w:w w:val="70"/>
        </w:rPr>
        <w:t>This</w:t>
      </w:r>
      <w:r>
        <w:rPr>
          <w:spacing w:val="25"/>
          <w:w w:val="70"/>
        </w:rPr>
        <w:t xml:space="preserve"> </w:t>
      </w:r>
      <w:r>
        <w:rPr>
          <w:w w:val="70"/>
        </w:rPr>
        <w:t>analyzer</w:t>
      </w:r>
      <w:r>
        <w:rPr>
          <w:spacing w:val="36"/>
          <w:w w:val="70"/>
        </w:rPr>
        <w:t xml:space="preserve"> </w:t>
      </w:r>
      <w:r>
        <w:rPr>
          <w:w w:val="70"/>
        </w:rPr>
        <w:t>shall</w:t>
      </w:r>
      <w:r>
        <w:rPr>
          <w:spacing w:val="32"/>
          <w:w w:val="70"/>
        </w:rPr>
        <w:t xml:space="preserve"> </w:t>
      </w:r>
      <w:r>
        <w:rPr>
          <w:w w:val="70"/>
        </w:rPr>
        <w:t>have</w:t>
      </w:r>
      <w:r>
        <w:rPr>
          <w:spacing w:val="1"/>
          <w:w w:val="70"/>
        </w:rPr>
        <w:t xml:space="preserve"> </w:t>
      </w:r>
      <w:r>
        <w:rPr>
          <w:w w:val="70"/>
        </w:rPr>
        <w:t>2</w:t>
      </w:r>
      <w:r>
        <w:rPr>
          <w:spacing w:val="27"/>
          <w:w w:val="70"/>
        </w:rPr>
        <w:t xml:space="preserve"> </w:t>
      </w:r>
      <w:r>
        <w:rPr>
          <w:w w:val="70"/>
        </w:rPr>
        <w:t>alarm</w:t>
      </w:r>
      <w:r>
        <w:rPr>
          <w:spacing w:val="22"/>
          <w:w w:val="70"/>
        </w:rPr>
        <w:t xml:space="preserve"> </w:t>
      </w:r>
      <w:r>
        <w:rPr>
          <w:w w:val="70"/>
        </w:rPr>
        <w:t>relays</w:t>
      </w:r>
      <w:r>
        <w:rPr>
          <w:spacing w:val="25"/>
          <w:w w:val="70"/>
        </w:rPr>
        <w:t xml:space="preserve"> </w:t>
      </w:r>
      <w:r>
        <w:rPr>
          <w:w w:val="70"/>
        </w:rPr>
        <w:t>(one</w:t>
      </w:r>
      <w:r>
        <w:rPr>
          <w:spacing w:val="22"/>
          <w:w w:val="70"/>
        </w:rPr>
        <w:t xml:space="preserve"> </w:t>
      </w:r>
      <w:r>
        <w:rPr>
          <w:w w:val="70"/>
        </w:rPr>
        <w:t>for</w:t>
      </w:r>
      <w:r>
        <w:rPr>
          <w:spacing w:val="22"/>
          <w:w w:val="70"/>
        </w:rPr>
        <w:t xml:space="preserve"> </w:t>
      </w:r>
      <w:r>
        <w:rPr>
          <w:w w:val="70"/>
        </w:rPr>
        <w:t>alarm</w:t>
      </w:r>
      <w:r>
        <w:rPr>
          <w:spacing w:val="21"/>
          <w:w w:val="70"/>
        </w:rPr>
        <w:t xml:space="preserve"> </w:t>
      </w:r>
      <w:r>
        <w:rPr>
          <w:w w:val="70"/>
        </w:rPr>
        <w:t>and</w:t>
      </w:r>
      <w:r>
        <w:rPr>
          <w:spacing w:val="27"/>
          <w:w w:val="70"/>
        </w:rPr>
        <w:t xml:space="preserve"> </w:t>
      </w:r>
      <w:r>
        <w:rPr>
          <w:w w:val="70"/>
        </w:rPr>
        <w:t>the</w:t>
      </w:r>
      <w:r>
        <w:rPr>
          <w:spacing w:val="26"/>
          <w:w w:val="70"/>
        </w:rPr>
        <w:t xml:space="preserve"> </w:t>
      </w:r>
      <w:r>
        <w:rPr>
          <w:w w:val="70"/>
        </w:rPr>
        <w:t>Other</w:t>
      </w:r>
      <w:r>
        <w:rPr>
          <w:spacing w:val="21"/>
          <w:w w:val="70"/>
        </w:rPr>
        <w:t xml:space="preserve"> </w:t>
      </w:r>
      <w:r>
        <w:rPr>
          <w:w w:val="70"/>
        </w:rPr>
        <w:t>for</w:t>
      </w:r>
      <w:r>
        <w:rPr>
          <w:spacing w:val="22"/>
          <w:w w:val="70"/>
        </w:rPr>
        <w:t xml:space="preserve"> </w:t>
      </w:r>
      <w:r>
        <w:rPr>
          <w:w w:val="70"/>
        </w:rPr>
        <w:t>activating</w:t>
      </w:r>
      <w:r>
        <w:rPr>
          <w:spacing w:val="25"/>
          <w:w w:val="70"/>
        </w:rPr>
        <w:t xml:space="preserve"> </w:t>
      </w:r>
      <w:r>
        <w:rPr>
          <w:w w:val="70"/>
        </w:rPr>
        <w:t>Vent</w:t>
      </w:r>
      <w:r>
        <w:rPr>
          <w:spacing w:val="23"/>
          <w:w w:val="70"/>
        </w:rPr>
        <w:t xml:space="preserve"> </w:t>
      </w:r>
      <w:r>
        <w:rPr>
          <w:w w:val="70"/>
        </w:rPr>
        <w:t>Valve),</w:t>
      </w:r>
      <w:r>
        <w:rPr>
          <w:spacing w:val="23"/>
          <w:w w:val="70"/>
        </w:rPr>
        <w:t xml:space="preserve"> </w:t>
      </w:r>
      <w:r>
        <w:rPr>
          <w:w w:val="70"/>
        </w:rPr>
        <w:t>one</w:t>
      </w:r>
      <w:r>
        <w:rPr>
          <w:spacing w:val="23"/>
          <w:w w:val="70"/>
        </w:rPr>
        <w:t xml:space="preserve"> </w:t>
      </w:r>
      <w:r>
        <w:rPr>
          <w:w w:val="70"/>
        </w:rPr>
        <w:t>of</w:t>
      </w:r>
      <w:r>
        <w:rPr>
          <w:spacing w:val="24"/>
          <w:w w:val="70"/>
        </w:rPr>
        <w:t xml:space="preserve"> </w:t>
      </w:r>
      <w:r>
        <w:rPr>
          <w:w w:val="70"/>
        </w:rPr>
        <w:t>the</w:t>
      </w:r>
      <w:r>
        <w:rPr>
          <w:spacing w:val="23"/>
          <w:w w:val="70"/>
        </w:rPr>
        <w:t xml:space="preserve"> </w:t>
      </w:r>
      <w:r>
        <w:rPr>
          <w:w w:val="70"/>
        </w:rPr>
        <w:t>relay</w:t>
      </w:r>
      <w:r>
        <w:rPr>
          <w:spacing w:val="18"/>
          <w:w w:val="70"/>
        </w:rPr>
        <w:t xml:space="preserve"> </w:t>
      </w:r>
      <w:r>
        <w:rPr>
          <w:w w:val="70"/>
        </w:rPr>
        <w:t>is</w:t>
      </w:r>
      <w:r>
        <w:rPr>
          <w:spacing w:val="25"/>
          <w:w w:val="70"/>
        </w:rPr>
        <w:t xml:space="preserve"> </w:t>
      </w:r>
      <w:r>
        <w:rPr>
          <w:w w:val="70"/>
        </w:rPr>
        <w:t>interlocked</w:t>
      </w:r>
      <w:r>
        <w:rPr>
          <w:spacing w:val="27"/>
          <w:w w:val="70"/>
        </w:rPr>
        <w:t xml:space="preserve"> </w:t>
      </w:r>
      <w:r>
        <w:rPr>
          <w:w w:val="70"/>
        </w:rPr>
        <w:t>with</w:t>
      </w:r>
      <w:r>
        <w:rPr>
          <w:spacing w:val="23"/>
          <w:w w:val="70"/>
        </w:rPr>
        <w:t xml:space="preserve"> </w:t>
      </w:r>
      <w:r>
        <w:rPr>
          <w:w w:val="70"/>
        </w:rPr>
        <w:t>the</w:t>
      </w:r>
      <w:r>
        <w:rPr>
          <w:spacing w:val="22"/>
          <w:w w:val="70"/>
        </w:rPr>
        <w:t xml:space="preserve"> </w:t>
      </w:r>
      <w:r>
        <w:rPr>
          <w:w w:val="70"/>
        </w:rPr>
        <w:t>3</w:t>
      </w:r>
      <w:r>
        <w:rPr>
          <w:w w:val="70"/>
          <w:position w:val="8"/>
          <w:sz w:val="15"/>
        </w:rPr>
        <w:t>rd</w:t>
      </w:r>
      <w:r>
        <w:rPr>
          <w:spacing w:val="17"/>
          <w:w w:val="70"/>
          <w:position w:val="8"/>
          <w:sz w:val="15"/>
        </w:rPr>
        <w:t xml:space="preserve"> </w:t>
      </w:r>
      <w:r>
        <w:rPr>
          <w:w w:val="70"/>
        </w:rPr>
        <w:t>port</w:t>
      </w:r>
      <w:r>
        <w:rPr>
          <w:spacing w:val="23"/>
          <w:w w:val="70"/>
        </w:rPr>
        <w:t xml:space="preserve"> </w:t>
      </w:r>
      <w:r>
        <w:rPr>
          <w:w w:val="70"/>
        </w:rPr>
        <w:t>of</w:t>
      </w:r>
      <w:r>
        <w:rPr>
          <w:spacing w:val="23"/>
          <w:w w:val="70"/>
        </w:rPr>
        <w:t xml:space="preserve"> </w:t>
      </w:r>
      <w:r>
        <w:rPr>
          <w:w w:val="70"/>
        </w:rPr>
        <w:t>a</w:t>
      </w:r>
      <w:r>
        <w:rPr>
          <w:spacing w:val="27"/>
          <w:w w:val="70"/>
        </w:rPr>
        <w:t xml:space="preserve"> </w:t>
      </w:r>
      <w:r>
        <w:rPr>
          <w:w w:val="70"/>
        </w:rPr>
        <w:t>Vent</w:t>
      </w:r>
      <w:r>
        <w:rPr>
          <w:spacing w:val="1"/>
          <w:w w:val="70"/>
        </w:rPr>
        <w:t xml:space="preserve"> </w:t>
      </w:r>
      <w:r>
        <w:rPr>
          <w:w w:val="70"/>
        </w:rPr>
        <w:t>valve,</w:t>
      </w:r>
      <w:r>
        <w:rPr>
          <w:spacing w:val="1"/>
          <w:w w:val="70"/>
        </w:rPr>
        <w:t xml:space="preserve"> </w:t>
      </w:r>
      <w:r>
        <w:rPr>
          <w:w w:val="70"/>
        </w:rPr>
        <w:t>provided</w:t>
      </w:r>
      <w:r>
        <w:rPr>
          <w:spacing w:val="1"/>
          <w:w w:val="70"/>
        </w:rPr>
        <w:t xml:space="preserve"> </w:t>
      </w:r>
      <w:r>
        <w:rPr>
          <w:w w:val="70"/>
        </w:rPr>
        <w:t>in</w:t>
      </w:r>
      <w:r>
        <w:rPr>
          <w:spacing w:val="1"/>
          <w:w w:val="70"/>
        </w:rPr>
        <w:t xml:space="preserve"> </w:t>
      </w:r>
      <w:r>
        <w:rPr>
          <w:w w:val="70"/>
        </w:rPr>
        <w:t>the</w:t>
      </w:r>
      <w:r>
        <w:rPr>
          <w:spacing w:val="1"/>
          <w:w w:val="70"/>
        </w:rPr>
        <w:t xml:space="preserve"> </w:t>
      </w:r>
      <w:r>
        <w:rPr>
          <w:w w:val="70"/>
        </w:rPr>
        <w:t>product</w:t>
      </w:r>
      <w:r>
        <w:rPr>
          <w:spacing w:val="1"/>
          <w:w w:val="70"/>
        </w:rPr>
        <w:t xml:space="preserve"> </w:t>
      </w:r>
      <w:r>
        <w:rPr>
          <w:w w:val="70"/>
        </w:rPr>
        <w:t>Oxygen</w:t>
      </w:r>
      <w:r>
        <w:rPr>
          <w:spacing w:val="1"/>
          <w:w w:val="70"/>
        </w:rPr>
        <w:t xml:space="preserve"> </w:t>
      </w:r>
      <w:r>
        <w:rPr>
          <w:w w:val="70"/>
        </w:rPr>
        <w:t>gas</w:t>
      </w:r>
      <w:r>
        <w:rPr>
          <w:spacing w:val="1"/>
          <w:w w:val="70"/>
        </w:rPr>
        <w:t xml:space="preserve"> </w:t>
      </w:r>
      <w:r>
        <w:rPr>
          <w:w w:val="70"/>
        </w:rPr>
        <w:t>line</w:t>
      </w:r>
      <w:r>
        <w:rPr>
          <w:spacing w:val="1"/>
          <w:w w:val="70"/>
        </w:rPr>
        <w:t xml:space="preserve"> </w:t>
      </w:r>
      <w:r>
        <w:rPr>
          <w:w w:val="70"/>
        </w:rPr>
        <w:t>in</w:t>
      </w:r>
      <w:r>
        <w:rPr>
          <w:spacing w:val="1"/>
          <w:w w:val="70"/>
        </w:rPr>
        <w:t xml:space="preserve"> </w:t>
      </w:r>
      <w:r>
        <w:rPr>
          <w:w w:val="70"/>
        </w:rPr>
        <w:t>a</w:t>
      </w:r>
      <w:r>
        <w:rPr>
          <w:spacing w:val="26"/>
        </w:rPr>
        <w:t xml:space="preserve"> </w:t>
      </w:r>
      <w:r>
        <w:rPr>
          <w:w w:val="70"/>
        </w:rPr>
        <w:t>fashion</w:t>
      </w:r>
      <w:r>
        <w:rPr>
          <w:spacing w:val="27"/>
        </w:rPr>
        <w:t xml:space="preserve"> </w:t>
      </w:r>
      <w:r>
        <w:rPr>
          <w:w w:val="70"/>
        </w:rPr>
        <w:t>that</w:t>
      </w:r>
      <w:r>
        <w:rPr>
          <w:spacing w:val="27"/>
        </w:rPr>
        <w:t xml:space="preserve"> </w:t>
      </w:r>
      <w:r>
        <w:rPr>
          <w:w w:val="70"/>
        </w:rPr>
        <w:t>the</w:t>
      </w:r>
      <w:r>
        <w:rPr>
          <w:spacing w:val="26"/>
        </w:rPr>
        <w:t xml:space="preserve"> </w:t>
      </w:r>
      <w:r>
        <w:rPr>
          <w:w w:val="70"/>
        </w:rPr>
        <w:t>3</w:t>
      </w:r>
      <w:r>
        <w:rPr>
          <w:w w:val="70"/>
          <w:position w:val="8"/>
          <w:sz w:val="15"/>
        </w:rPr>
        <w:t>rd</w:t>
      </w:r>
      <w:r>
        <w:rPr>
          <w:spacing w:val="17"/>
          <w:position w:val="8"/>
          <w:sz w:val="15"/>
        </w:rPr>
        <w:t xml:space="preserve"> </w:t>
      </w:r>
      <w:r>
        <w:rPr>
          <w:w w:val="70"/>
        </w:rPr>
        <w:t>port</w:t>
      </w:r>
      <w:r>
        <w:rPr>
          <w:spacing w:val="27"/>
        </w:rPr>
        <w:t xml:space="preserve"> </w:t>
      </w:r>
      <w:r>
        <w:rPr>
          <w:w w:val="70"/>
        </w:rPr>
        <w:t>Shall</w:t>
      </w:r>
      <w:r>
        <w:rPr>
          <w:spacing w:val="27"/>
        </w:rPr>
        <w:t xml:space="preserve"> </w:t>
      </w:r>
      <w:r>
        <w:rPr>
          <w:w w:val="70"/>
        </w:rPr>
        <w:t>open</w:t>
      </w:r>
      <w:r>
        <w:rPr>
          <w:spacing w:val="26"/>
        </w:rPr>
        <w:t xml:space="preserve"> </w:t>
      </w:r>
      <w:r>
        <w:rPr>
          <w:w w:val="70"/>
        </w:rPr>
        <w:t>to</w:t>
      </w:r>
      <w:r>
        <w:rPr>
          <w:spacing w:val="27"/>
        </w:rPr>
        <w:t xml:space="preserve"> </w:t>
      </w:r>
      <w:r>
        <w:rPr>
          <w:w w:val="70"/>
        </w:rPr>
        <w:t>atmosphere</w:t>
      </w:r>
      <w:r>
        <w:rPr>
          <w:spacing w:val="27"/>
        </w:rPr>
        <w:t xml:space="preserve"> </w:t>
      </w:r>
      <w:r>
        <w:rPr>
          <w:w w:val="70"/>
        </w:rPr>
        <w:t>in</w:t>
      </w:r>
      <w:r>
        <w:rPr>
          <w:spacing w:val="26"/>
        </w:rPr>
        <w:t xml:space="preserve"> </w:t>
      </w:r>
      <w:r>
        <w:rPr>
          <w:w w:val="70"/>
        </w:rPr>
        <w:t>case</w:t>
      </w:r>
      <w:r>
        <w:rPr>
          <w:spacing w:val="27"/>
        </w:rPr>
        <w:t xml:space="preserve"> </w:t>
      </w:r>
      <w:r>
        <w:rPr>
          <w:w w:val="70"/>
        </w:rPr>
        <w:t>the</w:t>
      </w:r>
      <w:r>
        <w:rPr>
          <w:spacing w:val="27"/>
        </w:rPr>
        <w:t xml:space="preserve"> </w:t>
      </w:r>
      <w:r>
        <w:rPr>
          <w:w w:val="70"/>
        </w:rPr>
        <w:t>Oxygen</w:t>
      </w:r>
      <w:r>
        <w:rPr>
          <w:spacing w:val="-44"/>
          <w:w w:val="70"/>
        </w:rPr>
        <w:t xml:space="preserve"> </w:t>
      </w:r>
      <w:r>
        <w:rPr>
          <w:w w:val="85"/>
        </w:rPr>
        <w:t>purity</w:t>
      </w:r>
      <w:r>
        <w:rPr>
          <w:spacing w:val="-12"/>
          <w:w w:val="85"/>
        </w:rPr>
        <w:t xml:space="preserve"> </w:t>
      </w:r>
      <w:r>
        <w:rPr>
          <w:w w:val="85"/>
        </w:rPr>
        <w:t>from</w:t>
      </w:r>
      <w:r>
        <w:rPr>
          <w:spacing w:val="-12"/>
          <w:w w:val="85"/>
        </w:rPr>
        <w:t xml:space="preserve"> </w:t>
      </w:r>
      <w:r>
        <w:rPr>
          <w:w w:val="85"/>
        </w:rPr>
        <w:t>the</w:t>
      </w:r>
      <w:r>
        <w:rPr>
          <w:spacing w:val="-11"/>
          <w:w w:val="85"/>
        </w:rPr>
        <w:t xml:space="preserve"> </w:t>
      </w:r>
      <w:r>
        <w:rPr>
          <w:w w:val="85"/>
        </w:rPr>
        <w:t>plant</w:t>
      </w:r>
      <w:r>
        <w:rPr>
          <w:spacing w:val="-11"/>
          <w:w w:val="85"/>
        </w:rPr>
        <w:t xml:space="preserve"> </w:t>
      </w:r>
      <w:r>
        <w:rPr>
          <w:w w:val="85"/>
        </w:rPr>
        <w:t>drops</w:t>
      </w:r>
      <w:r>
        <w:rPr>
          <w:spacing w:val="-11"/>
          <w:w w:val="85"/>
        </w:rPr>
        <w:t xml:space="preserve"> </w:t>
      </w:r>
      <w:r>
        <w:rPr>
          <w:w w:val="85"/>
        </w:rPr>
        <w:t>below</w:t>
      </w:r>
      <w:r>
        <w:rPr>
          <w:spacing w:val="-12"/>
          <w:w w:val="85"/>
        </w:rPr>
        <w:t xml:space="preserve"> </w:t>
      </w:r>
      <w:r>
        <w:rPr>
          <w:w w:val="85"/>
        </w:rPr>
        <w:t>the</w:t>
      </w:r>
      <w:r>
        <w:rPr>
          <w:spacing w:val="-13"/>
          <w:w w:val="85"/>
        </w:rPr>
        <w:t xml:space="preserve"> </w:t>
      </w:r>
      <w:r>
        <w:rPr>
          <w:w w:val="85"/>
        </w:rPr>
        <w:t>Set</w:t>
      </w:r>
      <w:r>
        <w:rPr>
          <w:spacing w:val="-7"/>
          <w:w w:val="85"/>
        </w:rPr>
        <w:t xml:space="preserve"> </w:t>
      </w:r>
      <w:r>
        <w:rPr>
          <w:w w:val="85"/>
        </w:rPr>
        <w:t>limit.</w:t>
      </w:r>
      <w:r>
        <w:rPr>
          <w:spacing w:val="-6"/>
          <w:w w:val="85"/>
        </w:rPr>
        <w:t xml:space="preserve"> </w:t>
      </w:r>
      <w:r>
        <w:rPr>
          <w:w w:val="85"/>
        </w:rPr>
        <w:t>Line</w:t>
      </w:r>
      <w:r>
        <w:rPr>
          <w:spacing w:val="-5"/>
          <w:w w:val="85"/>
        </w:rPr>
        <w:t xml:space="preserve"> </w:t>
      </w:r>
      <w:r>
        <w:rPr>
          <w:w w:val="85"/>
        </w:rPr>
        <w:t>Diagram:</w:t>
      </w:r>
    </w:p>
    <w:p w14:paraId="7843C7F0">
      <w:pPr>
        <w:pStyle w:val="5"/>
      </w:pPr>
    </w:p>
    <w:p w14:paraId="52115963">
      <w:pPr>
        <w:pStyle w:val="2"/>
      </w:pPr>
      <w:r>
        <w:t>Oxygen</w:t>
      </w:r>
      <w:r>
        <w:rPr>
          <w:spacing w:val="-6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Vessel</w:t>
      </w:r>
    </w:p>
    <w:p w14:paraId="733B27BB">
      <w:pPr>
        <w:pStyle w:val="5"/>
        <w:rPr>
          <w:rFonts w:ascii="Arial"/>
          <w:b/>
        </w:rPr>
      </w:pPr>
    </w:p>
    <w:p w14:paraId="1E0B72B1">
      <w:pPr>
        <w:pStyle w:val="5"/>
        <w:ind w:left="1442" w:right="853"/>
      </w:pPr>
      <w:r>
        <w:rPr>
          <w:w w:val="75"/>
        </w:rPr>
        <w:t>We</w:t>
      </w:r>
      <w:r>
        <w:rPr>
          <w:spacing w:val="27"/>
          <w:w w:val="75"/>
        </w:rPr>
        <w:t xml:space="preserve"> </w:t>
      </w:r>
      <w:r>
        <w:rPr>
          <w:w w:val="75"/>
        </w:rPr>
        <w:t>are</w:t>
      </w:r>
      <w:r>
        <w:rPr>
          <w:spacing w:val="28"/>
          <w:w w:val="75"/>
        </w:rPr>
        <w:t xml:space="preserve"> </w:t>
      </w:r>
      <w:r>
        <w:rPr>
          <w:w w:val="75"/>
        </w:rPr>
        <w:t>offering</w:t>
      </w:r>
      <w:r>
        <w:rPr>
          <w:spacing w:val="28"/>
          <w:w w:val="75"/>
        </w:rPr>
        <w:t xml:space="preserve"> </w:t>
      </w:r>
      <w:r>
        <w:rPr>
          <w:w w:val="75"/>
        </w:rPr>
        <w:t>a</w:t>
      </w:r>
      <w:r>
        <w:rPr>
          <w:spacing w:val="30"/>
          <w:w w:val="75"/>
        </w:rPr>
        <w:t xml:space="preserve"> </w:t>
      </w:r>
      <w:r>
        <w:rPr>
          <w:w w:val="75"/>
        </w:rPr>
        <w:t>8,000Ltr</w:t>
      </w:r>
      <w:r>
        <w:rPr>
          <w:spacing w:val="36"/>
        </w:rPr>
        <w:t xml:space="preserve"> </w:t>
      </w:r>
      <w:r>
        <w:rPr>
          <w:w w:val="75"/>
        </w:rPr>
        <w:t>capacity</w:t>
      </w:r>
      <w:r>
        <w:rPr>
          <w:spacing w:val="27"/>
          <w:w w:val="75"/>
        </w:rPr>
        <w:t xml:space="preserve"> </w:t>
      </w:r>
      <w:r>
        <w:rPr>
          <w:w w:val="75"/>
        </w:rPr>
        <w:t>product</w:t>
      </w:r>
      <w:r>
        <w:rPr>
          <w:spacing w:val="27"/>
          <w:w w:val="75"/>
        </w:rPr>
        <w:t xml:space="preserve"> </w:t>
      </w:r>
      <w:r>
        <w:rPr>
          <w:w w:val="75"/>
        </w:rPr>
        <w:t>Oxygen</w:t>
      </w:r>
      <w:r>
        <w:rPr>
          <w:spacing w:val="28"/>
          <w:w w:val="75"/>
        </w:rPr>
        <w:t xml:space="preserve"> </w:t>
      </w:r>
      <w:r>
        <w:rPr>
          <w:w w:val="75"/>
        </w:rPr>
        <w:t>gas</w:t>
      </w:r>
      <w:r>
        <w:rPr>
          <w:spacing w:val="32"/>
          <w:w w:val="75"/>
        </w:rPr>
        <w:t xml:space="preserve"> </w:t>
      </w:r>
      <w:r>
        <w:rPr>
          <w:w w:val="75"/>
        </w:rPr>
        <w:t>storage</w:t>
      </w:r>
      <w:r>
        <w:rPr>
          <w:spacing w:val="25"/>
          <w:w w:val="75"/>
        </w:rPr>
        <w:t xml:space="preserve"> </w:t>
      </w:r>
      <w:r>
        <w:rPr>
          <w:w w:val="75"/>
        </w:rPr>
        <w:t>tank,</w:t>
      </w:r>
      <w:r>
        <w:rPr>
          <w:spacing w:val="28"/>
          <w:w w:val="75"/>
        </w:rPr>
        <w:t xml:space="preserve"> </w:t>
      </w:r>
      <w:r>
        <w:rPr>
          <w:w w:val="75"/>
        </w:rPr>
        <w:t>they</w:t>
      </w:r>
      <w:r>
        <w:rPr>
          <w:spacing w:val="26"/>
          <w:w w:val="75"/>
        </w:rPr>
        <w:t xml:space="preserve"> </w:t>
      </w:r>
      <w:r>
        <w:rPr>
          <w:w w:val="75"/>
        </w:rPr>
        <w:t>shall</w:t>
      </w:r>
      <w:r>
        <w:rPr>
          <w:spacing w:val="29"/>
          <w:w w:val="75"/>
        </w:rPr>
        <w:t xml:space="preserve"> </w:t>
      </w:r>
      <w:r>
        <w:rPr>
          <w:w w:val="75"/>
        </w:rPr>
        <w:t>store</w:t>
      </w:r>
      <w:r>
        <w:rPr>
          <w:spacing w:val="25"/>
          <w:w w:val="75"/>
        </w:rPr>
        <w:t xml:space="preserve"> </w:t>
      </w:r>
      <w:r>
        <w:rPr>
          <w:w w:val="75"/>
        </w:rPr>
        <w:t>Oxygen</w:t>
      </w:r>
      <w:r>
        <w:rPr>
          <w:spacing w:val="31"/>
          <w:w w:val="75"/>
        </w:rPr>
        <w:t xml:space="preserve"> </w:t>
      </w:r>
      <w:r>
        <w:rPr>
          <w:w w:val="75"/>
        </w:rPr>
        <w:t>at</w:t>
      </w:r>
      <w:r>
        <w:rPr>
          <w:spacing w:val="27"/>
          <w:w w:val="75"/>
        </w:rPr>
        <w:t xml:space="preserve"> </w:t>
      </w:r>
      <w:r>
        <w:rPr>
          <w:w w:val="75"/>
        </w:rPr>
        <w:t>3.5kg/cm2g.</w:t>
      </w:r>
      <w:r>
        <w:rPr>
          <w:spacing w:val="1"/>
          <w:w w:val="75"/>
        </w:rPr>
        <w:t xml:space="preserve"> </w:t>
      </w:r>
      <w:r>
        <w:rPr>
          <w:w w:val="70"/>
        </w:rPr>
        <w:t>The</w:t>
      </w:r>
      <w:r>
        <w:rPr>
          <w:spacing w:val="7"/>
          <w:w w:val="70"/>
        </w:rPr>
        <w:t xml:space="preserve"> </w:t>
      </w:r>
      <w:r>
        <w:rPr>
          <w:w w:val="70"/>
        </w:rPr>
        <w:t>storage</w:t>
      </w:r>
      <w:r>
        <w:rPr>
          <w:spacing w:val="10"/>
          <w:w w:val="70"/>
        </w:rPr>
        <w:t xml:space="preserve"> </w:t>
      </w:r>
      <w:r>
        <w:rPr>
          <w:w w:val="70"/>
        </w:rPr>
        <w:t>tank</w:t>
      </w:r>
      <w:r>
        <w:rPr>
          <w:spacing w:val="9"/>
          <w:w w:val="70"/>
        </w:rPr>
        <w:t xml:space="preserve"> </w:t>
      </w:r>
      <w:r>
        <w:rPr>
          <w:w w:val="70"/>
        </w:rPr>
        <w:t>shall</w:t>
      </w:r>
      <w:r>
        <w:rPr>
          <w:spacing w:val="9"/>
          <w:w w:val="70"/>
        </w:rPr>
        <w:t xml:space="preserve"> </w:t>
      </w:r>
      <w:r>
        <w:rPr>
          <w:w w:val="70"/>
        </w:rPr>
        <w:t>have</w:t>
      </w:r>
      <w:r>
        <w:rPr>
          <w:spacing w:val="7"/>
          <w:w w:val="70"/>
        </w:rPr>
        <w:t xml:space="preserve"> </w:t>
      </w:r>
      <w:r>
        <w:rPr>
          <w:w w:val="70"/>
        </w:rPr>
        <w:t>a</w:t>
      </w:r>
      <w:r>
        <w:rPr>
          <w:spacing w:val="11"/>
          <w:w w:val="70"/>
        </w:rPr>
        <w:t xml:space="preserve"> </w:t>
      </w:r>
      <w:r>
        <w:rPr>
          <w:w w:val="70"/>
        </w:rPr>
        <w:t>high</w:t>
      </w:r>
      <w:r>
        <w:rPr>
          <w:spacing w:val="8"/>
          <w:w w:val="70"/>
        </w:rPr>
        <w:t xml:space="preserve"> </w:t>
      </w:r>
      <w:r>
        <w:rPr>
          <w:w w:val="70"/>
        </w:rPr>
        <w:t>Pressure</w:t>
      </w:r>
      <w:r>
        <w:rPr>
          <w:spacing w:val="8"/>
          <w:w w:val="70"/>
        </w:rPr>
        <w:t xml:space="preserve"> </w:t>
      </w:r>
      <w:r>
        <w:rPr>
          <w:w w:val="70"/>
        </w:rPr>
        <w:t>cut</w:t>
      </w:r>
      <w:r>
        <w:rPr>
          <w:spacing w:val="10"/>
          <w:w w:val="70"/>
        </w:rPr>
        <w:t xml:space="preserve"> </w:t>
      </w:r>
      <w:r>
        <w:rPr>
          <w:w w:val="70"/>
        </w:rPr>
        <w:t>off</w:t>
      </w:r>
      <w:r>
        <w:rPr>
          <w:spacing w:val="5"/>
          <w:w w:val="70"/>
        </w:rPr>
        <w:t xml:space="preserve"> </w:t>
      </w:r>
      <w:r>
        <w:rPr>
          <w:w w:val="70"/>
        </w:rPr>
        <w:t>switch,</w:t>
      </w:r>
      <w:r>
        <w:rPr>
          <w:spacing w:val="10"/>
          <w:w w:val="70"/>
        </w:rPr>
        <w:t xml:space="preserve"> </w:t>
      </w:r>
      <w:r>
        <w:rPr>
          <w:w w:val="70"/>
        </w:rPr>
        <w:t>which</w:t>
      </w:r>
      <w:r>
        <w:rPr>
          <w:spacing w:val="10"/>
          <w:w w:val="70"/>
        </w:rPr>
        <w:t xml:space="preserve"> </w:t>
      </w:r>
      <w:r>
        <w:rPr>
          <w:w w:val="70"/>
        </w:rPr>
        <w:t>shall</w:t>
      </w:r>
      <w:r>
        <w:rPr>
          <w:spacing w:val="7"/>
          <w:w w:val="70"/>
        </w:rPr>
        <w:t xml:space="preserve"> </w:t>
      </w:r>
      <w:r>
        <w:rPr>
          <w:w w:val="70"/>
        </w:rPr>
        <w:t>provide</w:t>
      </w:r>
      <w:r>
        <w:rPr>
          <w:spacing w:val="10"/>
          <w:w w:val="70"/>
        </w:rPr>
        <w:t xml:space="preserve"> </w:t>
      </w:r>
      <w:r>
        <w:rPr>
          <w:w w:val="70"/>
        </w:rPr>
        <w:t>trip</w:t>
      </w:r>
      <w:r>
        <w:rPr>
          <w:spacing w:val="7"/>
          <w:w w:val="70"/>
        </w:rPr>
        <w:t xml:space="preserve"> </w:t>
      </w:r>
      <w:r>
        <w:rPr>
          <w:w w:val="70"/>
        </w:rPr>
        <w:t>command</w:t>
      </w:r>
      <w:r>
        <w:rPr>
          <w:spacing w:val="12"/>
          <w:w w:val="70"/>
        </w:rPr>
        <w:t xml:space="preserve"> </w:t>
      </w:r>
      <w:r>
        <w:rPr>
          <w:w w:val="70"/>
        </w:rPr>
        <w:t>to</w:t>
      </w:r>
      <w:r>
        <w:rPr>
          <w:spacing w:val="10"/>
          <w:w w:val="70"/>
        </w:rPr>
        <w:t xml:space="preserve"> </w:t>
      </w:r>
      <w:r>
        <w:rPr>
          <w:w w:val="70"/>
        </w:rPr>
        <w:t>the</w:t>
      </w:r>
      <w:r>
        <w:rPr>
          <w:spacing w:val="5"/>
          <w:w w:val="70"/>
        </w:rPr>
        <w:t xml:space="preserve"> </w:t>
      </w:r>
      <w:r>
        <w:rPr>
          <w:w w:val="70"/>
        </w:rPr>
        <w:t>air</w:t>
      </w:r>
      <w:r>
        <w:rPr>
          <w:spacing w:val="8"/>
          <w:w w:val="70"/>
        </w:rPr>
        <w:t xml:space="preserve"> </w:t>
      </w:r>
      <w:r>
        <w:rPr>
          <w:w w:val="70"/>
        </w:rPr>
        <w:t>compressor.</w:t>
      </w:r>
      <w:r>
        <w:rPr>
          <w:spacing w:val="7"/>
          <w:w w:val="70"/>
        </w:rPr>
        <w:t xml:space="preserve"> </w:t>
      </w:r>
      <w:r>
        <w:rPr>
          <w:w w:val="70"/>
        </w:rPr>
        <w:t>Thereby</w:t>
      </w:r>
      <w:r>
        <w:rPr>
          <w:spacing w:val="1"/>
          <w:w w:val="70"/>
        </w:rPr>
        <w:t xml:space="preserve"> </w:t>
      </w:r>
      <w:r>
        <w:rPr>
          <w:w w:val="75"/>
        </w:rPr>
        <w:t>unloading,</w:t>
      </w:r>
      <w:r>
        <w:rPr>
          <w:spacing w:val="5"/>
          <w:w w:val="75"/>
        </w:rPr>
        <w:t xml:space="preserve"> </w:t>
      </w:r>
      <w:r>
        <w:rPr>
          <w:w w:val="75"/>
        </w:rPr>
        <w:t>Product</w:t>
      </w:r>
      <w:r>
        <w:rPr>
          <w:spacing w:val="6"/>
          <w:w w:val="75"/>
        </w:rPr>
        <w:t xml:space="preserve"> </w:t>
      </w:r>
      <w:r>
        <w:rPr>
          <w:w w:val="75"/>
        </w:rPr>
        <w:t>Oxygen</w:t>
      </w:r>
      <w:r>
        <w:rPr>
          <w:spacing w:val="9"/>
          <w:w w:val="75"/>
        </w:rPr>
        <w:t xml:space="preserve"> </w:t>
      </w:r>
      <w:r>
        <w:rPr>
          <w:w w:val="75"/>
        </w:rPr>
        <w:t>gas</w:t>
      </w:r>
      <w:r>
        <w:rPr>
          <w:spacing w:val="4"/>
          <w:w w:val="75"/>
        </w:rPr>
        <w:t xml:space="preserve"> </w:t>
      </w:r>
      <w:r>
        <w:rPr>
          <w:w w:val="75"/>
        </w:rPr>
        <w:t>is</w:t>
      </w:r>
      <w:r>
        <w:rPr>
          <w:spacing w:val="5"/>
          <w:w w:val="75"/>
        </w:rPr>
        <w:t xml:space="preserve"> </w:t>
      </w:r>
      <w:r>
        <w:rPr>
          <w:w w:val="75"/>
        </w:rPr>
        <w:t>made</w:t>
      </w:r>
      <w:r>
        <w:rPr>
          <w:spacing w:val="9"/>
          <w:w w:val="75"/>
        </w:rPr>
        <w:t xml:space="preserve"> </w:t>
      </w:r>
      <w:r>
        <w:rPr>
          <w:w w:val="75"/>
        </w:rPr>
        <w:t>available</w:t>
      </w:r>
      <w:r>
        <w:rPr>
          <w:spacing w:val="3"/>
          <w:w w:val="75"/>
        </w:rPr>
        <w:t xml:space="preserve"> </w:t>
      </w:r>
      <w:r>
        <w:rPr>
          <w:w w:val="75"/>
        </w:rPr>
        <w:t>from</w:t>
      </w:r>
      <w:r>
        <w:rPr>
          <w:spacing w:val="6"/>
          <w:w w:val="75"/>
        </w:rPr>
        <w:t xml:space="preserve"> </w:t>
      </w:r>
      <w:r>
        <w:rPr>
          <w:w w:val="75"/>
        </w:rPr>
        <w:t>this</w:t>
      </w:r>
      <w:r>
        <w:rPr>
          <w:spacing w:val="7"/>
          <w:w w:val="75"/>
        </w:rPr>
        <w:t xml:space="preserve"> </w:t>
      </w:r>
      <w:r>
        <w:rPr>
          <w:w w:val="75"/>
        </w:rPr>
        <w:t>particular</w:t>
      </w:r>
      <w:r>
        <w:rPr>
          <w:spacing w:val="5"/>
          <w:w w:val="75"/>
        </w:rPr>
        <w:t xml:space="preserve"> </w:t>
      </w:r>
      <w:r>
        <w:rPr>
          <w:w w:val="75"/>
        </w:rPr>
        <w:t>Vessel</w:t>
      </w:r>
      <w:r>
        <w:rPr>
          <w:spacing w:val="15"/>
          <w:w w:val="75"/>
        </w:rPr>
        <w:t xml:space="preserve"> </w:t>
      </w:r>
      <w:r>
        <w:rPr>
          <w:w w:val="75"/>
        </w:rPr>
        <w:t>and</w:t>
      </w:r>
      <w:r>
        <w:rPr>
          <w:spacing w:val="15"/>
          <w:w w:val="75"/>
        </w:rPr>
        <w:t xml:space="preserve"> </w:t>
      </w:r>
      <w:r>
        <w:rPr>
          <w:w w:val="75"/>
        </w:rPr>
        <w:t>never</w:t>
      </w:r>
      <w:r>
        <w:rPr>
          <w:spacing w:val="12"/>
          <w:w w:val="75"/>
        </w:rPr>
        <w:t xml:space="preserve"> </w:t>
      </w:r>
      <w:r>
        <w:rPr>
          <w:w w:val="75"/>
        </w:rPr>
        <w:t>directly</w:t>
      </w:r>
      <w:r>
        <w:rPr>
          <w:spacing w:val="11"/>
          <w:w w:val="75"/>
        </w:rPr>
        <w:t xml:space="preserve"> </w:t>
      </w:r>
      <w:r>
        <w:rPr>
          <w:w w:val="75"/>
        </w:rPr>
        <w:t>from</w:t>
      </w:r>
      <w:r>
        <w:rPr>
          <w:spacing w:val="17"/>
          <w:w w:val="75"/>
        </w:rPr>
        <w:t xml:space="preserve"> </w:t>
      </w:r>
      <w:r>
        <w:rPr>
          <w:w w:val="75"/>
        </w:rPr>
        <w:t>the</w:t>
      </w:r>
      <w:r>
        <w:rPr>
          <w:spacing w:val="13"/>
          <w:w w:val="75"/>
        </w:rPr>
        <w:t xml:space="preserve"> </w:t>
      </w:r>
      <w:r>
        <w:rPr>
          <w:w w:val="75"/>
        </w:rPr>
        <w:t>gas</w:t>
      </w:r>
      <w:r>
        <w:rPr>
          <w:spacing w:val="13"/>
          <w:w w:val="75"/>
        </w:rPr>
        <w:t xml:space="preserve"> </w:t>
      </w:r>
      <w:r>
        <w:rPr>
          <w:w w:val="75"/>
        </w:rPr>
        <w:t>plant.</w:t>
      </w:r>
    </w:p>
    <w:p w14:paraId="604C6BC2">
      <w:pPr>
        <w:pStyle w:val="5"/>
      </w:pPr>
    </w:p>
    <w:p w14:paraId="4856ABB7">
      <w:pPr>
        <w:spacing w:before="0"/>
        <w:ind w:left="216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Utilities</w:t>
      </w:r>
      <w:r>
        <w:rPr>
          <w:rFonts w:ascii="Arial"/>
          <w:b/>
          <w:spacing w:val="-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Requirement</w:t>
      </w:r>
    </w:p>
    <w:p w14:paraId="0FB5E08B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1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Room</w:t>
      </w:r>
      <w:r>
        <w:rPr>
          <w:spacing w:val="36"/>
          <w:w w:val="75"/>
          <w:sz w:val="24"/>
        </w:rPr>
        <w:t xml:space="preserve"> </w:t>
      </w:r>
      <w:r>
        <w:rPr>
          <w:w w:val="75"/>
          <w:sz w:val="24"/>
        </w:rPr>
        <w:t>Shade</w:t>
      </w:r>
      <w:r>
        <w:rPr>
          <w:spacing w:val="31"/>
          <w:w w:val="75"/>
          <w:sz w:val="24"/>
        </w:rPr>
        <w:t xml:space="preserve"> </w:t>
      </w:r>
      <w:r>
        <w:rPr>
          <w:w w:val="75"/>
          <w:sz w:val="24"/>
        </w:rPr>
        <w:t>as</w:t>
      </w:r>
      <w:r>
        <w:rPr>
          <w:spacing w:val="35"/>
          <w:w w:val="75"/>
          <w:sz w:val="24"/>
        </w:rPr>
        <w:t xml:space="preserve"> </w:t>
      </w:r>
      <w:r>
        <w:rPr>
          <w:w w:val="75"/>
          <w:sz w:val="24"/>
        </w:rPr>
        <w:t>for</w:t>
      </w:r>
      <w:r>
        <w:rPr>
          <w:spacing w:val="29"/>
          <w:w w:val="75"/>
          <w:sz w:val="24"/>
        </w:rPr>
        <w:t xml:space="preserve"> </w:t>
      </w:r>
      <w:r>
        <w:rPr>
          <w:w w:val="75"/>
          <w:sz w:val="24"/>
        </w:rPr>
        <w:t>Drawing</w:t>
      </w:r>
      <w:r>
        <w:rPr>
          <w:w w:val="75"/>
          <w:sz w:val="24"/>
        </w:rPr>
        <w:tab/>
      </w:r>
      <w:r>
        <w:rPr>
          <w:w w:val="90"/>
          <w:sz w:val="24"/>
        </w:rPr>
        <w:t>Your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Scope</w:t>
      </w:r>
    </w:p>
    <w:p w14:paraId="530FD948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1"/>
        </w:tabs>
        <w:spacing w:before="0" w:after="0" w:line="240" w:lineRule="auto"/>
        <w:ind w:left="2162" w:right="3415" w:hanging="361"/>
        <w:jc w:val="left"/>
        <w:rPr>
          <w:rFonts w:ascii="Symbol" w:hAnsi="Symbol"/>
          <w:sz w:val="24"/>
        </w:rPr>
      </w:pPr>
      <w:r>
        <w:rPr>
          <w:w w:val="90"/>
          <w:sz w:val="24"/>
        </w:rPr>
        <w:t>Power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Supply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Cable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O2 Plant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Capacity</w:t>
      </w:r>
      <w:r>
        <w:rPr>
          <w:w w:val="90"/>
          <w:sz w:val="24"/>
        </w:rPr>
        <w:tab/>
      </w:r>
      <w:r>
        <w:rPr>
          <w:w w:val="85"/>
          <w:sz w:val="24"/>
        </w:rPr>
        <w:t>Your</w:t>
      </w:r>
      <w:r>
        <w:rPr>
          <w:spacing w:val="1"/>
          <w:w w:val="85"/>
          <w:sz w:val="24"/>
        </w:rPr>
        <w:t xml:space="preserve"> </w:t>
      </w:r>
      <w:r>
        <w:rPr>
          <w:w w:val="85"/>
          <w:sz w:val="24"/>
        </w:rPr>
        <w:t>Scope</w:t>
      </w:r>
      <w:r>
        <w:rPr>
          <w:spacing w:val="-54"/>
          <w:w w:val="8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Compressor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35mm2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Copper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3C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Wire</w:t>
      </w:r>
    </w:p>
    <w:p w14:paraId="53AEB314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1"/>
        </w:tabs>
        <w:spacing w:before="0" w:after="0" w:line="290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90"/>
          <w:sz w:val="24"/>
        </w:rPr>
        <w:t>Earthing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work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Electrical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Panel</w:t>
      </w:r>
      <w:r>
        <w:rPr>
          <w:w w:val="90"/>
          <w:sz w:val="24"/>
        </w:rPr>
        <w:tab/>
      </w:r>
      <w:r>
        <w:rPr>
          <w:w w:val="90"/>
          <w:sz w:val="24"/>
        </w:rPr>
        <w:t>Your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Scope</w:t>
      </w:r>
    </w:p>
    <w:p w14:paraId="64E332BD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1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90"/>
          <w:sz w:val="24"/>
        </w:rPr>
        <w:t>Base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Frame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Gas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Plant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&amp;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Compressor</w:t>
      </w:r>
      <w:r>
        <w:rPr>
          <w:w w:val="90"/>
          <w:sz w:val="24"/>
        </w:rPr>
        <w:tab/>
      </w:r>
      <w:r>
        <w:rPr>
          <w:w w:val="90"/>
          <w:sz w:val="24"/>
        </w:rPr>
        <w:t>Your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Scope</w:t>
      </w:r>
    </w:p>
    <w:p w14:paraId="25BAB409">
      <w:pPr>
        <w:pStyle w:val="2"/>
        <w:spacing w:line="275" w:lineRule="exact"/>
        <w:ind w:left="2162"/>
      </w:pP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MCCB</w:t>
      </w:r>
      <w:r>
        <w:rPr>
          <w:spacing w:val="1"/>
        </w:rPr>
        <w:t xml:space="preserve"> </w:t>
      </w:r>
      <w:r>
        <w:rPr>
          <w:rFonts w:hint="default"/>
          <w:lang w:val="en-US"/>
        </w:rPr>
        <w:t>80</w:t>
      </w:r>
      <w:r>
        <w:rPr>
          <w:spacing w:val="-2"/>
        </w:rPr>
        <w:t xml:space="preserve"> </w:t>
      </w:r>
      <w:r>
        <w:t>A</w:t>
      </w:r>
    </w:p>
    <w:p w14:paraId="37E88E7B">
      <w:pPr>
        <w:pStyle w:val="5"/>
        <w:ind w:left="2162"/>
      </w:pPr>
      <w:r>
        <w:t>440</w:t>
      </w:r>
      <w:r>
        <w:rPr>
          <w:spacing w:val="-13"/>
        </w:rPr>
        <w:t xml:space="preserve"> </w:t>
      </w:r>
      <w:r>
        <w:t>Volt</w:t>
      </w:r>
      <w:r>
        <w:rPr>
          <w:spacing w:val="-14"/>
        </w:rPr>
        <w:t xml:space="preserve"> </w:t>
      </w:r>
      <w:r>
        <w:t>AC,</w:t>
      </w:r>
      <w:r>
        <w:rPr>
          <w:spacing w:val="-13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Phase,</w:t>
      </w:r>
      <w:r>
        <w:rPr>
          <w:spacing w:val="-12"/>
        </w:rPr>
        <w:t xml:space="preserve"> </w:t>
      </w:r>
      <w:r>
        <w:t>50</w:t>
      </w:r>
      <w:r>
        <w:rPr>
          <w:spacing w:val="-9"/>
        </w:rPr>
        <w:t xml:space="preserve"> </w:t>
      </w:r>
      <w:r>
        <w:t>Hz</w:t>
      </w:r>
    </w:p>
    <w:p w14:paraId="40866CE9">
      <w:pPr>
        <w:spacing w:before="0"/>
        <w:ind w:left="2162" w:right="0" w:firstLine="0"/>
        <w:jc w:val="left"/>
        <w:rPr>
          <w:sz w:val="24"/>
        </w:rPr>
      </w:pPr>
      <w:r>
        <w:rPr>
          <w:rFonts w:ascii="Arial"/>
          <w:b/>
          <w:w w:val="95"/>
          <w:sz w:val="24"/>
        </w:rPr>
        <w:t>Connected</w:t>
      </w:r>
      <w:r>
        <w:rPr>
          <w:rFonts w:ascii="Arial"/>
          <w:b/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Lead</w:t>
      </w:r>
      <w:r>
        <w:rPr>
          <w:spacing w:val="-5"/>
          <w:w w:val="95"/>
          <w:sz w:val="24"/>
        </w:rPr>
        <w:t xml:space="preserve"> </w:t>
      </w:r>
      <w:r>
        <w:rPr>
          <w:rFonts w:hint="default"/>
          <w:w w:val="95"/>
          <w:sz w:val="24"/>
          <w:lang w:val="en-US"/>
        </w:rPr>
        <w:t>30</w:t>
      </w:r>
      <w:r>
        <w:rPr>
          <w:w w:val="95"/>
          <w:sz w:val="24"/>
        </w:rPr>
        <w:t>.0Kw</w:t>
      </w:r>
    </w:p>
    <w:p w14:paraId="17FD5D85">
      <w:pPr>
        <w:pStyle w:val="5"/>
        <w:ind w:left="2162"/>
      </w:pPr>
      <w:r>
        <w:rPr>
          <w:rFonts w:ascii="Arial"/>
          <w:b/>
        </w:rPr>
        <w:t>Consumed</w:t>
      </w:r>
      <w:r>
        <w:rPr>
          <w:rFonts w:ascii="Arial"/>
          <w:b/>
          <w:spacing w:val="-3"/>
        </w:rPr>
        <w:t xml:space="preserve"> </w:t>
      </w:r>
      <w:r>
        <w:t>0.6</w:t>
      </w:r>
      <w:r>
        <w:rPr>
          <w:spacing w:val="-4"/>
        </w:rPr>
        <w:t xml:space="preserve"> </w:t>
      </w:r>
      <w:r>
        <w:t>kW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cubic</w:t>
      </w:r>
      <w:r>
        <w:rPr>
          <w:spacing w:val="-3"/>
        </w:rPr>
        <w:t xml:space="preserve"> </w:t>
      </w:r>
      <w:r>
        <w:t>meter</w:t>
      </w:r>
      <w:r>
        <w:rPr>
          <w:spacing w:val="-6"/>
        </w:rPr>
        <w:t xml:space="preserve"> </w:t>
      </w:r>
      <w:r>
        <w:t>Oxygen</w:t>
      </w:r>
      <w:r>
        <w:rPr>
          <w:spacing w:val="-1"/>
        </w:rPr>
        <w:t xml:space="preserve"> </w:t>
      </w:r>
      <w:r>
        <w:t>generated</w:t>
      </w:r>
    </w:p>
    <w:p w14:paraId="77950275">
      <w:pPr>
        <w:pStyle w:val="5"/>
        <w:spacing w:before="11"/>
        <w:rPr>
          <w:sz w:val="23"/>
        </w:rPr>
      </w:pPr>
    </w:p>
    <w:p w14:paraId="126DDE37">
      <w:pPr>
        <w:pStyle w:val="2"/>
        <w:ind w:left="2162"/>
      </w:pPr>
      <w:r>
        <w:t>Make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Oxygen</w:t>
      </w:r>
      <w:r>
        <w:rPr>
          <w:spacing w:val="-2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1"/>
        </w:rPr>
        <w:t xml:space="preserve"> </w:t>
      </w:r>
      <w:r>
        <w:t>.</w:t>
      </w:r>
    </w:p>
    <w:p w14:paraId="0E0505CC">
      <w:pPr>
        <w:pStyle w:val="5"/>
        <w:spacing w:before="1"/>
        <w:rPr>
          <w:rFonts w:ascii="Arial"/>
          <w:b/>
        </w:rPr>
      </w:pPr>
    </w:p>
    <w:p w14:paraId="0D4963F5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Screw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Compressor</w:t>
      </w:r>
      <w:r>
        <w:rPr>
          <w:sz w:val="24"/>
        </w:rPr>
        <w:tab/>
      </w:r>
      <w:r>
        <w:rPr>
          <w:sz w:val="24"/>
        </w:rPr>
        <w:t>Make-</w:t>
      </w:r>
      <w:r>
        <w:rPr>
          <w:rFonts w:hint="default"/>
          <w:sz w:val="24"/>
          <w:lang w:val="en-US"/>
        </w:rPr>
        <w:t>compair,moto,elgi</w:t>
      </w:r>
    </w:p>
    <w:p w14:paraId="745B249C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3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80"/>
          <w:sz w:val="24"/>
        </w:rPr>
        <w:t>Piping</w:t>
      </w:r>
      <w:r>
        <w:rPr>
          <w:spacing w:val="23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22"/>
          <w:w w:val="80"/>
          <w:sz w:val="24"/>
        </w:rPr>
        <w:t xml:space="preserve"> </w:t>
      </w:r>
      <w:r>
        <w:rPr>
          <w:w w:val="80"/>
          <w:sz w:val="24"/>
        </w:rPr>
        <w:t>valving.</w:t>
      </w:r>
      <w:r>
        <w:rPr>
          <w:spacing w:val="20"/>
          <w:w w:val="80"/>
          <w:sz w:val="24"/>
        </w:rPr>
        <w:t xml:space="preserve"> </w:t>
      </w:r>
      <w:r>
        <w:rPr>
          <w:w w:val="80"/>
          <w:sz w:val="24"/>
        </w:rPr>
        <w:t>Optional</w:t>
      </w:r>
      <w:r>
        <w:rPr>
          <w:w w:val="80"/>
          <w:sz w:val="24"/>
        </w:rPr>
        <w:tab/>
      </w:r>
      <w:r>
        <w:rPr>
          <w:w w:val="95"/>
          <w:sz w:val="24"/>
        </w:rPr>
        <w:t>Make-Jindal</w:t>
      </w:r>
    </w:p>
    <w:p w14:paraId="30420DBF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1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Wet</w:t>
      </w:r>
      <w:r>
        <w:rPr>
          <w:spacing w:val="42"/>
          <w:sz w:val="24"/>
        </w:rPr>
        <w:t xml:space="preserve"> </w:t>
      </w:r>
      <w:r>
        <w:rPr>
          <w:w w:val="75"/>
          <w:sz w:val="24"/>
        </w:rPr>
        <w:t>Air</w:t>
      </w:r>
      <w:r>
        <w:rPr>
          <w:spacing w:val="46"/>
          <w:sz w:val="24"/>
        </w:rPr>
        <w:t xml:space="preserve"> </w:t>
      </w:r>
      <w:r>
        <w:rPr>
          <w:w w:val="75"/>
          <w:sz w:val="24"/>
        </w:rPr>
        <w:t>Receiver-1000Ltr.</w:t>
      </w:r>
      <w:r>
        <w:rPr>
          <w:w w:val="75"/>
          <w:sz w:val="24"/>
        </w:rPr>
        <w:tab/>
      </w:r>
      <w:r>
        <w:rPr>
          <w:w w:val="90"/>
          <w:sz w:val="24"/>
        </w:rPr>
        <w:t>Make-APC</w:t>
      </w:r>
    </w:p>
    <w:p w14:paraId="05DDDBC1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0"/>
          <w:sz w:val="24"/>
        </w:rPr>
        <w:t>After</w:t>
      </w:r>
      <w:r>
        <w:rPr>
          <w:spacing w:val="27"/>
          <w:w w:val="70"/>
          <w:sz w:val="24"/>
        </w:rPr>
        <w:t xml:space="preserve"> </w:t>
      </w:r>
      <w:r>
        <w:rPr>
          <w:w w:val="70"/>
          <w:sz w:val="24"/>
        </w:rPr>
        <w:t>Pre</w:t>
      </w:r>
      <w:r>
        <w:rPr>
          <w:spacing w:val="31"/>
          <w:w w:val="70"/>
          <w:sz w:val="24"/>
        </w:rPr>
        <w:t xml:space="preserve"> </w:t>
      </w:r>
      <w:r>
        <w:rPr>
          <w:w w:val="70"/>
          <w:sz w:val="24"/>
        </w:rPr>
        <w:t>Filter</w:t>
      </w:r>
      <w:r>
        <w:rPr>
          <w:spacing w:val="27"/>
          <w:w w:val="70"/>
          <w:sz w:val="24"/>
        </w:rPr>
        <w:t xml:space="preserve"> </w:t>
      </w:r>
      <w:r>
        <w:rPr>
          <w:w w:val="70"/>
          <w:sz w:val="24"/>
        </w:rPr>
        <w:t>with</w:t>
      </w:r>
      <w:r>
        <w:rPr>
          <w:spacing w:val="32"/>
          <w:w w:val="70"/>
          <w:sz w:val="24"/>
        </w:rPr>
        <w:t xml:space="preserve"> </w:t>
      </w:r>
      <w:r>
        <w:rPr>
          <w:w w:val="70"/>
          <w:sz w:val="24"/>
        </w:rPr>
        <w:t>Auto</w:t>
      </w:r>
      <w:r>
        <w:rPr>
          <w:spacing w:val="29"/>
          <w:w w:val="70"/>
          <w:sz w:val="24"/>
        </w:rPr>
        <w:t xml:space="preserve"> </w:t>
      </w:r>
      <w:r>
        <w:rPr>
          <w:w w:val="70"/>
          <w:sz w:val="24"/>
        </w:rPr>
        <w:t>Drain</w:t>
      </w:r>
      <w:r>
        <w:rPr>
          <w:spacing w:val="31"/>
          <w:w w:val="70"/>
          <w:sz w:val="24"/>
        </w:rPr>
        <w:t xml:space="preserve"> </w:t>
      </w:r>
      <w:r>
        <w:rPr>
          <w:w w:val="70"/>
          <w:sz w:val="24"/>
        </w:rPr>
        <w:t>Valve</w:t>
      </w:r>
      <w:r>
        <w:rPr>
          <w:w w:val="70"/>
          <w:sz w:val="24"/>
        </w:rPr>
        <w:tab/>
      </w:r>
      <w:r>
        <w:rPr>
          <w:w w:val="85"/>
          <w:sz w:val="24"/>
        </w:rPr>
        <w:t>Make-Concept</w:t>
      </w:r>
    </w:p>
    <w:p w14:paraId="1BA56F81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1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Mechanical</w:t>
      </w:r>
      <w:r>
        <w:rPr>
          <w:spacing w:val="41"/>
          <w:w w:val="75"/>
          <w:sz w:val="24"/>
        </w:rPr>
        <w:t xml:space="preserve"> </w:t>
      </w:r>
      <w:r>
        <w:rPr>
          <w:w w:val="75"/>
          <w:sz w:val="24"/>
        </w:rPr>
        <w:t>moisture</w:t>
      </w:r>
      <w:r>
        <w:rPr>
          <w:spacing w:val="44"/>
          <w:w w:val="75"/>
          <w:sz w:val="24"/>
        </w:rPr>
        <w:t xml:space="preserve"> </w:t>
      </w:r>
      <w:r>
        <w:rPr>
          <w:w w:val="75"/>
          <w:sz w:val="24"/>
        </w:rPr>
        <w:t>separator</w:t>
      </w:r>
      <w:r>
        <w:rPr>
          <w:spacing w:val="36"/>
          <w:w w:val="75"/>
          <w:sz w:val="24"/>
        </w:rPr>
        <w:t xml:space="preserve"> </w:t>
      </w:r>
      <w:r>
        <w:rPr>
          <w:w w:val="75"/>
          <w:sz w:val="24"/>
        </w:rPr>
        <w:t>with</w:t>
      </w:r>
      <w:r>
        <w:rPr>
          <w:spacing w:val="46"/>
          <w:w w:val="75"/>
          <w:sz w:val="24"/>
        </w:rPr>
        <w:t xml:space="preserve"> </w:t>
      </w:r>
      <w:r>
        <w:rPr>
          <w:w w:val="75"/>
          <w:sz w:val="24"/>
        </w:rPr>
        <w:t>auto</w:t>
      </w:r>
      <w:r>
        <w:rPr>
          <w:spacing w:val="41"/>
          <w:w w:val="75"/>
          <w:sz w:val="24"/>
        </w:rPr>
        <w:t xml:space="preserve"> </w:t>
      </w:r>
      <w:r>
        <w:rPr>
          <w:w w:val="75"/>
          <w:sz w:val="24"/>
        </w:rPr>
        <w:t>drain</w:t>
      </w:r>
      <w:r>
        <w:rPr>
          <w:spacing w:val="40"/>
          <w:w w:val="75"/>
          <w:sz w:val="24"/>
        </w:rPr>
        <w:t xml:space="preserve"> </w:t>
      </w:r>
      <w:r>
        <w:rPr>
          <w:w w:val="75"/>
          <w:sz w:val="24"/>
        </w:rPr>
        <w:t>valve.</w:t>
      </w:r>
      <w:r>
        <w:rPr>
          <w:w w:val="75"/>
          <w:sz w:val="24"/>
        </w:rPr>
        <w:tab/>
      </w:r>
      <w:r>
        <w:rPr>
          <w:w w:val="90"/>
          <w:sz w:val="24"/>
        </w:rPr>
        <w:t>Make-Concept</w:t>
      </w:r>
    </w:p>
    <w:p w14:paraId="6D82B71E">
      <w:pPr>
        <w:spacing w:after="0" w:line="293" w:lineRule="exact"/>
        <w:jc w:val="left"/>
        <w:rPr>
          <w:rFonts w:ascii="Symbol" w:hAnsi="Symbol"/>
          <w:sz w:val="24"/>
        </w:rPr>
        <w:sectPr>
          <w:pgSz w:w="11910" w:h="16840"/>
          <w:pgMar w:top="1500" w:right="160" w:bottom="280" w:left="0" w:header="720" w:footer="720" w:gutter="0"/>
          <w:cols w:space="720" w:num="1"/>
        </w:sectPr>
      </w:pPr>
    </w:p>
    <w:p w14:paraId="45A1018D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81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spacing w:val="-1"/>
          <w:w w:val="75"/>
          <w:sz w:val="24"/>
        </w:rPr>
        <w:t>Pre</w:t>
      </w:r>
      <w:r>
        <w:rPr>
          <w:spacing w:val="1"/>
          <w:w w:val="75"/>
          <w:sz w:val="24"/>
        </w:rPr>
        <w:t xml:space="preserve"> </w:t>
      </w:r>
      <w:r>
        <w:rPr>
          <w:spacing w:val="-1"/>
          <w:w w:val="75"/>
          <w:sz w:val="24"/>
        </w:rPr>
        <w:t>filters</w:t>
      </w:r>
      <w:r>
        <w:rPr>
          <w:w w:val="75"/>
          <w:sz w:val="24"/>
        </w:rPr>
        <w:t xml:space="preserve"> Auto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Drain</w:t>
      </w:r>
      <w:r>
        <w:rPr>
          <w:spacing w:val="-3"/>
          <w:w w:val="75"/>
          <w:sz w:val="24"/>
        </w:rPr>
        <w:t xml:space="preserve"> </w:t>
      </w:r>
      <w:r>
        <w:rPr>
          <w:w w:val="75"/>
          <w:sz w:val="24"/>
        </w:rPr>
        <w:t>Valve.</w:t>
      </w:r>
      <w:r>
        <w:rPr>
          <w:w w:val="75"/>
          <w:sz w:val="24"/>
        </w:rPr>
        <w:tab/>
      </w:r>
      <w:r>
        <w:rPr>
          <w:w w:val="85"/>
          <w:sz w:val="24"/>
        </w:rPr>
        <w:t>Make-Concept</w:t>
      </w:r>
    </w:p>
    <w:p w14:paraId="76131A3B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0"/>
          <w:sz w:val="24"/>
        </w:rPr>
        <w:t>Activated</w:t>
      </w:r>
      <w:r>
        <w:rPr>
          <w:spacing w:val="38"/>
          <w:w w:val="70"/>
          <w:sz w:val="24"/>
        </w:rPr>
        <w:t xml:space="preserve"> </w:t>
      </w:r>
      <w:r>
        <w:rPr>
          <w:w w:val="70"/>
          <w:sz w:val="24"/>
        </w:rPr>
        <w:t>Carbon</w:t>
      </w:r>
      <w:r>
        <w:rPr>
          <w:spacing w:val="39"/>
          <w:w w:val="70"/>
          <w:sz w:val="24"/>
        </w:rPr>
        <w:t xml:space="preserve"> </w:t>
      </w:r>
      <w:r>
        <w:rPr>
          <w:w w:val="70"/>
          <w:sz w:val="24"/>
        </w:rPr>
        <w:t>stage</w:t>
      </w:r>
      <w:r>
        <w:rPr>
          <w:spacing w:val="42"/>
          <w:w w:val="70"/>
          <w:sz w:val="24"/>
        </w:rPr>
        <w:t xml:space="preserve"> </w:t>
      </w:r>
      <w:r>
        <w:rPr>
          <w:w w:val="70"/>
          <w:sz w:val="24"/>
        </w:rPr>
        <w:t>heavy</w:t>
      </w:r>
      <w:r>
        <w:rPr>
          <w:spacing w:val="40"/>
          <w:w w:val="70"/>
          <w:sz w:val="24"/>
        </w:rPr>
        <w:t xml:space="preserve"> </w:t>
      </w:r>
      <w:r>
        <w:rPr>
          <w:w w:val="70"/>
          <w:sz w:val="24"/>
        </w:rPr>
        <w:t>duty</w:t>
      </w:r>
      <w:r>
        <w:rPr>
          <w:spacing w:val="40"/>
          <w:w w:val="70"/>
          <w:sz w:val="24"/>
        </w:rPr>
        <w:t xml:space="preserve"> </w:t>
      </w:r>
      <w:r>
        <w:rPr>
          <w:w w:val="70"/>
          <w:sz w:val="24"/>
        </w:rPr>
        <w:t>oil</w:t>
      </w:r>
      <w:r>
        <w:rPr>
          <w:spacing w:val="38"/>
          <w:w w:val="70"/>
          <w:sz w:val="24"/>
        </w:rPr>
        <w:t xml:space="preserve"> </w:t>
      </w:r>
      <w:r>
        <w:rPr>
          <w:w w:val="70"/>
          <w:sz w:val="24"/>
        </w:rPr>
        <w:t>filter,ZMS.</w:t>
      </w:r>
      <w:r>
        <w:rPr>
          <w:w w:val="70"/>
          <w:sz w:val="24"/>
        </w:rPr>
        <w:tab/>
      </w:r>
      <w:r>
        <w:rPr>
          <w:w w:val="85"/>
          <w:sz w:val="24"/>
        </w:rPr>
        <w:t>Make-UK</w:t>
      </w:r>
    </w:p>
    <w:p w14:paraId="2401F62D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0"/>
          <w:sz w:val="24"/>
        </w:rPr>
        <w:t>Fine</w:t>
      </w:r>
      <w:r>
        <w:rPr>
          <w:spacing w:val="31"/>
          <w:sz w:val="24"/>
        </w:rPr>
        <w:t xml:space="preserve"> </w:t>
      </w:r>
      <w:r>
        <w:rPr>
          <w:w w:val="70"/>
          <w:sz w:val="24"/>
        </w:rPr>
        <w:t>Filter.</w:t>
      </w:r>
      <w:r>
        <w:rPr>
          <w:w w:val="70"/>
          <w:sz w:val="24"/>
        </w:rPr>
        <w:tab/>
      </w:r>
      <w:r>
        <w:rPr>
          <w:w w:val="85"/>
          <w:sz w:val="24"/>
        </w:rPr>
        <w:t>Make-APC</w:t>
      </w:r>
    </w:p>
    <w:p w14:paraId="3173F626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1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75"/>
          <w:sz w:val="24"/>
        </w:rPr>
        <w:t>Twin</w:t>
      </w:r>
      <w:r>
        <w:rPr>
          <w:spacing w:val="40"/>
          <w:w w:val="75"/>
          <w:sz w:val="24"/>
        </w:rPr>
        <w:t xml:space="preserve"> </w:t>
      </w:r>
      <w:r>
        <w:rPr>
          <w:w w:val="75"/>
          <w:sz w:val="24"/>
        </w:rPr>
        <w:t>tower</w:t>
      </w:r>
      <w:r>
        <w:rPr>
          <w:spacing w:val="42"/>
          <w:w w:val="75"/>
          <w:sz w:val="24"/>
        </w:rPr>
        <w:t xml:space="preserve"> </w:t>
      </w:r>
      <w:r>
        <w:rPr>
          <w:w w:val="75"/>
          <w:sz w:val="24"/>
        </w:rPr>
        <w:t>based</w:t>
      </w:r>
      <w:r>
        <w:rPr>
          <w:spacing w:val="37"/>
          <w:w w:val="75"/>
          <w:sz w:val="24"/>
        </w:rPr>
        <w:t xml:space="preserve"> </w:t>
      </w:r>
      <w:r>
        <w:rPr>
          <w:w w:val="75"/>
          <w:sz w:val="24"/>
        </w:rPr>
        <w:t>’ZMS’</w:t>
      </w:r>
      <w:r>
        <w:rPr>
          <w:spacing w:val="36"/>
          <w:w w:val="75"/>
          <w:sz w:val="24"/>
        </w:rPr>
        <w:t xml:space="preserve"> </w:t>
      </w:r>
      <w:r>
        <w:rPr>
          <w:w w:val="75"/>
          <w:sz w:val="24"/>
        </w:rPr>
        <w:t>Oxygen</w:t>
      </w:r>
      <w:r>
        <w:rPr>
          <w:spacing w:val="38"/>
          <w:w w:val="75"/>
          <w:sz w:val="24"/>
        </w:rPr>
        <w:t xml:space="preserve"> </w:t>
      </w:r>
      <w:r>
        <w:rPr>
          <w:w w:val="75"/>
          <w:sz w:val="24"/>
        </w:rPr>
        <w:t>module</w:t>
      </w:r>
      <w:r>
        <w:rPr>
          <w:w w:val="75"/>
          <w:sz w:val="24"/>
        </w:rPr>
        <w:tab/>
      </w:r>
      <w:r>
        <w:rPr>
          <w:w w:val="90"/>
          <w:sz w:val="24"/>
        </w:rPr>
        <w:t>Make-APC</w:t>
      </w:r>
    </w:p>
    <w:p w14:paraId="345F73EA">
      <w:pPr>
        <w:pStyle w:val="9"/>
        <w:numPr>
          <w:ilvl w:val="0"/>
          <w:numId w:val="1"/>
        </w:numPr>
        <w:tabs>
          <w:tab w:val="left" w:pos="2215"/>
          <w:tab w:val="left" w:pos="2216"/>
          <w:tab w:val="left" w:pos="7202"/>
        </w:tabs>
        <w:spacing w:before="0" w:after="0" w:line="292" w:lineRule="exact"/>
        <w:ind w:left="2215" w:right="0" w:hanging="414"/>
        <w:jc w:val="left"/>
        <w:rPr>
          <w:rFonts w:ascii="Symbol" w:hAnsi="Symbol"/>
          <w:sz w:val="24"/>
        </w:rPr>
      </w:pPr>
      <w:r>
        <w:rPr>
          <w:w w:val="85"/>
          <w:sz w:val="24"/>
        </w:rPr>
        <w:t>inter</w:t>
      </w:r>
      <w:r>
        <w:rPr>
          <w:spacing w:val="19"/>
          <w:w w:val="85"/>
          <w:sz w:val="24"/>
        </w:rPr>
        <w:t xml:space="preserve"> </w:t>
      </w:r>
      <w:r>
        <w:rPr>
          <w:w w:val="85"/>
          <w:sz w:val="24"/>
        </w:rPr>
        <w:t>connected</w:t>
      </w:r>
      <w:r>
        <w:rPr>
          <w:spacing w:val="16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20"/>
          <w:w w:val="85"/>
          <w:sz w:val="24"/>
        </w:rPr>
        <w:t xml:space="preserve"> </w:t>
      </w:r>
      <w:r>
        <w:rPr>
          <w:w w:val="85"/>
          <w:sz w:val="24"/>
        </w:rPr>
        <w:t>set</w:t>
      </w:r>
      <w:r>
        <w:rPr>
          <w:spacing w:val="19"/>
          <w:w w:val="85"/>
          <w:sz w:val="24"/>
        </w:rPr>
        <w:t xml:space="preserve"> </w:t>
      </w:r>
      <w:r>
        <w:rPr>
          <w:w w:val="85"/>
          <w:sz w:val="24"/>
        </w:rPr>
        <w:t>of</w:t>
      </w:r>
      <w:r>
        <w:rPr>
          <w:spacing w:val="15"/>
          <w:w w:val="85"/>
          <w:sz w:val="24"/>
        </w:rPr>
        <w:t xml:space="preserve"> </w:t>
      </w:r>
      <w:r>
        <w:rPr>
          <w:w w:val="85"/>
          <w:sz w:val="24"/>
        </w:rPr>
        <w:t>Change</w:t>
      </w:r>
      <w:r>
        <w:rPr>
          <w:spacing w:val="30"/>
          <w:w w:val="85"/>
          <w:sz w:val="24"/>
        </w:rPr>
        <w:t xml:space="preserve"> </w:t>
      </w:r>
      <w:r>
        <w:rPr>
          <w:w w:val="85"/>
          <w:sz w:val="24"/>
        </w:rPr>
        <w:t>over</w:t>
      </w:r>
      <w:r>
        <w:rPr>
          <w:spacing w:val="29"/>
          <w:w w:val="85"/>
          <w:sz w:val="24"/>
        </w:rPr>
        <w:t xml:space="preserve"> </w:t>
      </w:r>
      <w:r>
        <w:rPr>
          <w:w w:val="85"/>
          <w:sz w:val="24"/>
        </w:rPr>
        <w:t>valves</w:t>
      </w:r>
      <w:r>
        <w:rPr>
          <w:w w:val="85"/>
          <w:sz w:val="24"/>
        </w:rPr>
        <w:tab/>
      </w:r>
      <w:r>
        <w:rPr>
          <w:sz w:val="24"/>
        </w:rPr>
        <w:t>Make-Janatic.</w:t>
      </w:r>
    </w:p>
    <w:p w14:paraId="172AA14F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pict>
          <v:shape id="_x0000_s1044" o:spid="_x0000_s1044" style="position:absolute;left:0pt;margin-left:27.35pt;margin-top:9.75pt;height:547.6pt;width:525pt;mso-position-horizontal-relative:page;z-index:-251646976;mso-width-relative:page;mso-height-relative:page;" fillcolor="#BFBFBF" filled="t" stroked="f" coordorigin="547,195" coordsize="10500,10952" path="m1548,10491l1346,10402,1066,10279,1066,10539,936,10669,797,10402,1066,10539,1066,10279,761,10146,547,10359,893,11146,1085,10954,1020,10832,1183,10669,1229,10623,1351,10688,1416,10623,1548,10491xm1795,10244l1229,9678,1044,9862,1610,10429,1795,10244xm2522,9517l2319,9462,2266,9447,2254,9442,2242,9440,2225,9438,2203,9435,2184,9435,2167,9433,2155,9433,2143,9435,2129,9438,2114,9442,2095,9452,2074,9462,2090,9435,2102,9414,2107,9402,2117,9382,2119,9373,2124,9356,2129,9327,2129,9284,2124,9255,2122,9243,2117,9229,2110,9217,2105,9202,2095,9190,2088,9178,2076,9166,2066,9154,2052,9140,2038,9130,2023,9118,1994,9104,1978,9097,1963,9094,1946,9090,1930,9090,1915,9087,1915,9394,1915,9409,1913,9414,1913,9421,1910,9426,1908,9433,1903,9438,1901,9445,1886,9464,1874,9481,1865,9493,1858,9502,1778,9582,1663,9469,1747,9385,1762,9373,1774,9363,1783,9354,1795,9344,1805,9339,1817,9334,1824,9330,1834,9330,1841,9327,1850,9327,1872,9334,1886,9344,1898,9356,1901,9361,1906,9366,1908,9370,1910,9378,1913,9382,1913,9390,1915,9394,1915,9087,1882,9092,1867,9094,1853,9099,1836,9106,1807,9121,1757,9157,1718,9190,1697,9210,1366,9541,1932,10107,2117,9922,1886,9692,1901,9675,1908,9668,1937,9649,1944,9646,1954,9644,1961,9642,1992,9642,2014,9646,2038,9651,2314,9726,2398,9642,2458,9582,2522,9517xm3062,8420l3060,8406,3055,8382,3041,8346,3036,8336,3022,8312,3012,8300,3005,8290,2995,8278,2983,8269,2964,8250,2952,8240,2942,8233,2930,8226,2921,8218,2909,8214,2899,8206,2887,8204,2875,8199,2863,8197,2854,8194,2830,8190,2830,8506,2830,8526,2827,8535,2822,8545,2813,8569,2784,8605,2772,8619,2726,8665,2597,8535,2650,8482,2664,8470,2688,8451,2698,8444,2710,8439,2719,8434,2731,8432,2758,8432,2767,8434,2774,8437,2782,8442,2791,8446,2798,8451,2806,8458,2810,8466,2818,8473,2820,8480,2825,8490,2827,8497,2830,8506,2830,8190,2806,8190,2758,8199,2722,8214,2698,8228,2683,8235,2671,8242,2647,8262,2635,8274,2621,8286,2299,8607,2866,9174,3050,8989,2839,8778,2942,8674,2950,8665,2954,8660,2969,8646,2981,8631,2993,8619,3022,8576,3029,8564,3043,8535,3048,8523,3053,8509,3055,8497,3060,8482,3060,8470,3062,8458,3062,8432,3062,8420xm3931,7947l3929,7921,3924,7897,3919,7870,3895,7810,3888,7796,3875,7774,3874,7772,3864,7760,3857,7748,3847,7736,3838,7722,3826,7710,3816,7698,3775,7657,3756,7640,3739,7626,3722,7614,3703,7602,3701,7600,3701,8010,3701,8046,3698,8053,3696,8062,3694,8070,3691,8079,3689,8086,3684,8096,3674,8110,3670,8120,3662,8127,3658,8134,3650,8144,3636,8158,3626,8166,3619,8170,3612,8178,3605,8182,3595,8187,3588,8192,3578,8194,3571,8199,3562,8202,3554,8204,3545,8206,3528,8209,3511,8209,3502,8206,3492,8206,3463,8199,3425,8180,3396,8158,3384,8149,3374,8142,3343,8110,3334,8098,3314,8079,3307,8067,3300,8058,3295,8048,3288,8038,3274,8010,3266,7981,3266,7971,3264,7962,3271,7911,3274,7902,3278,7894,3281,7885,3295,7863,3300,7854,3336,7818,3343,7813,3350,7806,3360,7801,3374,7791,3384,7786,3391,7784,3401,7782,3418,7777,3434,7774,3470,7774,3499,7782,3509,7786,3516,7789,3526,7794,3535,7801,3545,7806,3574,7827,3583,7837,3595,7844,3605,7854,3614,7866,3626,7878,3636,7890,3646,7899,3655,7911,3662,7921,3670,7933,3674,7942,3682,7952,3686,7964,3691,7974,3696,7993,3698,8000,3701,8010,3701,7600,3686,7590,3667,7580,3650,7573,3631,7563,3612,7558,3593,7551,3574,7549,3554,7544,3535,7542,3497,7542,3439,7549,3418,7554,3398,7561,3379,7566,3322,7594,3283,7618,3245,7647,3206,7681,3170,7717,3137,7755,3122,7774,3110,7791,3086,7830,3067,7868,3053,7906,3046,7928,3043,7947,3038,7966,3036,7986,3036,8046,3041,8084,3050,8122,3065,8161,3084,8199,3096,8216,3108,8235,3122,8252,3137,8271,3151,8288,3180,8317,3194,8329,3206,8341,3230,8360,3245,8370,3257,8377,3271,8386,3295,8401,3310,8406,3322,8413,3336,8418,3348,8422,3362,8425,3377,8430,3403,8434,3456,8439,3533,8432,3581,8418,3605,8406,3631,8394,3655,8379,3679,8362,3706,8346,3730,8324,3756,8302,3782,8278,3794,8264,3806,8252,3816,8240,3828,8228,3838,8214,3841,8209,3857,8190,3864,8175,3874,8163,3881,8151,3888,8137,3895,8125,3900,8113,3905,8098,3914,8074,3922,8048,3926,8022,3931,7998,3931,7947xm4831,7208l4399,6507,4222,6685,4464,7062,4061,6846,3886,7021,4111,7434,3727,7179,3550,7357,4250,7789,4435,7604,4183,7143,4646,7393,4831,7208xm5534,6505l5402,6373,5074,6699,4961,6586,5256,6289,5143,6176,4848,6471,4759,6382,5076,6068,4958,5948,4457,6450,5023,7016,5534,6505xm6226,5814l6022,5758,5969,5744,5957,5742,5942,5739,5926,5737,5887,5732,5846,5732,5832,5734,5798,5749,5777,5758,5794,5734,5806,5710,5810,5698,5820,5679,5822,5670,5825,5655,5830,5641,5830,5626,5830,5624,5832,5610,5832,5583,5827,5554,5822,5540,5820,5526,5813,5514,5806,5499,5798,5487,5779,5463,5755,5439,5741,5427,5712,5408,5698,5401,5664,5391,5650,5389,5633,5386,5616,5386,5616,5686,5616,5713,5614,5718,5611,5725,5609,5730,5606,5737,5604,5742,5590,5761,5578,5778,5568,5792,5479,5881,5366,5766,5450,5684,5462,5670,5486,5650,5498,5643,5508,5636,5518,5631,5537,5626,5561,5626,5568,5629,5575,5634,5582,5636,5590,5643,5597,5648,5602,5653,5604,5658,5609,5662,5611,5670,5614,5674,5614,5679,5616,5686,5616,5386,5602,5386,5585,5389,5570,5391,5554,5396,5525,5410,5508,5420,5494,5430,5477,5442,5438,5470,5419,5487,5069,5838,5635,6404,5820,6219,5587,5989,5611,5965,5633,5950,5640,5948,5647,5943,5654,5941,5664,5938,5686,5938,5695,5941,5717,5943,5741,5950,6014,6025,6101,5938,6158,5881,6226,5814xm7006,4899l7001,4861,6996,4842,6991,4820,6986,4801,6977,4782,6970,4760,6958,4741,6948,4722,6737,4839,6746,4854,6756,4870,6763,4887,6773,4916,6778,4945,6778,4974,6775,4986,6766,5014,6758,5026,6749,5041,6737,5055,6710,5082,6682,5101,6667,5108,6653,5113,6636,5118,6622,5120,6605,5120,6598,5118,6588,5118,6578,5115,6571,5110,6562,5108,6533,5094,6514,5079,6502,5072,6492,5062,6446,5022,6430,5002,6413,4986,6398,4966,6370,4916,6365,4902,6362,4885,6360,4875,6360,4846,6362,4837,6362,4827,6367,4808,6372,4798,6374,4791,6379,4782,6386,4774,6391,4765,6398,4758,6406,4748,6427,4726,6442,4717,6451,4712,6466,4702,6475,4700,6482,4698,6492,4695,6499,4693,6509,4693,6518,4690,6526,4690,6545,4693,6554,4693,6583,4702,6600,4712,6730,4513,6713,4506,6698,4501,6684,4494,6655,4484,6638,4482,6624,4477,6595,4472,6581,4472,6566,4470,6540,4470,6511,4474,6499,4477,6470,4482,6458,4486,6444,4494,6430,4498,6415,4506,6403,4513,6389,4520,6346,4549,6331,4561,6319,4573,6290,4597,6276,4611,6259,4630,6242,4647,6226,4666,6211,4686,6199,4702,6175,4741,6166,4760,6156,4777,6142,4815,6132,4854,6127,4892,6127,4950,6130,4969,6134,4988,6137,5007,6151,5046,6158,5062,6178,5101,6190,5118,6202,5137,6216,5154,6230,5173,6245,5190,6264,5206,6276,5221,6290,5233,6302,5245,6317,5254,6329,5264,6343,5276,6358,5283,6370,5293,6398,5307,6410,5312,6425,5319,6454,5329,6468,5331,6480,5336,6509,5341,6535,5343,6588,5343,6612,5341,6660,5331,6684,5322,6706,5312,6727,5300,6751,5288,6775,5271,6797,5254,6821,5235,6871,5190,6924,5130,6938,5110,6962,5072,6982,5034,6989,5014,6998,4976,7001,4959,7006,4918,7006,4899xm7678,4227l7675,4201,7670,4153,7663,4126,7661,4114,7651,4090,7644,4076,7639,4064,7618,4028,7610,4016,7601,4002,7572,3966,7548,3942,7536,3927,7519,3913,7502,3896,7483,3882,7450,3858,7445,3855,7445,4256,7445,4299,7442,4309,7442,4318,7440,4326,7435,4335,7433,4342,7428,4350,7423,4359,7414,4374,7409,4383,7394,4398,7387,4407,7380,4414,7373,4419,7363,4426,7356,4431,7349,4438,7342,4443,7332,4446,7325,4450,7315,4453,7308,4458,7298,4460,7291,4460,7272,4462,7236,4462,7229,4460,7219,4458,7210,4453,7200,4450,7181,4441,7169,4434,7159,4429,7140,4414,7130,4405,7118,4395,7109,4386,7097,4376,7087,4364,7068,4345,7061,4333,7051,4323,7046,4314,7032,4294,7027,4282,7022,4273,7020,4263,7015,4254,7013,4246,7010,4237,7010,4201,7013,4182,7018,4165,7020,4158,7022,4148,7027,4141,7030,4134,7034,4124,7039,4117,7046,4110,7051,4102,7087,4066,7097,4062,7111,4052,7121,4047,7128,4042,7138,4040,7145,4035,7162,4033,7181,4030,7198,4028,7207,4030,7214,4030,7253,4040,7282,4054,7330,4090,7361,4122,7370,4134,7380,4143,7399,4167,7406,4177,7414,4189,7421,4198,7435,4227,7438,4237,7442,4246,7445,4256,7445,3855,7430,3846,7414,3836,7394,3826,7356,3812,7339,3807,7320,3802,7282,3798,7222,3798,7202,3800,7145,3814,7123,3822,7104,3831,7085,3838,7027,3874,6970,3918,6953,3937,6934,3954,6914,3973,6898,3992,6883,4009,6854,4047,6830,4086,6811,4124,6797,4162,6792,4182,6787,4203,6782,4222,6780,4242,6780,4302,6782,4321,6787,4340,6790,4359,6797,4378,6802,4398,6811,4417,6818,4436,6830,4453,6840,4472,6852,4489,6866,4508,6881,4525,6898,4544,6938,4585,6950,4594,6962,4606,6977,4616,6989,4623,7001,4633,7015,4640,7027,4650,7042,4654,7054,4662,7068,4666,7080,4671,7094,4676,7106,4681,7121,4683,7147,4690,7174,4693,7226,4693,7250,4690,7277,4686,7301,4681,7327,4671,7351,4662,7375,4650,7399,4635,7426,4618,7450,4602,7476,4580,7500,4558,7562,4496,7572,4482,7587,4462,7591,4458,7601,4443,7610,4431,7618,4419,7625,4405,7639,4381,7644,4369,7651,4354,7656,4342,7658,4328,7666,4304,7675,4251,7678,4227xm8599,3440l8033,2874,7788,3118,8038,3560,7598,3308,7351,3555,7918,4122,8071,3968,7642,3538,8189,3850,8328,3711,8016,3164,8446,3594,8599,3440xm8918,2590l8916,2578,8916,2576,8916,2564,8906,2516,8897,2492,8882,2468,8875,2458,8868,2446,8858,2437,8849,2425,8818,2394,8808,2386,8796,2379,8786,2370,8774,2365,8765,2358,8741,2348,8731,2346,8719,2341,8707,2338,8695,2338,8683,2336,8683,2653,8683,2670,8681,2682,8678,2691,8674,2703,8666,2713,8659,2725,8650,2737,8638,2751,8580,2809,8453,2682,8530,2605,8554,2590,8563,2583,8575,2581,8594,2576,8604,2576,8614,2578,8621,2581,8630,2583,8659,2602,8666,2610,8671,2619,8676,2626,8678,2634,8683,2653,8683,2336,8659,2336,8647,2338,8635,2338,8623,2341,8611,2346,8599,2348,8587,2353,8575,2360,8563,2365,8551,2372,8539,2382,8527,2389,8513,2398,8501,2408,8489,2420,8477,2430,8465,2444,8155,2754,8719,3320,8904,3135,8693,2922,8796,2821,8808,2809,8810,2806,8846,2763,8856,2749,8866,2737,8875,2722,8882,2708,8890,2696,8897,2682,8902,2670,8911,2641,8916,2617,8916,2602,8918,2590xm9929,2110l9727,2022,9446,1899,9446,2158,9317,2288,9178,2022,9446,2158,9446,1899,9142,1765,8928,1978,9274,2766,9466,2574,9401,2451,9564,2288,9610,2242,9732,2307,9797,2242,9929,2110xm10560,1479l9994,913,9821,1086,10135,1400,9593,1314,9420,1486,9986,2053,10159,1880,9847,1566,10387,1652,10560,1479xm11047,992l10810,757,10711,195,10510,397,10577,706,10265,642,10058,848,10625,939,10862,1177,11047,992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dryer 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integral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PSA</w:t>
      </w:r>
      <w:r>
        <w:rPr>
          <w:spacing w:val="-3"/>
          <w:sz w:val="24"/>
        </w:rPr>
        <w:t xml:space="preserve"> </w:t>
      </w:r>
      <w:r>
        <w:rPr>
          <w:sz w:val="24"/>
        </w:rPr>
        <w:t>unit.</w:t>
      </w:r>
      <w:r>
        <w:rPr>
          <w:sz w:val="24"/>
        </w:rPr>
        <w:tab/>
      </w:r>
      <w:r>
        <w:rPr>
          <w:sz w:val="24"/>
        </w:rPr>
        <w:t>Make-IR</w:t>
      </w:r>
    </w:p>
    <w:p w14:paraId="24B1A4E5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activated</w:t>
      </w:r>
      <w:r>
        <w:rPr>
          <w:spacing w:val="-4"/>
          <w:sz w:val="24"/>
        </w:rPr>
        <w:t xml:space="preserve"> </w:t>
      </w:r>
      <w:r>
        <w:rPr>
          <w:sz w:val="24"/>
        </w:rPr>
        <w:t>alumina.</w:t>
      </w:r>
      <w:r>
        <w:rPr>
          <w:sz w:val="24"/>
        </w:rPr>
        <w:tab/>
      </w:r>
      <w:r>
        <w:rPr>
          <w:sz w:val="24"/>
        </w:rPr>
        <w:t>Make-UK</w:t>
      </w:r>
    </w:p>
    <w:p w14:paraId="6BFB7FB3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95"/>
          <w:sz w:val="24"/>
        </w:rPr>
        <w:t>First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fill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Zeolite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Molecular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Sieves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(Z.M.S.).</w:t>
      </w:r>
      <w:r>
        <w:rPr>
          <w:w w:val="95"/>
          <w:sz w:val="24"/>
        </w:rPr>
        <w:tab/>
      </w:r>
      <w:r>
        <w:rPr>
          <w:sz w:val="24"/>
        </w:rPr>
        <w:t>Make-UK</w:t>
      </w:r>
    </w:p>
    <w:p w14:paraId="7747C5A7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1"/>
        </w:tabs>
        <w:spacing w:before="0" w:after="0" w:line="292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w w:val="90"/>
          <w:sz w:val="24"/>
        </w:rPr>
        <w:t>Oxygen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surge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tank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safety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accessories.</w:t>
      </w:r>
      <w:r>
        <w:rPr>
          <w:w w:val="90"/>
          <w:sz w:val="24"/>
        </w:rPr>
        <w:tab/>
      </w:r>
      <w:r>
        <w:rPr>
          <w:sz w:val="24"/>
        </w:rPr>
        <w:t>Make-Janatic</w:t>
      </w:r>
    </w:p>
    <w:p w14:paraId="16589DFA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"/>
          <w:sz w:val="24"/>
        </w:rPr>
        <w:t xml:space="preserve"> </w:t>
      </w:r>
      <w:r>
        <w:rPr>
          <w:sz w:val="24"/>
        </w:rPr>
        <w:t>oxygen</w:t>
      </w:r>
      <w:r>
        <w:rPr>
          <w:spacing w:val="-2"/>
          <w:sz w:val="24"/>
        </w:rPr>
        <w:t xml:space="preserve"> </w:t>
      </w:r>
      <w:r>
        <w:rPr>
          <w:sz w:val="24"/>
        </w:rPr>
        <w:t>gas</w:t>
      </w:r>
      <w:r>
        <w:rPr>
          <w:spacing w:val="-4"/>
          <w:sz w:val="24"/>
        </w:rPr>
        <w:t xml:space="preserve"> </w:t>
      </w:r>
      <w:r>
        <w:rPr>
          <w:sz w:val="24"/>
        </w:rPr>
        <w:t>analyzer.</w:t>
      </w:r>
      <w:r>
        <w:rPr>
          <w:sz w:val="24"/>
        </w:rPr>
        <w:tab/>
      </w:r>
      <w:r>
        <w:rPr>
          <w:sz w:val="24"/>
        </w:rPr>
        <w:t>Make-Nucon</w:t>
      </w:r>
      <w:r>
        <w:rPr>
          <w:rFonts w:hint="default"/>
          <w:sz w:val="24"/>
          <w:lang w:val="en-US"/>
        </w:rPr>
        <w:t>,Virap</w:t>
      </w:r>
    </w:p>
    <w:p w14:paraId="61CA37AC">
      <w:pPr>
        <w:pStyle w:val="9"/>
        <w:numPr>
          <w:ilvl w:val="0"/>
          <w:numId w:val="1"/>
        </w:numPr>
        <w:tabs>
          <w:tab w:val="left" w:pos="2162"/>
          <w:tab w:val="left" w:pos="2163"/>
          <w:tab w:val="left" w:pos="7202"/>
        </w:tabs>
        <w:spacing w:before="0" w:after="0" w:line="293" w:lineRule="exact"/>
        <w:ind w:left="2162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Rotameter</w:t>
      </w:r>
      <w:r>
        <w:rPr>
          <w:spacing w:val="-2"/>
          <w:sz w:val="24"/>
        </w:rPr>
        <w:t xml:space="preserve"> </w:t>
      </w:r>
      <w:r>
        <w:rPr>
          <w:sz w:val="24"/>
        </w:rPr>
        <w:t>(Metal</w:t>
      </w:r>
      <w:r>
        <w:rPr>
          <w:spacing w:val="-3"/>
          <w:sz w:val="24"/>
        </w:rPr>
        <w:t xml:space="preserve"> </w:t>
      </w:r>
      <w:r>
        <w:rPr>
          <w:sz w:val="24"/>
        </w:rPr>
        <w:t>Tube).</w:t>
      </w:r>
      <w:r>
        <w:rPr>
          <w:sz w:val="24"/>
        </w:rPr>
        <w:tab/>
      </w:r>
      <w:r>
        <w:rPr>
          <w:sz w:val="24"/>
        </w:rPr>
        <w:t>Make-APC</w:t>
      </w:r>
    </w:p>
    <w:p w14:paraId="3E0D3C8F">
      <w:pPr>
        <w:pStyle w:val="5"/>
        <w:spacing w:before="8"/>
        <w:rPr>
          <w:sz w:val="23"/>
        </w:rPr>
      </w:pPr>
    </w:p>
    <w:p w14:paraId="3E7CA8C6">
      <w:pPr>
        <w:pStyle w:val="2"/>
        <w:numPr>
          <w:ilvl w:val="0"/>
          <w:numId w:val="1"/>
        </w:numPr>
        <w:tabs>
          <w:tab w:val="left" w:pos="2162"/>
          <w:tab w:val="left" w:pos="2163"/>
        </w:tabs>
        <w:spacing w:before="0" w:after="0" w:line="293" w:lineRule="exact"/>
        <w:ind w:left="2162" w:right="0" w:hanging="361"/>
        <w:jc w:val="left"/>
        <w:rPr>
          <w:rFonts w:ascii="Symbol" w:hAnsi="Symbol"/>
        </w:rPr>
      </w:pPr>
      <w:r>
        <w:t>Electric</w:t>
      </w:r>
      <w:r>
        <w:rPr>
          <w:spacing w:val="-5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features:</w:t>
      </w:r>
    </w:p>
    <w:p w14:paraId="23C544E6">
      <w:pPr>
        <w:pStyle w:val="9"/>
        <w:numPr>
          <w:ilvl w:val="0"/>
          <w:numId w:val="2"/>
        </w:numPr>
        <w:tabs>
          <w:tab w:val="left" w:pos="2163"/>
        </w:tabs>
        <w:spacing w:before="0" w:after="0" w:line="275" w:lineRule="exact"/>
        <w:ind w:left="2162" w:right="0" w:hanging="361"/>
        <w:jc w:val="left"/>
        <w:rPr>
          <w:sz w:val="24"/>
        </w:rPr>
      </w:pP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Indicator</w:t>
      </w:r>
      <w:r>
        <w:rPr>
          <w:spacing w:val="-4"/>
          <w:sz w:val="24"/>
        </w:rPr>
        <w:t xml:space="preserve"> </w:t>
      </w:r>
      <w:r>
        <w:rPr>
          <w:sz w:val="24"/>
        </w:rPr>
        <w:t>&amp;PLC.</w:t>
      </w:r>
    </w:p>
    <w:p w14:paraId="5821AE76">
      <w:pPr>
        <w:pStyle w:val="9"/>
        <w:numPr>
          <w:ilvl w:val="0"/>
          <w:numId w:val="2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sz w:val="24"/>
        </w:rPr>
        <w:t>oxygen</w:t>
      </w:r>
      <w:r>
        <w:rPr>
          <w:spacing w:val="-3"/>
          <w:sz w:val="24"/>
        </w:rPr>
        <w:t xml:space="preserve"> </w:t>
      </w:r>
      <w:r>
        <w:rPr>
          <w:sz w:val="24"/>
        </w:rPr>
        <w:t>analyzer.</w:t>
      </w:r>
    </w:p>
    <w:p w14:paraId="55B34AA2">
      <w:pPr>
        <w:pStyle w:val="9"/>
        <w:numPr>
          <w:ilvl w:val="0"/>
          <w:numId w:val="2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sz w:val="24"/>
        </w:rPr>
      </w:pPr>
      <w:r>
        <w:rPr>
          <w:sz w:val="24"/>
        </w:rPr>
        <w:t>Instruments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controls as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diagram.</w:t>
      </w:r>
    </w:p>
    <w:p w14:paraId="35B837F0">
      <w:pPr>
        <w:pStyle w:val="9"/>
        <w:numPr>
          <w:ilvl w:val="0"/>
          <w:numId w:val="2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sz w:val="24"/>
        </w:rPr>
      </w:pPr>
      <w:r>
        <w:rPr>
          <w:sz w:val="24"/>
        </w:rPr>
        <w:t>Painting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equipment.</w:t>
      </w:r>
    </w:p>
    <w:p w14:paraId="61C3A6D5">
      <w:pPr>
        <w:pStyle w:val="9"/>
        <w:numPr>
          <w:ilvl w:val="0"/>
          <w:numId w:val="2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sz w:val="24"/>
        </w:rPr>
      </w:pPr>
      <w:r>
        <w:rPr>
          <w:sz w:val="24"/>
        </w:rPr>
        <w:t>Commission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equipment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site.</w:t>
      </w:r>
    </w:p>
    <w:p w14:paraId="3949169F">
      <w:pPr>
        <w:pStyle w:val="9"/>
        <w:numPr>
          <w:ilvl w:val="0"/>
          <w:numId w:val="2"/>
        </w:numPr>
        <w:tabs>
          <w:tab w:val="left" w:pos="2163"/>
        </w:tabs>
        <w:spacing w:before="0" w:after="0" w:line="240" w:lineRule="auto"/>
        <w:ind w:left="2162" w:right="353" w:hanging="361"/>
        <w:jc w:val="left"/>
        <w:rPr>
          <w:sz w:val="24"/>
        </w:rPr>
      </w:pPr>
      <w:r>
        <w:rPr>
          <w:w w:val="95"/>
          <w:sz w:val="24"/>
        </w:rPr>
        <w:t>Oxygen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Gas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storage</w:t>
      </w:r>
      <w:r>
        <w:rPr>
          <w:spacing w:val="17"/>
          <w:w w:val="95"/>
          <w:sz w:val="24"/>
        </w:rPr>
        <w:t xml:space="preserve"> </w:t>
      </w:r>
      <w:r>
        <w:rPr>
          <w:w w:val="95"/>
          <w:sz w:val="24"/>
        </w:rPr>
        <w:t>tank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8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cubic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meter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capacity</w:t>
      </w:r>
      <w:r>
        <w:rPr>
          <w:spacing w:val="29"/>
          <w:w w:val="95"/>
          <w:sz w:val="24"/>
        </w:rPr>
        <w:t xml:space="preserve"> </w:t>
      </w:r>
      <w:r>
        <w:rPr>
          <w:w w:val="95"/>
          <w:sz w:val="24"/>
        </w:rPr>
        <w:t>Oxygen</w:t>
      </w:r>
      <w:r>
        <w:rPr>
          <w:spacing w:val="22"/>
          <w:w w:val="95"/>
          <w:sz w:val="24"/>
        </w:rPr>
        <w:t xml:space="preserve"> </w:t>
      </w:r>
      <w:r>
        <w:rPr>
          <w:w w:val="95"/>
          <w:sz w:val="24"/>
        </w:rPr>
        <w:t>gas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3.5kg/cm2g</w:t>
      </w:r>
      <w:r>
        <w:rPr>
          <w:spacing w:val="22"/>
          <w:w w:val="95"/>
          <w:sz w:val="24"/>
        </w:rPr>
        <w:t xml:space="preserve"> </w:t>
      </w:r>
      <w:r>
        <w:rPr>
          <w:w w:val="95"/>
          <w:sz w:val="24"/>
        </w:rPr>
        <w:t>pressure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orifice</w:t>
      </w:r>
      <w:r>
        <w:rPr>
          <w:spacing w:val="-2"/>
          <w:sz w:val="24"/>
        </w:rPr>
        <w:t xml:space="preserve"> </w:t>
      </w:r>
      <w:r>
        <w:rPr>
          <w:sz w:val="24"/>
        </w:rPr>
        <w:t>plate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outlet.</w:t>
      </w:r>
    </w:p>
    <w:p w14:paraId="188082A7">
      <w:pPr>
        <w:pStyle w:val="5"/>
      </w:pPr>
    </w:p>
    <w:p w14:paraId="0CC0D772">
      <w:pPr>
        <w:spacing w:before="0"/>
        <w:ind w:left="14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Space</w:t>
      </w:r>
      <w:r>
        <w:rPr>
          <w:rFonts w:ascii="Arial"/>
          <w:b/>
          <w:spacing w:val="-6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Requirement</w:t>
      </w:r>
    </w:p>
    <w:p w14:paraId="748188DA">
      <w:pPr>
        <w:pStyle w:val="5"/>
        <w:rPr>
          <w:rFonts w:ascii="Arial"/>
          <w:b/>
          <w:sz w:val="16"/>
        </w:rPr>
      </w:pPr>
    </w:p>
    <w:p w14:paraId="6C060767">
      <w:pPr>
        <w:pStyle w:val="5"/>
        <w:spacing w:before="92"/>
        <w:ind w:left="1442" w:right="224"/>
      </w:pPr>
      <w:r>
        <w:rPr>
          <w:w w:val="95"/>
        </w:rPr>
        <w:t>We</w:t>
      </w:r>
      <w:r>
        <w:rPr>
          <w:spacing w:val="7"/>
          <w:w w:val="95"/>
        </w:rPr>
        <w:t xml:space="preserve"> </w:t>
      </w:r>
      <w:r>
        <w:rPr>
          <w:w w:val="95"/>
        </w:rPr>
        <w:t>intend</w:t>
      </w:r>
      <w:r>
        <w:rPr>
          <w:spacing w:val="4"/>
          <w:w w:val="95"/>
        </w:rPr>
        <w:t xml:space="preserve"> </w:t>
      </w:r>
      <w:r>
        <w:rPr>
          <w:w w:val="95"/>
        </w:rPr>
        <w:t>to</w:t>
      </w:r>
      <w:r>
        <w:rPr>
          <w:spacing w:val="4"/>
          <w:w w:val="95"/>
        </w:rPr>
        <w:t xml:space="preserve"> </w:t>
      </w:r>
      <w:r>
        <w:rPr>
          <w:w w:val="95"/>
        </w:rPr>
        <w:t>install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2"/>
          <w:w w:val="95"/>
        </w:rPr>
        <w:t xml:space="preserve"> </w:t>
      </w:r>
      <w:r>
        <w:rPr>
          <w:w w:val="95"/>
        </w:rPr>
        <w:t>proposed</w:t>
      </w:r>
      <w:r>
        <w:rPr>
          <w:spacing w:val="7"/>
          <w:w w:val="95"/>
        </w:rPr>
        <w:t xml:space="preserve"> </w:t>
      </w:r>
      <w:r>
        <w:rPr>
          <w:w w:val="95"/>
        </w:rPr>
        <w:t>gas</w:t>
      </w:r>
      <w:r>
        <w:rPr>
          <w:spacing w:val="3"/>
          <w:w w:val="95"/>
        </w:rPr>
        <w:t xml:space="preserve"> </w:t>
      </w:r>
      <w:r>
        <w:rPr>
          <w:w w:val="95"/>
        </w:rPr>
        <w:t>generator</w:t>
      </w:r>
      <w:r>
        <w:rPr>
          <w:spacing w:val="5"/>
          <w:w w:val="95"/>
        </w:rPr>
        <w:t xml:space="preserve"> </w:t>
      </w:r>
      <w:r>
        <w:rPr>
          <w:w w:val="95"/>
        </w:rPr>
        <w:t>in</w:t>
      </w:r>
      <w:r>
        <w:rPr>
          <w:spacing w:val="3"/>
          <w:w w:val="95"/>
        </w:rPr>
        <w:t xml:space="preserve"> </w:t>
      </w:r>
      <w:r>
        <w:rPr>
          <w:w w:val="95"/>
        </w:rPr>
        <w:t>linear</w:t>
      </w:r>
      <w:r>
        <w:rPr>
          <w:spacing w:val="5"/>
          <w:w w:val="95"/>
        </w:rPr>
        <w:t xml:space="preserve"> </w:t>
      </w:r>
      <w:r>
        <w:rPr>
          <w:w w:val="95"/>
        </w:rPr>
        <w:t>fashion.</w:t>
      </w:r>
      <w:r>
        <w:rPr>
          <w:spacing w:val="4"/>
          <w:w w:val="95"/>
        </w:rPr>
        <w:t xml:space="preserve"> </w:t>
      </w:r>
      <w:r>
        <w:rPr>
          <w:w w:val="95"/>
        </w:rPr>
        <w:t>Approx.</w:t>
      </w:r>
      <w:r>
        <w:rPr>
          <w:spacing w:val="6"/>
          <w:w w:val="95"/>
        </w:rPr>
        <w:t xml:space="preserve"> </w:t>
      </w:r>
      <w:r>
        <w:rPr>
          <w:w w:val="95"/>
        </w:rPr>
        <w:t>space</w:t>
      </w:r>
      <w:r>
        <w:rPr>
          <w:spacing w:val="3"/>
          <w:w w:val="95"/>
        </w:rPr>
        <w:t xml:space="preserve"> </w:t>
      </w:r>
      <w:r>
        <w:rPr>
          <w:w w:val="95"/>
        </w:rPr>
        <w:t>Requirement</w:t>
      </w:r>
      <w:r>
        <w:rPr>
          <w:spacing w:val="5"/>
          <w:w w:val="95"/>
        </w:rPr>
        <w:t xml:space="preserve"> </w:t>
      </w:r>
      <w:r>
        <w:rPr>
          <w:w w:val="95"/>
        </w:rPr>
        <w:t>shall</w:t>
      </w:r>
      <w:r>
        <w:rPr>
          <w:spacing w:val="-60"/>
          <w:w w:val="9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under:</w:t>
      </w:r>
    </w:p>
    <w:p w14:paraId="5C85B3B8">
      <w:pPr>
        <w:pStyle w:val="2"/>
        <w:tabs>
          <w:tab w:val="left" w:pos="5042"/>
        </w:tabs>
      </w:pPr>
      <w:r>
        <w:t>Length</w:t>
      </w:r>
      <w:r>
        <w:rPr>
          <w:spacing w:val="-1"/>
        </w:rPr>
        <w:t xml:space="preserve"> </w:t>
      </w:r>
      <w:r>
        <w:t>(Left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Right)</w:t>
      </w:r>
      <w:r>
        <w:tab/>
      </w:r>
      <w:r>
        <w:t>:</w:t>
      </w:r>
      <w:r>
        <w:rPr>
          <w:spacing w:val="-3"/>
        </w:rPr>
        <w:t xml:space="preserve"> </w:t>
      </w:r>
      <w:r>
        <w:t>6.0Mtr.</w:t>
      </w:r>
    </w:p>
    <w:p w14:paraId="37EE97EA">
      <w:pPr>
        <w:tabs>
          <w:tab w:val="left" w:pos="5042"/>
        </w:tabs>
        <w:spacing w:before="0"/>
        <w:ind w:left="14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Width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(Front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Back)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1.5Mtr.</w:t>
      </w:r>
    </w:p>
    <w:p w14:paraId="62A84638">
      <w:pPr>
        <w:pStyle w:val="2"/>
        <w:tabs>
          <w:tab w:val="left" w:pos="5042"/>
        </w:tabs>
      </w:pPr>
      <w:r>
        <w:t>Height</w:t>
      </w:r>
      <w:r>
        <w:rPr>
          <w:spacing w:val="-2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tab/>
      </w:r>
      <w:r>
        <w:t>:</w:t>
      </w:r>
      <w:r>
        <w:rPr>
          <w:spacing w:val="-2"/>
        </w:rPr>
        <w:t xml:space="preserve"> </w:t>
      </w:r>
      <w:r>
        <w:t>3.5</w:t>
      </w:r>
      <w:r>
        <w:rPr>
          <w:spacing w:val="-2"/>
        </w:rPr>
        <w:t xml:space="preserve"> </w:t>
      </w:r>
      <w:r>
        <w:t>Mtr.</w:t>
      </w:r>
    </w:p>
    <w:p w14:paraId="33E63674">
      <w:pPr>
        <w:tabs>
          <w:tab w:val="left" w:pos="5042"/>
        </w:tabs>
        <w:spacing w:before="0"/>
        <w:ind w:left="14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Installation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Indoor</w:t>
      </w:r>
    </w:p>
    <w:p w14:paraId="047A1A55">
      <w:pPr>
        <w:pStyle w:val="9"/>
        <w:numPr>
          <w:ilvl w:val="0"/>
          <w:numId w:val="3"/>
        </w:numPr>
        <w:tabs>
          <w:tab w:val="left" w:pos="2163"/>
        </w:tabs>
        <w:spacing w:before="0" w:after="0" w:line="240" w:lineRule="auto"/>
        <w:ind w:left="2162" w:right="455" w:hanging="360"/>
        <w:jc w:val="left"/>
        <w:rPr>
          <w:rFonts w:ascii="Wingdings" w:hAnsi="Wingdings"/>
          <w:sz w:val="24"/>
        </w:rPr>
      </w:pPr>
      <w:r>
        <w:rPr>
          <w:sz w:val="24"/>
        </w:rPr>
        <w:t>Approx.750mm maintenance spaces to be left on the left &amp; right side and back Side of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installation.</w:t>
      </w:r>
    </w:p>
    <w:p w14:paraId="2131CC26">
      <w:pPr>
        <w:pStyle w:val="9"/>
        <w:numPr>
          <w:ilvl w:val="0"/>
          <w:numId w:val="3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rFonts w:ascii="Wingdings" w:hAnsi="Wingdings"/>
          <w:sz w:val="24"/>
        </w:rPr>
      </w:pPr>
      <w:r>
        <w:rPr>
          <w:sz w:val="24"/>
        </w:rPr>
        <w:t>Approx.1000mm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front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gas</w:t>
      </w:r>
      <w:r>
        <w:rPr>
          <w:spacing w:val="-2"/>
          <w:sz w:val="24"/>
        </w:rPr>
        <w:t xml:space="preserve"> </w:t>
      </w:r>
      <w:r>
        <w:rPr>
          <w:sz w:val="24"/>
        </w:rPr>
        <w:t>plant</w:t>
      </w:r>
      <w:r>
        <w:rPr>
          <w:spacing w:val="-3"/>
          <w:sz w:val="24"/>
        </w:rPr>
        <w:t xml:space="preserve"> </w:t>
      </w:r>
      <w:r>
        <w:rPr>
          <w:sz w:val="24"/>
        </w:rPr>
        <w:t>installation.</w:t>
      </w:r>
    </w:p>
    <w:p w14:paraId="01DF84A8">
      <w:pPr>
        <w:pStyle w:val="9"/>
        <w:numPr>
          <w:ilvl w:val="0"/>
          <w:numId w:val="3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rFonts w:ascii="Wingdings" w:hAnsi="Wingdings"/>
          <w:sz w:val="24"/>
        </w:rPr>
      </w:pPr>
      <w:r>
        <w:rPr>
          <w:sz w:val="24"/>
        </w:rPr>
        <w:t>Oxygen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tank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in the</w:t>
      </w:r>
      <w:r>
        <w:rPr>
          <w:spacing w:val="-6"/>
          <w:sz w:val="24"/>
        </w:rPr>
        <w:t xml:space="preserve"> </w:t>
      </w:r>
      <w:r>
        <w:rPr>
          <w:sz w:val="24"/>
        </w:rPr>
        <w:t>open.</w:t>
      </w:r>
    </w:p>
    <w:p w14:paraId="57A827C2">
      <w:pPr>
        <w:pStyle w:val="9"/>
        <w:numPr>
          <w:ilvl w:val="0"/>
          <w:numId w:val="3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rFonts w:ascii="Wingdings" w:hAnsi="Wingdings"/>
          <w:sz w:val="24"/>
        </w:rPr>
      </w:pP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Oxygen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tank,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indicated</w:t>
      </w:r>
      <w:r>
        <w:rPr>
          <w:spacing w:val="-3"/>
          <w:sz w:val="24"/>
        </w:rPr>
        <w:t xml:space="preserve"> </w:t>
      </w:r>
      <w:r>
        <w:rPr>
          <w:sz w:val="24"/>
        </w:rPr>
        <w:t>above.</w:t>
      </w:r>
    </w:p>
    <w:p w14:paraId="7307883D">
      <w:pPr>
        <w:pStyle w:val="9"/>
        <w:numPr>
          <w:ilvl w:val="0"/>
          <w:numId w:val="3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rFonts w:ascii="Wingdings" w:hAnsi="Wingdings"/>
          <w:sz w:val="24"/>
        </w:rPr>
      </w:pPr>
      <w:r>
        <w:rPr>
          <w:sz w:val="24"/>
        </w:rPr>
        <w:t>Civil</w:t>
      </w:r>
      <w:r>
        <w:rPr>
          <w:spacing w:val="-3"/>
          <w:sz w:val="24"/>
        </w:rPr>
        <w:t xml:space="preserve"> </w:t>
      </w:r>
      <w:r>
        <w:rPr>
          <w:sz w:val="24"/>
        </w:rPr>
        <w:t>work 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grouting</w:t>
      </w:r>
      <w:r>
        <w:rPr>
          <w:spacing w:val="-3"/>
          <w:sz w:val="24"/>
        </w:rPr>
        <w:t xml:space="preserve"> </w:t>
      </w:r>
      <w:r>
        <w:rPr>
          <w:sz w:val="24"/>
        </w:rPr>
        <w:t>level floor</w:t>
      </w:r>
      <w:r>
        <w:rPr>
          <w:spacing w:val="-3"/>
          <w:sz w:val="24"/>
        </w:rPr>
        <w:t xml:space="preserve"> </w:t>
      </w:r>
      <w:r>
        <w:rPr>
          <w:sz w:val="24"/>
        </w:rPr>
        <w:t>etc..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</w:p>
    <w:p w14:paraId="79224C1F">
      <w:pPr>
        <w:pStyle w:val="9"/>
        <w:numPr>
          <w:ilvl w:val="0"/>
          <w:numId w:val="3"/>
        </w:numPr>
        <w:tabs>
          <w:tab w:val="left" w:pos="2163"/>
        </w:tabs>
        <w:spacing w:before="0" w:after="0" w:line="240" w:lineRule="auto"/>
        <w:ind w:left="2162" w:right="0" w:hanging="361"/>
        <w:jc w:val="left"/>
        <w:rPr>
          <w:rFonts w:ascii="Wingdings" w:hAnsi="Wingdings"/>
          <w:sz w:val="24"/>
        </w:rPr>
      </w:pP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Power 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panel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considered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arranged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</w:p>
    <w:p w14:paraId="1F43FA06">
      <w:pPr>
        <w:spacing w:after="0" w:line="240" w:lineRule="auto"/>
        <w:jc w:val="left"/>
        <w:rPr>
          <w:rFonts w:ascii="Wingdings" w:hAnsi="Wingdings"/>
          <w:sz w:val="24"/>
        </w:rPr>
        <w:sectPr>
          <w:pgSz w:w="11910" w:h="16840"/>
          <w:pgMar w:top="1500" w:right="160" w:bottom="280" w:left="0" w:header="720" w:footer="720" w:gutter="0"/>
          <w:cols w:space="720" w:num="1"/>
        </w:sectPr>
      </w:pPr>
    </w:p>
    <w:p w14:paraId="37D24548">
      <w:pPr>
        <w:pStyle w:val="5"/>
        <w:ind w:left="1442"/>
        <w:rPr>
          <w:sz w:val="20"/>
        </w:rPr>
      </w:pPr>
      <w:r>
        <w:rPr>
          <w:sz w:val="20"/>
        </w:rPr>
        <w:drawing>
          <wp:inline distT="0" distB="0" distL="0" distR="0">
            <wp:extent cx="5782310" cy="3555365"/>
            <wp:effectExtent l="0" t="0" r="0" b="0"/>
            <wp:docPr id="1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672" cy="355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B78F">
      <w:pPr>
        <w:pStyle w:val="5"/>
        <w:spacing w:before="1"/>
        <w:rPr>
          <w:sz w:val="15"/>
        </w:rPr>
      </w:pPr>
    </w:p>
    <w:p w14:paraId="2DABDBDB">
      <w:pPr>
        <w:pStyle w:val="2"/>
        <w:spacing w:before="92"/>
        <w:ind w:right="4904" w:hanging="1"/>
      </w:pPr>
      <w:r>
        <w:pict>
          <v:shape id="_x0000_s1045" o:spid="_x0000_s1045" style="position:absolute;left:0pt;margin-left:27.35pt;margin-top:-205.9pt;height:547.6pt;width:525pt;mso-position-horizontal-relative:page;z-index:-251645952;mso-width-relative:page;mso-height-relative:page;" fillcolor="#BFBFBF" filled="t" stroked="f" coordorigin="547,-4118" coordsize="10500,10952" path="m1548,6178l1346,6089,1066,5966,1066,6226,936,6356,797,6089,1066,6226,1066,5966,761,5832,547,6046,893,6833,1085,6641,1020,6519,1183,6356,1229,6310,1351,6375,1416,6310,1548,6178xm1795,5931l1229,5364,1044,5549,1610,6116,1795,5931xm2522,5204l2319,5148,2266,5134,2254,5129,2242,5127,2225,5124,2203,5122,2184,5122,2167,5120,2155,5120,2143,5122,2129,5124,2114,5129,2095,5139,2074,5148,2090,5122,2102,5100,2107,5088,2117,5069,2119,5060,2124,5043,2129,5014,2129,4971,2124,4942,2122,4930,2117,4916,2110,4904,2105,4889,2095,4877,2088,4865,2076,4853,2066,4841,2052,4827,2038,4817,2023,4805,1994,4791,1978,4784,1963,4781,1946,4776,1930,4776,1915,4774,1915,5081,1915,5096,1913,5100,1913,5108,1910,5112,1908,5120,1903,5124,1901,5132,1886,5151,1874,5168,1865,5180,1858,5189,1778,5268,1663,5156,1747,5072,1762,5060,1774,5050,1783,5040,1795,5031,1805,5026,1817,5021,1824,5016,1834,5016,1841,5014,1850,5014,1872,5021,1886,5031,1898,5043,1901,5048,1906,5052,1908,5057,1910,5064,1913,5069,1913,5076,1915,5081,1915,4774,1882,4779,1867,4781,1853,4786,1836,4793,1807,4808,1757,4844,1718,4877,1697,4896,1366,5228,1932,5794,2117,5609,1886,5379,1901,5362,1908,5355,1937,5336,1944,5333,1954,5331,1961,5328,1992,5328,2014,5333,2038,5338,2314,5412,2398,5328,2458,5268,2522,5204xm3062,4107l3060,4092,3055,4068,3041,4032,3036,4023,3022,3999,3012,3987,3005,3977,2995,3965,2983,3956,2964,3936,2952,3927,2942,3920,2930,3912,2921,3905,2909,3900,2899,3893,2887,3891,2875,3886,2863,3884,2854,3881,2830,3876,2830,4193,2830,4212,2827,4222,2822,4232,2813,4256,2784,4292,2772,4306,2726,4352,2597,4222,2650,4169,2664,4157,2688,4138,2698,4131,2710,4126,2719,4121,2731,4119,2758,4119,2767,4121,2774,4124,2782,4128,2791,4133,2798,4138,2806,4145,2810,4152,2818,4160,2820,4167,2825,4176,2827,4184,2830,4193,2830,3876,2806,3876,2758,3886,2722,3900,2698,3915,2683,3922,2671,3929,2647,3948,2635,3960,2621,3972,2299,4294,2866,4860,3050,4676,2839,4464,2942,4361,2950,4352,2954,4347,2969,4332,2981,4318,2993,4306,3022,4263,3029,4251,3043,4222,3048,4210,3053,4196,3055,4184,3060,4169,3060,4157,3062,4145,3062,4119,3062,4107xm3931,3634l3929,3608,3924,3584,3919,3557,3895,3497,3888,3483,3875,3461,3874,3459,3864,3447,3857,3435,3847,3423,3838,3408,3826,3396,3816,3384,3775,3344,3756,3327,3739,3312,3722,3300,3703,3288,3701,3287,3701,3696,3701,3732,3698,3740,3696,3749,3694,3756,3691,3766,3689,3773,3684,3783,3674,3797,3670,3807,3662,3814,3658,3821,3650,3831,3636,3845,3626,3852,3619,3857,3612,3864,3605,3869,3595,3874,3588,3879,3578,3881,3571,3886,3562,3888,3554,3891,3545,3893,3528,3896,3511,3896,3502,3893,3492,3893,3463,3886,3425,3867,3396,3845,3384,3836,3374,3828,3343,3797,3334,3785,3314,3766,3307,3754,3300,3744,3295,3735,3288,3725,3274,3696,3266,3668,3266,3658,3264,3648,3271,3598,3274,3588,3278,3581,3281,3572,3295,3550,3300,3540,3336,3504,3343,3500,3350,3492,3360,3488,3374,3478,3384,3473,3391,3471,3401,3468,3418,3464,3434,3461,3470,3461,3499,3468,3509,3473,3516,3476,3526,3480,3535,3488,3545,3492,3574,3514,3583,3524,3595,3531,3605,3540,3614,3552,3626,3564,3636,3576,3646,3586,3655,3598,3662,3608,3670,3620,3674,3629,3682,3639,3686,3651,3691,3660,3696,3680,3698,3687,3701,3696,3701,3287,3686,3276,3667,3267,3650,3260,3631,3250,3612,3245,3593,3238,3574,3236,3554,3231,3535,3228,3497,3228,3439,3236,3418,3240,3398,3248,3379,3252,3322,3281,3283,3305,3245,3334,3206,3368,3170,3404,3137,3442,3122,3461,3110,3478,3086,3516,3067,3555,3053,3593,3046,3615,3043,3634,3038,3653,3036,3672,3036,3732,3041,3771,3050,3809,3065,3848,3084,3886,3096,3903,3108,3922,3122,3939,3137,3958,3151,3975,3180,4004,3194,4016,3206,4028,3230,4047,3245,4056,3257,4064,3271,4073,3295,4088,3310,4092,3322,4100,3336,4104,3348,4109,3362,4112,3377,4116,3403,4121,3456,4126,3533,4119,3581,4104,3605,4092,3631,4080,3655,4066,3679,4049,3706,4032,3730,4011,3756,3989,3782,3965,3794,3951,3806,3939,3816,3927,3828,3915,3838,3900,3841,3896,3857,3876,3864,3862,3874,3850,3881,3838,3888,3824,3895,3812,3900,3800,3905,3785,3914,3761,3922,3735,3926,3708,3931,3684,3931,3634xm4831,2895l4399,2194,4222,2372,4464,2748,4061,2532,3886,2708,4111,3120,3727,2866,3550,3044,4250,3476,4435,3291,4183,2830,4646,3080,4831,2895xm5534,2192l5402,2060,5074,2386,4961,2273,5256,1976,5143,1863,4848,2158,4759,2069,5076,1755,4958,1635,4457,2136,5023,2703,5534,2192xm6226,1500l6022,1445,5969,1431,5957,1428,5942,1426,5926,1424,5887,1419,5846,1419,5832,1421,5798,1436,5777,1445,5794,1421,5806,1397,5810,1385,5820,1366,5822,1356,5825,1342,5830,1328,5830,1313,5830,1311,5832,1296,5832,1270,5827,1241,5822,1227,5820,1212,5813,1200,5806,1186,5798,1174,5779,1150,5755,1126,5741,1114,5712,1095,5698,1088,5664,1078,5650,1076,5633,1073,5616,1073,5616,1373,5616,1400,5614,1404,5611,1412,5609,1416,5606,1424,5604,1428,5590,1448,5578,1464,5568,1479,5479,1568,5366,1452,5450,1371,5462,1356,5486,1337,5498,1330,5508,1323,5518,1318,5537,1313,5561,1313,5568,1316,5575,1320,5582,1323,5590,1330,5597,1335,5602,1340,5604,1344,5609,1349,5611,1356,5614,1361,5614,1366,5616,1373,5616,1073,5602,1073,5585,1076,5570,1078,5554,1083,5525,1097,5508,1107,5494,1116,5477,1128,5438,1157,5419,1174,5069,1524,5635,2091,5820,1906,5587,1676,5611,1652,5633,1637,5640,1635,5647,1630,5654,1628,5664,1625,5686,1625,5695,1628,5717,1630,5741,1637,6014,1712,6101,1625,6158,1568,6226,1500xm7006,586l7001,548,6996,528,6991,507,6986,488,6977,468,6970,447,6958,428,6948,408,6737,526,6746,540,6756,557,6763,574,6773,603,6778,632,6778,660,6775,672,6766,701,6758,713,6749,728,6737,742,6710,768,6682,788,6667,795,6653,800,6636,804,6622,807,6605,807,6598,804,6588,804,6578,802,6571,797,6562,795,6533,780,6514,766,6502,759,6492,749,6446,708,6430,689,6413,672,6398,653,6370,603,6365,588,6362,572,6360,562,6360,533,6362,524,6362,514,6367,495,6372,485,6374,478,6379,468,6386,461,6391,452,6398,444,6406,435,6427,413,6442,404,6451,399,6466,389,6475,387,6482,384,6492,382,6499,380,6509,380,6518,377,6526,377,6545,380,6554,380,6583,389,6600,399,6730,200,6713,192,6698,188,6684,180,6655,171,6638,168,6624,164,6595,159,6581,159,6566,156,6540,156,6511,161,6499,164,6470,168,6458,173,6444,180,6430,185,6415,192,6403,200,6389,207,6346,236,6331,248,6319,260,6290,284,6276,298,6259,317,6242,334,6226,353,6211,372,6199,389,6175,428,6166,447,6156,464,6142,502,6132,540,6127,579,6127,636,6130,656,6134,675,6137,694,6151,732,6158,749,6178,788,6190,804,6202,824,6216,840,6230,860,6245,876,6264,893,6276,908,6290,920,6302,932,6317,941,6329,951,6343,963,6358,970,6370,980,6398,994,6410,999,6425,1006,6454,1016,6468,1018,6480,1023,6509,1028,6535,1030,6588,1030,6612,1028,6660,1018,6684,1008,6706,999,6727,987,6751,975,6775,958,6797,941,6821,922,6871,876,6924,816,6938,797,6962,759,6982,720,6989,701,6998,663,7001,646,7006,605,7006,586xm7678,-86l7675,-112,7670,-160,7663,-187,7661,-199,7651,-223,7644,-237,7639,-249,7618,-285,7610,-297,7601,-312,7572,-348,7548,-372,7536,-386,7519,-400,7502,-417,7483,-432,7450,-456,7445,-459,7445,-57,7445,-14,7442,-4,7442,5,7440,12,7435,22,7433,29,7428,36,7423,46,7414,60,7409,70,7394,84,7387,94,7380,101,7373,106,7363,113,7356,118,7349,125,7342,130,7332,132,7325,137,7315,140,7308,144,7298,147,7291,147,7272,149,7236,149,7229,147,7219,144,7210,140,7200,137,7181,128,7169,120,7159,116,7140,101,7130,92,7118,82,7109,72,7097,63,7087,51,7068,32,7061,20,7051,10,7046,0,7032,-19,7027,-31,7022,-40,7020,-50,7015,-60,7013,-67,7010,-76,7010,-112,7013,-132,7018,-148,7020,-156,7022,-165,7027,-172,7030,-180,7034,-189,7039,-196,7046,-204,7051,-211,7087,-247,7097,-252,7111,-261,7121,-266,7128,-271,7138,-273,7145,-278,7162,-280,7181,-283,7198,-285,7207,-283,7214,-283,7253,-273,7282,-259,7330,-223,7361,-192,7370,-180,7380,-170,7399,-146,7406,-136,7414,-124,7421,-115,7435,-86,7438,-76,7442,-67,7445,-57,7445,-459,7430,-468,7414,-477,7394,-487,7356,-501,7339,-506,7320,-511,7282,-516,7222,-516,7202,-513,7145,-499,7123,-492,7104,-482,7085,-475,7027,-439,6970,-396,6953,-376,6934,-360,6914,-340,6898,-321,6883,-304,6854,-266,6830,-228,6811,-189,6797,-151,6792,-132,6787,-110,6782,-91,6780,-72,6780,-12,6782,8,6787,27,6790,46,6797,65,6802,84,6811,104,6818,123,6830,140,6840,159,6852,176,6866,195,6881,212,6898,231,6938,272,6950,281,6962,293,6977,303,6989,310,7001,320,7015,327,7027,336,7042,341,7054,348,7068,353,7080,358,7094,363,7106,368,7121,370,7147,377,7174,380,7226,380,7250,377,7277,372,7301,368,7327,358,7351,348,7375,336,7399,322,7426,305,7450,288,7476,267,7500,245,7562,183,7572,168,7587,149,7591,144,7601,130,7610,118,7618,106,7625,92,7639,68,7644,56,7651,41,7656,29,7658,15,7666,-9,7675,-62,7678,-86xm8599,-873l8033,-1440,7788,-1195,8038,-753,7598,-1005,7351,-758,7918,-192,8071,-345,7642,-775,8189,-463,8328,-602,8016,-1149,8446,-720,8599,-873xm8918,-1723l8916,-1735,8916,-1737,8916,-1749,8906,-1797,8897,-1821,8882,-1845,8875,-1855,8868,-1867,8858,-1876,8849,-1888,8818,-1920,8808,-1927,8796,-1934,8786,-1944,8774,-1948,8765,-1956,8741,-1965,8731,-1968,8719,-1972,8707,-1975,8695,-1975,8683,-1977,8683,-1660,8683,-1644,8681,-1632,8678,-1622,8674,-1610,8666,-1600,8659,-1588,8650,-1576,8638,-1562,8580,-1504,8453,-1632,8530,-1708,8554,-1723,8563,-1730,8575,-1732,8594,-1737,8604,-1737,8614,-1735,8621,-1732,8630,-1730,8659,-1711,8666,-1704,8671,-1694,8676,-1687,8678,-1680,8683,-1660,8683,-1977,8659,-1977,8647,-1975,8635,-1975,8623,-1972,8611,-1968,8599,-1965,8587,-1960,8575,-1953,8563,-1948,8551,-1941,8539,-1932,8527,-1924,8513,-1915,8501,-1905,8489,-1893,8477,-1884,8465,-1869,8155,-1560,8719,-993,8904,-1178,8693,-1392,8796,-1492,8808,-1504,8810,-1507,8846,-1550,8856,-1564,8866,-1576,8875,-1591,8882,-1605,8890,-1617,8897,-1632,8902,-1644,8911,-1672,8916,-1696,8916,-1711,8918,-1723xm9929,-2203l9727,-2292,9446,-2415,9446,-2155,9317,-2025,9178,-2292,9446,-2155,9446,-2415,9142,-2548,8928,-2335,9274,-1548,9466,-1740,9401,-1862,9564,-2025,9610,-2071,9732,-2006,9797,-2071,9929,-2203xm10560,-2834l9994,-3400,9821,-3228,10135,-2913,9593,-3000,9420,-2827,9986,-2260,10159,-2433,9847,-2748,10387,-2661,10560,-2834xm11047,-3321l10810,-3556,10711,-4118,10510,-3916,10577,-3607,10265,-3672,10058,-3465,10625,-3374,10862,-3136,11047,-3321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rPr>
          <w:w w:val="80"/>
        </w:rPr>
        <w:t>Annexure</w:t>
      </w:r>
      <w:r>
        <w:rPr>
          <w:spacing w:val="34"/>
          <w:w w:val="80"/>
        </w:rPr>
        <w:t xml:space="preserve"> </w:t>
      </w:r>
      <w:r>
        <w:rPr>
          <w:w w:val="80"/>
        </w:rPr>
        <w:t>—</w:t>
      </w:r>
      <w:r>
        <w:rPr>
          <w:spacing w:val="29"/>
          <w:w w:val="80"/>
        </w:rPr>
        <w:t xml:space="preserve"> </w:t>
      </w:r>
      <w:r>
        <w:rPr>
          <w:w w:val="80"/>
        </w:rPr>
        <w:t>II</w:t>
      </w:r>
      <w:r>
        <w:rPr>
          <w:spacing w:val="32"/>
          <w:w w:val="80"/>
        </w:rPr>
        <w:t xml:space="preserve"> </w:t>
      </w:r>
      <w:r>
        <w:rPr>
          <w:w w:val="80"/>
        </w:rPr>
        <w:t>(Commercial</w:t>
      </w:r>
      <w:r>
        <w:rPr>
          <w:spacing w:val="31"/>
          <w:w w:val="80"/>
        </w:rPr>
        <w:t xml:space="preserve"> </w:t>
      </w:r>
      <w:r>
        <w:rPr>
          <w:w w:val="80"/>
        </w:rPr>
        <w:t>offer</w:t>
      </w:r>
      <w:r>
        <w:rPr>
          <w:spacing w:val="31"/>
          <w:w w:val="80"/>
        </w:rPr>
        <w:t xml:space="preserve"> </w:t>
      </w:r>
      <w:r>
        <w:rPr>
          <w:w w:val="80"/>
        </w:rPr>
        <w:t>&amp;</w:t>
      </w:r>
      <w:r>
        <w:rPr>
          <w:spacing w:val="33"/>
          <w:w w:val="80"/>
        </w:rPr>
        <w:t xml:space="preserve"> </w:t>
      </w:r>
      <w:r>
        <w:rPr>
          <w:w w:val="80"/>
        </w:rPr>
        <w:t>Bill</w:t>
      </w:r>
      <w:r>
        <w:rPr>
          <w:spacing w:val="34"/>
          <w:w w:val="80"/>
        </w:rPr>
        <w:t xml:space="preserve"> </w:t>
      </w:r>
      <w:r>
        <w:rPr>
          <w:w w:val="80"/>
        </w:rPr>
        <w:t>of</w:t>
      </w:r>
      <w:r>
        <w:rPr>
          <w:spacing w:val="33"/>
          <w:w w:val="80"/>
        </w:rPr>
        <w:t xml:space="preserve"> </w:t>
      </w:r>
      <w:r>
        <w:rPr>
          <w:w w:val="80"/>
        </w:rPr>
        <w:t>Materials)</w:t>
      </w:r>
      <w:r>
        <w:rPr>
          <w:spacing w:val="-51"/>
          <w:w w:val="80"/>
        </w:rPr>
        <w:t xml:space="preserve"> </w:t>
      </w:r>
      <w:r>
        <w:rPr>
          <w:w w:val="80"/>
        </w:rPr>
        <w:t>Client:</w:t>
      </w:r>
      <w:r>
        <w:rPr>
          <w:spacing w:val="1"/>
          <w:w w:val="80"/>
        </w:rPr>
        <w:t xml:space="preserve"> </w:t>
      </w:r>
      <w:r>
        <w:rPr>
          <w:w w:val="80"/>
        </w:rPr>
        <w:t>M/s</w:t>
      </w:r>
      <w:r>
        <w:rPr>
          <w:spacing w:val="4"/>
          <w:w w:val="80"/>
        </w:rPr>
        <w:t xml:space="preserve"> </w:t>
      </w:r>
      <w:r>
        <w:rPr>
          <w:w w:val="80"/>
        </w:rPr>
        <w:t>…………………………………...</w:t>
      </w:r>
    </w:p>
    <w:p w14:paraId="33A8E8CA">
      <w:pPr>
        <w:pStyle w:val="5"/>
        <w:rPr>
          <w:rFonts w:ascii="Arial"/>
          <w:b/>
        </w:rPr>
      </w:pPr>
    </w:p>
    <w:p w14:paraId="43B000D5">
      <w:pPr>
        <w:spacing w:before="0"/>
        <w:ind w:left="1442" w:right="0" w:firstLine="0"/>
        <w:jc w:val="left"/>
        <w:rPr>
          <w:sz w:val="24"/>
        </w:rPr>
      </w:pPr>
      <w:r>
        <w:rPr>
          <w:rFonts w:ascii="Arial"/>
          <w:b/>
          <w:w w:val="75"/>
          <w:sz w:val="24"/>
        </w:rPr>
        <w:t>Equipment:</w:t>
      </w:r>
      <w:r>
        <w:rPr>
          <w:rFonts w:ascii="Arial"/>
          <w:b/>
          <w:spacing w:val="35"/>
          <w:w w:val="75"/>
          <w:sz w:val="24"/>
        </w:rPr>
        <w:t xml:space="preserve"> </w:t>
      </w:r>
      <w:r>
        <w:rPr>
          <w:w w:val="75"/>
          <w:sz w:val="24"/>
        </w:rPr>
        <w:t>'PSA</w:t>
      </w:r>
      <w:r>
        <w:rPr>
          <w:spacing w:val="48"/>
          <w:w w:val="75"/>
          <w:sz w:val="24"/>
        </w:rPr>
        <w:t xml:space="preserve"> </w:t>
      </w:r>
      <w:r>
        <w:rPr>
          <w:w w:val="75"/>
          <w:sz w:val="24"/>
        </w:rPr>
        <w:t>Oxygen</w:t>
      </w:r>
      <w:r>
        <w:rPr>
          <w:spacing w:val="38"/>
          <w:w w:val="75"/>
          <w:sz w:val="24"/>
        </w:rPr>
        <w:t xml:space="preserve"> </w:t>
      </w:r>
      <w:r>
        <w:rPr>
          <w:w w:val="75"/>
          <w:sz w:val="24"/>
        </w:rPr>
        <w:t>Gas</w:t>
      </w:r>
      <w:r>
        <w:rPr>
          <w:spacing w:val="37"/>
          <w:w w:val="75"/>
          <w:sz w:val="24"/>
        </w:rPr>
        <w:t xml:space="preserve"> </w:t>
      </w:r>
      <w:r>
        <w:rPr>
          <w:w w:val="75"/>
          <w:sz w:val="24"/>
        </w:rPr>
        <w:t>Generator.</w:t>
      </w:r>
    </w:p>
    <w:p w14:paraId="56B3E86D">
      <w:pPr>
        <w:pStyle w:val="2"/>
        <w:spacing w:after="9"/>
      </w:pPr>
      <w:r>
        <w:t>Model</w:t>
      </w:r>
      <w:r>
        <w:rPr>
          <w:spacing w:val="-2"/>
        </w:rPr>
        <w:t xml:space="preserve"> </w:t>
      </w:r>
      <w:r>
        <w:t>’PSA</w:t>
      </w:r>
      <w:r>
        <w:rPr>
          <w:spacing w:val="-3"/>
        </w:rPr>
        <w:t xml:space="preserve"> </w:t>
      </w:r>
      <w:r>
        <w:t>Technology.</w:t>
      </w:r>
      <w:r>
        <w:rPr>
          <w:spacing w:val="9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Qty</w:t>
      </w:r>
    </w:p>
    <w:tbl>
      <w:tblPr>
        <w:tblStyle w:val="4"/>
        <w:tblW w:w="0" w:type="auto"/>
        <w:tblInd w:w="14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4"/>
        <w:gridCol w:w="1341"/>
        <w:gridCol w:w="1440"/>
        <w:gridCol w:w="1440"/>
        <w:gridCol w:w="1031"/>
      </w:tblGrid>
      <w:tr w14:paraId="2AB01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114" w:type="dxa"/>
            <w:tcBorders>
              <w:bottom w:val="single" w:color="181818" w:sz="6" w:space="0"/>
            </w:tcBorders>
          </w:tcPr>
          <w:p w14:paraId="121EBA76">
            <w:pPr>
              <w:pStyle w:val="10"/>
              <w:spacing w:line="268" w:lineRule="exact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Capacity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Oxygen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Plant</w:t>
            </w:r>
          </w:p>
        </w:tc>
        <w:tc>
          <w:tcPr>
            <w:tcW w:w="1341" w:type="dxa"/>
          </w:tcPr>
          <w:p w14:paraId="3C78D641">
            <w:pPr>
              <w:pStyle w:val="10"/>
              <w:spacing w:line="268" w:lineRule="exact"/>
              <w:ind w:left="2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3</w:t>
            </w:r>
            <w:r>
              <w:rPr>
                <w:rFonts w:hint="default" w:ascii="Arial"/>
                <w:b/>
                <w:sz w:val="24"/>
                <w:lang w:val="en-US"/>
              </w:rPr>
              <w:t>0</w:t>
            </w:r>
            <w:r>
              <w:rPr>
                <w:rFonts w:ascii="Arial"/>
                <w:b/>
                <w:sz w:val="24"/>
              </w:rPr>
              <w:t>Nm3</w:t>
            </w:r>
          </w:p>
        </w:tc>
        <w:tc>
          <w:tcPr>
            <w:tcW w:w="1440" w:type="dxa"/>
          </w:tcPr>
          <w:p w14:paraId="72D61245">
            <w:pPr>
              <w:pStyle w:val="10"/>
              <w:spacing w:line="268" w:lineRule="exact"/>
              <w:ind w:left="263" w:right="2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26Nm3</w:t>
            </w:r>
          </w:p>
        </w:tc>
        <w:tc>
          <w:tcPr>
            <w:tcW w:w="1440" w:type="dxa"/>
          </w:tcPr>
          <w:p w14:paraId="1CCFDD7F">
            <w:pPr>
              <w:pStyle w:val="10"/>
              <w:spacing w:line="268" w:lineRule="exact"/>
              <w:ind w:left="263" w:right="2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20Nm3</w:t>
            </w:r>
          </w:p>
        </w:tc>
        <w:tc>
          <w:tcPr>
            <w:tcW w:w="1031" w:type="dxa"/>
          </w:tcPr>
          <w:p w14:paraId="021827AC">
            <w:pPr>
              <w:pStyle w:val="10"/>
              <w:spacing w:line="268" w:lineRule="exact"/>
              <w:ind w:left="3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Qty.</w:t>
            </w:r>
          </w:p>
        </w:tc>
      </w:tr>
      <w:tr w14:paraId="76111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9" w:hRule="atLeast"/>
        </w:trPr>
        <w:tc>
          <w:tcPr>
            <w:tcW w:w="4114" w:type="dxa"/>
            <w:tcBorders>
              <w:top w:val="single" w:color="181818" w:sz="6" w:space="0"/>
            </w:tcBorders>
          </w:tcPr>
          <w:p w14:paraId="5BFCB033">
            <w:pPr>
              <w:pStyle w:val="10"/>
              <w:spacing w:before="4"/>
              <w:rPr>
                <w:rFonts w:ascii="Arial"/>
                <w:b/>
                <w:sz w:val="23"/>
              </w:rPr>
            </w:pPr>
          </w:p>
          <w:p w14:paraId="0155F855">
            <w:pPr>
              <w:pStyle w:val="10"/>
              <w:spacing w:line="276" w:lineRule="exact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"/>
                <w:w w:val="75"/>
                <w:sz w:val="24"/>
              </w:rPr>
              <w:t xml:space="preserve">1.0 Scrow </w:t>
            </w:r>
            <w:r>
              <w:rPr>
                <w:rFonts w:ascii="Arial"/>
                <w:b/>
                <w:w w:val="75"/>
                <w:sz w:val="24"/>
              </w:rPr>
              <w:t>Air Compressor</w:t>
            </w:r>
          </w:p>
          <w:p w14:paraId="7F4E3094">
            <w:pPr>
              <w:pStyle w:val="10"/>
              <w:spacing w:line="252" w:lineRule="exact"/>
              <w:ind w:left="21"/>
              <w:rPr>
                <w:sz w:val="22"/>
              </w:rPr>
            </w:pPr>
            <w:r>
              <w:rPr>
                <w:sz w:val="22"/>
              </w:rPr>
              <w:t>CFM-250/415VAC</w:t>
            </w:r>
          </w:p>
          <w:p w14:paraId="4C3FD685">
            <w:pPr>
              <w:pStyle w:val="10"/>
              <w:spacing w:line="252" w:lineRule="exact"/>
              <w:ind w:left="21"/>
              <w:rPr>
                <w:sz w:val="22"/>
              </w:rPr>
            </w:pPr>
            <w:r>
              <w:rPr>
                <w:sz w:val="22"/>
              </w:rPr>
              <w:t>S/D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Stater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Auto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ON/Off</w:t>
            </w:r>
          </w:p>
          <w:p w14:paraId="2E62AE2A">
            <w:pPr>
              <w:pStyle w:val="10"/>
              <w:spacing w:before="2"/>
              <w:ind w:left="21"/>
              <w:rPr>
                <w:sz w:val="24"/>
              </w:rPr>
            </w:pPr>
            <w:r>
              <w:rPr>
                <w:w w:val="90"/>
                <w:sz w:val="24"/>
              </w:rPr>
              <w:t>Make-Ingersoll-rand,Mot</w:t>
            </w:r>
          </w:p>
        </w:tc>
        <w:tc>
          <w:tcPr>
            <w:tcW w:w="1341" w:type="dxa"/>
          </w:tcPr>
          <w:p w14:paraId="46C7BE75">
            <w:pPr>
              <w:pStyle w:val="10"/>
              <w:spacing w:before="4"/>
              <w:rPr>
                <w:rFonts w:ascii="Arial"/>
                <w:b/>
                <w:sz w:val="23"/>
              </w:rPr>
            </w:pPr>
          </w:p>
          <w:p w14:paraId="28585D41">
            <w:pPr>
              <w:pStyle w:val="10"/>
              <w:ind w:left="2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3</w:t>
            </w:r>
            <w:r>
              <w:rPr>
                <w:rFonts w:hint="default" w:ascii="Arial"/>
                <w:b/>
                <w:w w:val="95"/>
                <w:sz w:val="24"/>
                <w:lang w:val="en-US"/>
              </w:rPr>
              <w:t>0</w:t>
            </w:r>
            <w:r>
              <w:rPr>
                <w:rFonts w:ascii="Arial"/>
                <w:b/>
                <w:w w:val="95"/>
                <w:sz w:val="24"/>
              </w:rPr>
              <w:t>KW</w:t>
            </w:r>
          </w:p>
        </w:tc>
        <w:tc>
          <w:tcPr>
            <w:tcW w:w="1440" w:type="dxa"/>
          </w:tcPr>
          <w:p w14:paraId="377331CF">
            <w:pPr>
              <w:pStyle w:val="10"/>
              <w:spacing w:before="4"/>
              <w:rPr>
                <w:rFonts w:ascii="Arial"/>
                <w:b/>
                <w:sz w:val="23"/>
              </w:rPr>
            </w:pPr>
          </w:p>
          <w:p w14:paraId="08A3C4BA">
            <w:pPr>
              <w:pStyle w:val="10"/>
              <w:ind w:left="80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22KW</w:t>
            </w:r>
          </w:p>
        </w:tc>
        <w:tc>
          <w:tcPr>
            <w:tcW w:w="1440" w:type="dxa"/>
          </w:tcPr>
          <w:p w14:paraId="2D994EFF">
            <w:pPr>
              <w:pStyle w:val="10"/>
              <w:spacing w:before="4"/>
              <w:rPr>
                <w:rFonts w:ascii="Arial"/>
                <w:b/>
                <w:sz w:val="23"/>
              </w:rPr>
            </w:pPr>
          </w:p>
          <w:p w14:paraId="1A8E031F">
            <w:pPr>
              <w:pStyle w:val="10"/>
              <w:ind w:left="81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22KW</w:t>
            </w:r>
          </w:p>
        </w:tc>
        <w:tc>
          <w:tcPr>
            <w:tcW w:w="1031" w:type="dxa"/>
          </w:tcPr>
          <w:p w14:paraId="14B1CA80">
            <w:pPr>
              <w:pStyle w:val="10"/>
              <w:spacing w:before="4"/>
              <w:rPr>
                <w:rFonts w:ascii="Arial"/>
                <w:b/>
                <w:sz w:val="23"/>
              </w:rPr>
            </w:pPr>
          </w:p>
          <w:p w14:paraId="55C4043D">
            <w:pPr>
              <w:pStyle w:val="10"/>
              <w:ind w:left="3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>01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Set.</w:t>
            </w:r>
          </w:p>
        </w:tc>
      </w:tr>
      <w:tr w14:paraId="5A55F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2" w:hRule="atLeast"/>
        </w:trPr>
        <w:tc>
          <w:tcPr>
            <w:tcW w:w="4114" w:type="dxa"/>
          </w:tcPr>
          <w:p w14:paraId="00F480AE">
            <w:pPr>
              <w:pStyle w:val="10"/>
              <w:spacing w:before="134"/>
              <w:ind w:left="21" w:right="20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"/>
                <w:w w:val="75"/>
                <w:sz w:val="24"/>
              </w:rPr>
              <w:t xml:space="preserve">1.1 Air </w:t>
            </w:r>
            <w:r>
              <w:rPr>
                <w:rFonts w:ascii="Arial"/>
                <w:b/>
                <w:w w:val="75"/>
                <w:sz w:val="24"/>
              </w:rPr>
              <w:t>Dryer with Filter</w:t>
            </w:r>
            <w:r>
              <w:rPr>
                <w:rFonts w:ascii="Arial"/>
                <w:b/>
                <w:spacing w:val="1"/>
                <w:w w:val="7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Pre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Filter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Element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Fine</w:t>
            </w:r>
            <w:r>
              <w:rPr>
                <w:spacing w:val="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Filter</w:t>
            </w:r>
            <w:r>
              <w:rPr>
                <w:spacing w:val="3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Element</w:t>
            </w:r>
            <w:r>
              <w:rPr>
                <w:spacing w:val="-60"/>
                <w:w w:val="9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Oil</w:t>
            </w:r>
            <w:r>
              <w:rPr>
                <w:spacing w:val="21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Filter</w:t>
            </w:r>
            <w:r>
              <w:rPr>
                <w:spacing w:val="21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Element</w:t>
            </w:r>
            <w:r>
              <w:rPr>
                <w:spacing w:val="25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1</w:t>
            </w:r>
            <w:r>
              <w:rPr>
                <w:spacing w:val="20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&amp;</w:t>
            </w:r>
            <w:r>
              <w:rPr>
                <w:spacing w:val="25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2.</w:t>
            </w:r>
            <w:r>
              <w:rPr>
                <w:spacing w:val="-47"/>
                <w:w w:val="7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Auto</w:t>
            </w:r>
            <w:r>
              <w:rPr>
                <w:spacing w:val="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Drain</w:t>
            </w:r>
            <w:r>
              <w:rPr>
                <w:spacing w:val="1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Valve</w:t>
            </w:r>
            <w:r>
              <w:rPr>
                <w:spacing w:val="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Make-</w:t>
            </w:r>
            <w:r>
              <w:rPr>
                <w:rFonts w:ascii="Arial"/>
                <w:b/>
                <w:w w:val="95"/>
                <w:sz w:val="24"/>
              </w:rPr>
              <w:t>APC,IR</w:t>
            </w:r>
          </w:p>
        </w:tc>
        <w:tc>
          <w:tcPr>
            <w:tcW w:w="1341" w:type="dxa"/>
          </w:tcPr>
          <w:p w14:paraId="4D52CE51">
            <w:pPr>
              <w:pStyle w:val="10"/>
              <w:spacing w:before="134"/>
              <w:ind w:left="227"/>
              <w:rPr>
                <w:rFonts w:ascii="Arial"/>
                <w:b/>
                <w:sz w:val="24"/>
              </w:rPr>
            </w:pPr>
            <w:r>
              <w:rPr>
                <w:rFonts w:hint="default" w:ascii="Arial"/>
                <w:b/>
                <w:w w:val="95"/>
                <w:sz w:val="24"/>
                <w:lang w:val="en-US"/>
              </w:rPr>
              <w:t>1</w:t>
            </w:r>
            <w:r>
              <w:rPr>
                <w:rFonts w:ascii="Arial"/>
                <w:b/>
                <w:w w:val="95"/>
                <w:sz w:val="24"/>
              </w:rPr>
              <w:t>80cfm</w:t>
            </w:r>
          </w:p>
        </w:tc>
        <w:tc>
          <w:tcPr>
            <w:tcW w:w="1440" w:type="dxa"/>
          </w:tcPr>
          <w:p w14:paraId="0F009D2D">
            <w:pPr>
              <w:pStyle w:val="10"/>
              <w:spacing w:before="134"/>
              <w:ind w:left="218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1</w:t>
            </w:r>
            <w:r>
              <w:rPr>
                <w:rFonts w:hint="default" w:ascii="Arial"/>
                <w:b/>
                <w:w w:val="95"/>
                <w:sz w:val="24"/>
                <w:lang w:val="en-US"/>
              </w:rPr>
              <w:t>6</w:t>
            </w:r>
            <w:r>
              <w:rPr>
                <w:rFonts w:ascii="Arial"/>
                <w:b/>
                <w:w w:val="95"/>
                <w:sz w:val="24"/>
              </w:rPr>
              <w:t>0cfm</w:t>
            </w:r>
          </w:p>
        </w:tc>
        <w:tc>
          <w:tcPr>
            <w:tcW w:w="1440" w:type="dxa"/>
          </w:tcPr>
          <w:p w14:paraId="4F5585B2">
            <w:pPr>
              <w:pStyle w:val="10"/>
              <w:spacing w:before="134"/>
              <w:ind w:left="219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1</w:t>
            </w:r>
            <w:r>
              <w:rPr>
                <w:rFonts w:hint="default" w:ascii="Arial"/>
                <w:b/>
                <w:w w:val="95"/>
                <w:sz w:val="24"/>
                <w:lang w:val="en-US"/>
              </w:rPr>
              <w:t>6</w:t>
            </w:r>
            <w:r>
              <w:rPr>
                <w:rFonts w:ascii="Arial"/>
                <w:b/>
                <w:w w:val="95"/>
                <w:sz w:val="24"/>
              </w:rPr>
              <w:t>0cfm</w:t>
            </w:r>
          </w:p>
        </w:tc>
        <w:tc>
          <w:tcPr>
            <w:tcW w:w="1031" w:type="dxa"/>
          </w:tcPr>
          <w:p w14:paraId="5315B406">
            <w:pPr>
              <w:pStyle w:val="10"/>
              <w:spacing w:before="134"/>
              <w:ind w:left="3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>01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Set.</w:t>
            </w:r>
          </w:p>
        </w:tc>
      </w:tr>
      <w:tr w14:paraId="38C9F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2" w:hRule="atLeast"/>
        </w:trPr>
        <w:tc>
          <w:tcPr>
            <w:tcW w:w="4114" w:type="dxa"/>
          </w:tcPr>
          <w:p w14:paraId="0F6D7F0B">
            <w:pPr>
              <w:pStyle w:val="10"/>
              <w:spacing w:before="134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75"/>
                <w:sz w:val="24"/>
              </w:rPr>
              <w:t>1.2</w:t>
            </w:r>
            <w:r>
              <w:rPr>
                <w:rFonts w:ascii="Arial"/>
                <w:b/>
                <w:spacing w:val="13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'ZMS'</w:t>
            </w:r>
            <w:r>
              <w:rPr>
                <w:rFonts w:ascii="Arial"/>
                <w:b/>
                <w:spacing w:val="13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Oxygen</w:t>
            </w:r>
            <w:r>
              <w:rPr>
                <w:rFonts w:ascii="Arial"/>
                <w:b/>
                <w:spacing w:val="11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Gas</w:t>
            </w:r>
            <w:r>
              <w:rPr>
                <w:rFonts w:ascii="Arial"/>
                <w:b/>
                <w:spacing w:val="14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Generator</w:t>
            </w:r>
            <w:r>
              <w:rPr>
                <w:rFonts w:ascii="Arial"/>
                <w:b/>
                <w:spacing w:val="14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Along</w:t>
            </w:r>
            <w:r>
              <w:rPr>
                <w:rFonts w:ascii="Arial"/>
                <w:b/>
                <w:spacing w:val="29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with</w:t>
            </w:r>
            <w:r>
              <w:rPr>
                <w:rFonts w:ascii="Arial"/>
                <w:b/>
                <w:spacing w:val="-47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PSA</w:t>
            </w:r>
            <w:r>
              <w:rPr>
                <w:rFonts w:ascii="Arial"/>
                <w:b/>
                <w:spacing w:val="1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Type</w:t>
            </w:r>
            <w:r>
              <w:rPr>
                <w:rFonts w:ascii="Arial"/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unit</w:t>
            </w:r>
          </w:p>
          <w:p w14:paraId="54A258A9">
            <w:pPr>
              <w:pStyle w:val="10"/>
              <w:ind w:left="21" w:right="2089"/>
              <w:rPr>
                <w:sz w:val="24"/>
              </w:rPr>
            </w:pPr>
            <w:r>
              <w:rPr>
                <w:w w:val="75"/>
                <w:sz w:val="24"/>
              </w:rPr>
              <w:t>Model-</w:t>
            </w:r>
            <w:r>
              <w:rPr>
                <w:spacing w:val="1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PSA</w:t>
            </w:r>
            <w:r>
              <w:rPr>
                <w:spacing w:val="1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Module.</w:t>
            </w:r>
            <w:r>
              <w:rPr>
                <w:spacing w:val="-47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Auto</w:t>
            </w:r>
            <w:r>
              <w:rPr>
                <w:spacing w:val="35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control</w:t>
            </w:r>
            <w:r>
              <w:rPr>
                <w:spacing w:val="30"/>
                <w:w w:val="7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Valuing</w:t>
            </w:r>
          </w:p>
          <w:p w14:paraId="1FFA735A">
            <w:pPr>
              <w:pStyle w:val="10"/>
              <w:ind w:left="21" w:right="1252"/>
              <w:rPr>
                <w:sz w:val="24"/>
              </w:rPr>
            </w:pPr>
            <w:r>
              <w:rPr>
                <w:w w:val="80"/>
                <w:sz w:val="24"/>
              </w:rPr>
              <w:t>On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line Oxygen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Analyzer.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Electrical</w:t>
            </w:r>
            <w:r>
              <w:rPr>
                <w:spacing w:val="40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Panel</w:t>
            </w:r>
            <w:r>
              <w:rPr>
                <w:spacing w:val="36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&amp;</w:t>
            </w:r>
            <w:r>
              <w:rPr>
                <w:spacing w:val="44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Pressure</w:t>
            </w:r>
            <w:r>
              <w:rPr>
                <w:spacing w:val="39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Switch</w:t>
            </w:r>
            <w:r>
              <w:rPr>
                <w:spacing w:val="-44"/>
                <w:w w:val="7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Surge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Tank</w:t>
            </w:r>
          </w:p>
          <w:p w14:paraId="6EDEFC24">
            <w:pPr>
              <w:pStyle w:val="10"/>
              <w:spacing w:line="256" w:lineRule="exact"/>
              <w:ind w:left="21"/>
              <w:rPr>
                <w:rFonts w:ascii="Arial"/>
                <w:b/>
                <w:sz w:val="24"/>
              </w:rPr>
            </w:pPr>
            <w:r>
              <w:rPr>
                <w:w w:val="90"/>
                <w:sz w:val="24"/>
              </w:rPr>
              <w:t>Make-</w:t>
            </w:r>
            <w:r>
              <w:rPr>
                <w:rFonts w:ascii="Arial"/>
                <w:b/>
                <w:w w:val="90"/>
                <w:sz w:val="24"/>
              </w:rPr>
              <w:t>APC</w:t>
            </w:r>
          </w:p>
        </w:tc>
        <w:tc>
          <w:tcPr>
            <w:tcW w:w="1341" w:type="dxa"/>
          </w:tcPr>
          <w:p w14:paraId="6DDAC155">
            <w:pPr>
              <w:pStyle w:val="10"/>
              <w:spacing w:before="134"/>
              <w:ind w:left="2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3</w:t>
            </w:r>
            <w:r>
              <w:rPr>
                <w:rFonts w:hint="default" w:ascii="Arial"/>
                <w:b/>
                <w:w w:val="95"/>
                <w:sz w:val="24"/>
                <w:lang w:val="en-US"/>
              </w:rPr>
              <w:t>0</w:t>
            </w:r>
            <w:r>
              <w:rPr>
                <w:rFonts w:ascii="Arial"/>
                <w:b/>
                <w:w w:val="95"/>
                <w:sz w:val="24"/>
              </w:rPr>
              <w:t>Nm3</w:t>
            </w:r>
          </w:p>
        </w:tc>
        <w:tc>
          <w:tcPr>
            <w:tcW w:w="1440" w:type="dxa"/>
          </w:tcPr>
          <w:p w14:paraId="1513606A">
            <w:pPr>
              <w:pStyle w:val="10"/>
              <w:spacing w:before="134"/>
              <w:ind w:left="182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26Nm3</w:t>
            </w:r>
          </w:p>
        </w:tc>
        <w:tc>
          <w:tcPr>
            <w:tcW w:w="1440" w:type="dxa"/>
          </w:tcPr>
          <w:p w14:paraId="13024849">
            <w:pPr>
              <w:pStyle w:val="10"/>
              <w:spacing w:before="134"/>
              <w:ind w:left="185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20Nm3</w:t>
            </w:r>
          </w:p>
        </w:tc>
        <w:tc>
          <w:tcPr>
            <w:tcW w:w="1031" w:type="dxa"/>
          </w:tcPr>
          <w:p w14:paraId="61613F59">
            <w:pPr>
              <w:pStyle w:val="10"/>
              <w:spacing w:before="134"/>
              <w:ind w:left="3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>01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Set.</w:t>
            </w:r>
          </w:p>
        </w:tc>
      </w:tr>
    </w:tbl>
    <w:p w14:paraId="78125C1C">
      <w:pPr>
        <w:spacing w:after="0"/>
        <w:rPr>
          <w:rFonts w:ascii="Arial"/>
          <w:sz w:val="24"/>
        </w:rPr>
        <w:sectPr>
          <w:pgSz w:w="11910" w:h="16840"/>
          <w:pgMar w:top="1580" w:right="160" w:bottom="280" w:left="0" w:header="720" w:footer="720" w:gutter="0"/>
          <w:cols w:space="720" w:num="1"/>
        </w:sectPr>
      </w:pPr>
    </w:p>
    <w:tbl>
      <w:tblPr>
        <w:tblStyle w:val="4"/>
        <w:tblW w:w="0" w:type="auto"/>
        <w:tblInd w:w="13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30"/>
        <w:gridCol w:w="1080"/>
        <w:gridCol w:w="1207"/>
        <w:gridCol w:w="1441"/>
        <w:gridCol w:w="1841"/>
      </w:tblGrid>
      <w:tr w14:paraId="58E1E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830" w:type="dxa"/>
          </w:tcPr>
          <w:p w14:paraId="385A93E3">
            <w:pPr>
              <w:pStyle w:val="10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75"/>
                <w:sz w:val="24"/>
              </w:rPr>
              <w:t>1.3</w:t>
            </w:r>
            <w:r>
              <w:rPr>
                <w:rFonts w:ascii="Arial"/>
                <w:b/>
                <w:spacing w:val="13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Oxygen</w:t>
            </w:r>
            <w:r>
              <w:rPr>
                <w:rFonts w:ascii="Arial"/>
                <w:b/>
                <w:spacing w:val="11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Storage</w:t>
            </w:r>
            <w:r>
              <w:rPr>
                <w:rFonts w:ascii="Arial"/>
                <w:b/>
                <w:spacing w:val="13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Tank</w:t>
            </w:r>
            <w:r>
              <w:rPr>
                <w:rFonts w:ascii="Arial"/>
                <w:b/>
                <w:spacing w:val="12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Along</w:t>
            </w:r>
            <w:r>
              <w:rPr>
                <w:rFonts w:ascii="Arial"/>
                <w:b/>
                <w:spacing w:val="29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with</w:t>
            </w:r>
          </w:p>
        </w:tc>
        <w:tc>
          <w:tcPr>
            <w:tcW w:w="1080" w:type="dxa"/>
            <w:vAlign w:val="top"/>
          </w:tcPr>
          <w:p w14:paraId="3A0733FC">
            <w:pPr>
              <w:pStyle w:val="10"/>
              <w:spacing w:line="268" w:lineRule="exact"/>
              <w:ind w:left="179" w:leftChars="0" w:right="0" w:rightChars="0"/>
              <w:rPr>
                <w:rFonts w:ascii="Times New Roman"/>
                <w:sz w:val="20"/>
              </w:rPr>
            </w:pPr>
            <w:r>
              <w:rPr>
                <w:rFonts w:hint="default" w:ascii="Arial"/>
                <w:b/>
                <w:w w:val="95"/>
                <w:sz w:val="24"/>
                <w:lang w:val="en-US"/>
              </w:rPr>
              <w:t>8</w:t>
            </w:r>
            <w:r>
              <w:rPr>
                <w:rFonts w:ascii="Arial"/>
                <w:b/>
                <w:w w:val="95"/>
                <w:sz w:val="24"/>
              </w:rPr>
              <w:t>m3</w:t>
            </w:r>
          </w:p>
        </w:tc>
        <w:tc>
          <w:tcPr>
            <w:tcW w:w="1207" w:type="dxa"/>
            <w:vAlign w:val="top"/>
          </w:tcPr>
          <w:p w14:paraId="37DE6D94">
            <w:pPr>
              <w:pStyle w:val="10"/>
              <w:spacing w:line="268" w:lineRule="exact"/>
              <w:ind w:left="412" w:leftChars="0" w:right="0" w:rightChars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8m3</w:t>
            </w:r>
          </w:p>
        </w:tc>
        <w:tc>
          <w:tcPr>
            <w:tcW w:w="1441" w:type="dxa"/>
            <w:vAlign w:val="top"/>
          </w:tcPr>
          <w:p w14:paraId="599F54F5">
            <w:pPr>
              <w:pStyle w:val="10"/>
              <w:tabs>
                <w:tab w:val="left" w:pos="1131"/>
              </w:tabs>
              <w:spacing w:line="268" w:lineRule="exact"/>
              <w:ind w:left="412" w:leftChars="0" w:right="0" w:rightChars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8m3</w:t>
            </w:r>
          </w:p>
        </w:tc>
        <w:tc>
          <w:tcPr>
            <w:tcW w:w="1841" w:type="dxa"/>
          </w:tcPr>
          <w:p w14:paraId="141960FC">
            <w:pPr>
              <w:pStyle w:val="10"/>
              <w:tabs>
                <w:tab w:val="left" w:pos="1131"/>
              </w:tabs>
              <w:spacing w:line="268" w:lineRule="exact"/>
              <w:ind w:left="4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ab/>
            </w:r>
            <w:r>
              <w:rPr>
                <w:rFonts w:ascii="Arial"/>
                <w:b/>
                <w:w w:val="85"/>
                <w:sz w:val="24"/>
              </w:rPr>
              <w:t>01</w:t>
            </w:r>
            <w:r>
              <w:rPr>
                <w:rFonts w:ascii="Arial"/>
                <w:b/>
                <w:spacing w:val="-1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Set.</w:t>
            </w:r>
          </w:p>
        </w:tc>
      </w:tr>
      <w:tr w14:paraId="5D25B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5" w:hRule="atLeast"/>
        </w:trPr>
        <w:tc>
          <w:tcPr>
            <w:tcW w:w="3830" w:type="dxa"/>
          </w:tcPr>
          <w:p w14:paraId="0EB8EE63">
            <w:pPr>
              <w:pStyle w:val="10"/>
              <w:spacing w:before="134"/>
              <w:ind w:left="50" w:right="261"/>
              <w:rPr>
                <w:sz w:val="24"/>
              </w:rPr>
            </w:pPr>
            <w:r>
              <w:rPr>
                <w:w w:val="80"/>
                <w:sz w:val="24"/>
              </w:rPr>
              <w:t>Operating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Pressure3-4.00KG/cm2</w:t>
            </w:r>
            <w:r>
              <w:rPr>
                <w:spacing w:val="-51"/>
                <w:w w:val="8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Design Pressure-12Kg/cm2</w:t>
            </w:r>
          </w:p>
          <w:p w14:paraId="7EF966E4">
            <w:pPr>
              <w:pStyle w:val="10"/>
              <w:ind w:left="50" w:right="1458"/>
              <w:rPr>
                <w:sz w:val="24"/>
              </w:rPr>
            </w:pPr>
            <w:r>
              <w:rPr>
                <w:w w:val="85"/>
                <w:sz w:val="24"/>
              </w:rPr>
              <w:t>Test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Pressure-15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Kg/cm2</w:t>
            </w:r>
            <w:r>
              <w:rPr>
                <w:spacing w:val="-5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Design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Temp-55degC</w:t>
            </w:r>
          </w:p>
          <w:p w14:paraId="07F78165">
            <w:pPr>
              <w:pStyle w:val="10"/>
              <w:ind w:left="50" w:right="1036"/>
              <w:rPr>
                <w:rFonts w:ascii="Arial"/>
                <w:b/>
                <w:sz w:val="24"/>
              </w:rPr>
            </w:pPr>
            <w:r>
              <w:rPr>
                <w:w w:val="70"/>
                <w:sz w:val="24"/>
              </w:rPr>
              <w:t>Safety</w:t>
            </w:r>
            <w:r>
              <w:rPr>
                <w:spacing w:val="38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Valve</w:t>
            </w:r>
            <w:r>
              <w:rPr>
                <w:spacing w:val="41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with</w:t>
            </w:r>
            <w:r>
              <w:rPr>
                <w:spacing w:val="36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Pressure</w:t>
            </w:r>
            <w:r>
              <w:rPr>
                <w:spacing w:val="42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Gauge</w:t>
            </w:r>
            <w:r>
              <w:rPr>
                <w:spacing w:val="-44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Sheet</w:t>
            </w:r>
            <w:r>
              <w:rPr>
                <w:spacing w:val="1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Thickness-6mm</w:t>
            </w:r>
            <w:r>
              <w:rPr>
                <w:spacing w:val="1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X</w:t>
            </w:r>
            <w:r>
              <w:rPr>
                <w:spacing w:val="1"/>
                <w:w w:val="7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8MM</w:t>
            </w:r>
            <w:r>
              <w:rPr>
                <w:spacing w:val="1"/>
                <w:w w:val="7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Make</w:t>
            </w:r>
            <w:r>
              <w:rPr>
                <w:rFonts w:ascii="Arial"/>
                <w:b/>
                <w:w w:val="85"/>
                <w:sz w:val="24"/>
              </w:rPr>
              <w:t>-APC</w:t>
            </w:r>
          </w:p>
        </w:tc>
        <w:tc>
          <w:tcPr>
            <w:tcW w:w="1080" w:type="dxa"/>
          </w:tcPr>
          <w:p w14:paraId="4BE9B562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04876463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7599C068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7FA156CB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18279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3830" w:type="dxa"/>
          </w:tcPr>
          <w:p w14:paraId="4A523DF4">
            <w:pPr>
              <w:pStyle w:val="10"/>
              <w:spacing w:before="7"/>
              <w:rPr>
                <w:rFonts w:ascii="Arial"/>
                <w:b/>
                <w:sz w:val="23"/>
              </w:rPr>
            </w:pPr>
          </w:p>
          <w:p w14:paraId="4D55FCF6">
            <w:pPr>
              <w:pStyle w:val="10"/>
              <w:ind w:left="50"/>
              <w:rPr>
                <w:rFonts w:hint="default" w:ascii="Arial"/>
                <w:b/>
                <w:sz w:val="24"/>
                <w:lang w:val="en-US"/>
              </w:rPr>
            </w:pPr>
            <w:r>
              <w:rPr>
                <w:rFonts w:ascii="Arial"/>
                <w:b/>
                <w:w w:val="90"/>
                <w:sz w:val="24"/>
              </w:rPr>
              <w:t>Total</w:t>
            </w:r>
            <w:r>
              <w:rPr>
                <w:rFonts w:ascii="Arial"/>
                <w:b/>
                <w:spacing w:val="-3"/>
                <w:w w:val="90"/>
                <w:sz w:val="24"/>
              </w:rPr>
              <w:t xml:space="preserve"> </w:t>
            </w:r>
            <w:r>
              <w:rPr>
                <w:rFonts w:ascii="Arial"/>
                <w:b/>
                <w:w w:val="90"/>
                <w:sz w:val="24"/>
              </w:rPr>
              <w:t>Amount:-</w:t>
            </w:r>
            <w:r>
              <w:rPr>
                <w:rFonts w:hint="default" w:ascii="Arial"/>
                <w:b/>
                <w:w w:val="90"/>
                <w:sz w:val="24"/>
                <w:lang w:val="en-US"/>
              </w:rPr>
              <w:t xml:space="preserve"> Rs.</w:t>
            </w:r>
          </w:p>
        </w:tc>
        <w:tc>
          <w:tcPr>
            <w:tcW w:w="1080" w:type="dxa"/>
            <w:vAlign w:val="top"/>
          </w:tcPr>
          <w:p w14:paraId="6A774744">
            <w:pPr>
              <w:pStyle w:val="10"/>
              <w:spacing w:before="7"/>
              <w:rPr>
                <w:rFonts w:ascii="Arial"/>
                <w:b/>
                <w:sz w:val="23"/>
              </w:rPr>
            </w:pPr>
          </w:p>
          <w:p w14:paraId="41646D9F">
            <w:pPr>
              <w:pStyle w:val="10"/>
              <w:ind w:left="179" w:leftChars="0" w:right="0" w:rightChars="0"/>
              <w:rPr>
                <w:rFonts w:hint="default" w:ascii="Arial"/>
                <w:b/>
                <w:sz w:val="24"/>
                <w:lang w:val="en-US"/>
              </w:rPr>
            </w:pPr>
            <w:r>
              <w:rPr>
                <w:rFonts w:hint="default" w:ascii="Arial"/>
                <w:b/>
                <w:sz w:val="24"/>
                <w:lang w:val="en-US"/>
              </w:rPr>
              <w:t>24</w:t>
            </w:r>
          </w:p>
          <w:p w14:paraId="578B6694">
            <w:pPr>
              <w:pStyle w:val="10"/>
              <w:ind w:left="179" w:leftChars="0" w:right="0" w:rightChars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Lac</w:t>
            </w:r>
          </w:p>
        </w:tc>
        <w:tc>
          <w:tcPr>
            <w:tcW w:w="1207" w:type="dxa"/>
            <w:vAlign w:val="top"/>
          </w:tcPr>
          <w:p w14:paraId="6F626DD9">
            <w:pPr>
              <w:pStyle w:val="10"/>
              <w:spacing w:before="7"/>
              <w:rPr>
                <w:rFonts w:ascii="Arial"/>
                <w:b/>
                <w:sz w:val="23"/>
              </w:rPr>
            </w:pPr>
          </w:p>
          <w:p w14:paraId="5BB54C5C">
            <w:pPr>
              <w:pStyle w:val="10"/>
              <w:ind w:left="412" w:leftChars="0" w:right="0" w:rightChars="0"/>
              <w:rPr>
                <w:rFonts w:ascii="Arial"/>
                <w:b/>
                <w:sz w:val="24"/>
              </w:rPr>
            </w:pPr>
            <w:r>
              <w:rPr>
                <w:rFonts w:hint="default" w:ascii="Arial"/>
                <w:b/>
                <w:sz w:val="24"/>
                <w:lang w:val="en-US"/>
              </w:rPr>
              <w:t>22</w:t>
            </w:r>
            <w:r>
              <w:rPr>
                <w:rFonts w:ascii="Arial"/>
                <w:b/>
                <w:sz w:val="24"/>
              </w:rPr>
              <w:t>Lac</w:t>
            </w:r>
          </w:p>
        </w:tc>
        <w:tc>
          <w:tcPr>
            <w:tcW w:w="1441" w:type="dxa"/>
            <w:vAlign w:val="top"/>
          </w:tcPr>
          <w:p w14:paraId="32D89222">
            <w:pPr>
              <w:pStyle w:val="10"/>
              <w:spacing w:before="7"/>
              <w:rPr>
                <w:rFonts w:ascii="Arial"/>
                <w:b/>
                <w:sz w:val="23"/>
              </w:rPr>
            </w:pPr>
          </w:p>
          <w:p w14:paraId="665FC084">
            <w:pPr>
              <w:pStyle w:val="10"/>
              <w:ind w:left="411" w:leftChars="0" w:right="0" w:rightChars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22Lac</w:t>
            </w:r>
          </w:p>
        </w:tc>
        <w:tc>
          <w:tcPr>
            <w:tcW w:w="1841" w:type="dxa"/>
          </w:tcPr>
          <w:p w14:paraId="04AC161D">
            <w:pPr>
              <w:pStyle w:val="10"/>
              <w:ind w:left="411"/>
              <w:rPr>
                <w:rFonts w:ascii="Arial"/>
                <w:b/>
                <w:sz w:val="24"/>
              </w:rPr>
            </w:pPr>
          </w:p>
        </w:tc>
      </w:tr>
      <w:tr w14:paraId="6E8D4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3830" w:type="dxa"/>
          </w:tcPr>
          <w:p w14:paraId="2D665B8F">
            <w:pPr>
              <w:pStyle w:val="10"/>
              <w:spacing w:before="7"/>
              <w:rPr>
                <w:rFonts w:ascii="Arial"/>
                <w:b/>
                <w:sz w:val="23"/>
              </w:rPr>
            </w:pPr>
          </w:p>
          <w:p w14:paraId="319AECD6">
            <w:pPr>
              <w:pStyle w:val="10"/>
              <w:spacing w:line="256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>Terms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of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Payment</w:t>
            </w:r>
          </w:p>
        </w:tc>
        <w:tc>
          <w:tcPr>
            <w:tcW w:w="1080" w:type="dxa"/>
          </w:tcPr>
          <w:p w14:paraId="39947EC3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3597B58B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070B58EC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3A53A4C0">
            <w:pPr>
              <w:pStyle w:val="10"/>
              <w:rPr>
                <w:rFonts w:ascii="Times New Roman"/>
                <w:sz w:val="20"/>
              </w:rPr>
            </w:pPr>
          </w:p>
        </w:tc>
      </w:tr>
    </w:tbl>
    <w:p w14:paraId="2DDCD7DB">
      <w:pPr>
        <w:pStyle w:val="5"/>
        <w:spacing w:before="8"/>
        <w:rPr>
          <w:rFonts w:ascii="Arial"/>
          <w:b/>
          <w:sz w:val="16"/>
        </w:rPr>
      </w:pPr>
    </w:p>
    <w:p w14:paraId="5A15FAFA">
      <w:pPr>
        <w:pStyle w:val="9"/>
        <w:numPr>
          <w:ilvl w:val="0"/>
          <w:numId w:val="3"/>
        </w:numPr>
        <w:tabs>
          <w:tab w:val="left" w:pos="2125"/>
        </w:tabs>
        <w:spacing w:before="92" w:after="0" w:line="240" w:lineRule="auto"/>
        <w:ind w:left="2124" w:right="0" w:hanging="361"/>
        <w:jc w:val="left"/>
        <w:rPr>
          <w:rFonts w:ascii="Wingdings" w:hAnsi="Wingdings"/>
          <w:sz w:val="24"/>
        </w:rPr>
      </w:pPr>
      <w:r>
        <w:pict>
          <v:shape id="_x0000_s1046" o:spid="_x0000_s1046" style="position:absolute;left:0pt;margin-left:27.35pt;margin-top:-133.4pt;height:547.6pt;width:525pt;mso-position-horizontal-relative:page;z-index:-251645952;mso-width-relative:page;mso-height-relative:page;" fillcolor="#BFBFBF" filled="t" stroked="f" coordorigin="547,-2668" coordsize="10500,10952" path="m1548,7628l1346,7539,1066,7416,1066,7676,936,7805,797,7539,1066,7676,1066,7416,761,7282,547,7496,893,8283,1085,8091,1020,7968,1183,7805,1229,7760,1351,7824,1416,7760,1548,7628xm1795,7380l1229,6814,1044,6999,1610,7565,1795,7380xm2522,6653l2319,6598,2266,6584,2254,6579,2242,6576,2225,6574,2203,6572,2184,6572,2167,6569,2155,6569,2143,6572,2129,6574,2114,6579,2095,6588,2074,6598,2090,6572,2102,6550,2107,6538,2117,6519,2119,6509,2124,6492,2129,6464,2129,6420,2124,6392,2122,6380,2117,6365,2110,6353,2105,6339,2095,6327,2088,6315,2076,6303,2066,6291,2052,6276,2038,6267,2023,6255,1994,6240,1978,6233,1963,6231,1946,6226,1930,6226,1915,6224,1915,6531,1915,6545,1913,6550,1913,6557,1910,6562,1908,6569,1903,6574,1901,6581,1886,6600,1874,6617,1865,6629,1858,6639,1778,6718,1663,6605,1747,6521,1762,6509,1774,6500,1783,6490,1795,6480,1805,6476,1817,6471,1824,6466,1834,6466,1841,6464,1850,6464,1872,6471,1886,6480,1898,6492,1901,6497,1906,6502,1908,6507,1910,6514,1913,6519,1913,6526,1915,6531,1915,6224,1882,6228,1867,6231,1853,6236,1836,6243,1807,6257,1757,6293,1718,6327,1697,6346,1366,6677,1932,7244,2117,7059,1886,6828,1901,6812,1908,6804,1937,6785,1944,6783,1954,6780,1961,6778,1992,6778,2014,6783,2038,6788,2314,6862,2398,6778,2458,6718,2522,6653xm3062,5556l3060,5542,3055,5518,3041,5482,3036,5472,3022,5448,3012,5436,3005,5427,2995,5415,2983,5405,2964,5386,2952,5376,2942,5369,2930,5362,2921,5355,2909,5350,2899,5343,2887,5340,2875,5336,2863,5333,2854,5331,2830,5326,2830,5643,2830,5662,2827,5672,2822,5681,2813,5705,2784,5741,2772,5756,2726,5801,2597,5672,2650,5619,2664,5607,2688,5588,2698,5580,2710,5576,2719,5571,2731,5568,2758,5568,2767,5571,2774,5573,2782,5578,2791,5583,2798,5588,2806,5595,2810,5602,2818,5609,2820,5616,2825,5626,2827,5633,2830,5643,2830,5326,2806,5326,2758,5336,2722,5350,2698,5364,2683,5372,2671,5379,2647,5398,2635,5410,2621,5422,2299,5744,2866,6310,3050,6125,2839,5914,2942,5811,2950,5801,2954,5796,2969,5782,2981,5768,2993,5756,3022,5712,3029,5700,3043,5672,3048,5660,3053,5645,3055,5633,3060,5619,3060,5607,3062,5595,3062,5568,3062,5556xm3931,5084l3929,5057,3924,5033,3919,5007,3895,4947,3888,4932,3875,4911,3874,4908,3864,4896,3857,4884,3847,4872,3838,4858,3826,4846,3816,4834,3775,4793,3756,4776,3739,4762,3722,4750,3703,4738,3701,4736,3701,5146,3701,5182,3698,5189,3696,5199,3694,5206,3691,5216,3689,5223,3684,5232,3674,5247,3670,5256,3662,5264,3658,5271,3650,5280,3636,5295,3626,5302,3619,5307,3612,5314,3605,5319,3595,5324,3588,5328,3578,5331,3571,5336,3562,5338,3554,5340,3545,5343,3528,5345,3511,5345,3502,5343,3492,5343,3463,5336,3425,5316,3396,5295,3384,5285,3374,5278,3343,5247,3334,5235,3314,5216,3307,5204,3300,5194,3295,5184,3288,5175,3274,5146,3266,5117,3266,5108,3264,5098,3271,5048,3274,5038,3278,5031,3281,5021,3295,5000,3300,4990,3336,4954,3343,4949,3350,4942,3360,4937,3374,4928,3384,4923,3391,4920,3401,4918,3418,4913,3434,4911,3470,4911,3499,4918,3509,4923,3516,4925,3526,4930,3535,4937,3545,4942,3574,4964,3583,4973,3595,4980,3605,4990,3614,5002,3626,5014,3636,5026,3646,5036,3655,5048,3662,5057,3670,5069,3674,5079,3682,5088,3686,5100,3691,5110,3696,5129,3698,5136,3701,5146,3701,4736,3686,4726,3667,4716,3650,4709,3631,4700,3612,4695,3593,4688,3574,4685,3554,4680,3535,4678,3497,4678,3439,4685,3418,4690,3398,4697,3379,4702,3322,4731,3283,4755,3245,4784,3206,4817,3170,4853,3137,4892,3122,4911,3110,4928,3086,4966,3067,5004,3053,5043,3046,5064,3043,5084,3038,5103,3036,5122,3036,5182,3041,5220,3050,5259,3065,5297,3084,5336,3096,5352,3108,5372,3122,5388,3137,5408,3151,5424,3180,5453,3194,5465,3206,5477,3230,5496,3245,5506,3257,5513,3271,5523,3295,5537,3310,5542,3322,5549,3336,5554,3348,5559,3362,5561,3377,5566,3403,5571,3456,5576,3533,5568,3581,5554,3605,5542,3631,5530,3655,5516,3679,5499,3706,5482,3730,5460,3756,5439,3782,5415,3794,5400,3806,5388,3816,5376,3828,5364,3838,5350,3841,5345,3857,5326,3864,5312,3874,5300,3881,5288,3888,5273,3895,5261,3900,5249,3905,5235,3914,5211,3922,5184,3926,5158,3931,5134,3931,5084xm4831,4344l4399,3644,4222,3821,4464,4198,4061,3982,3886,4157,4111,4570,3727,4316,3550,4493,4250,4925,4435,4740,4183,4280,4646,4529,4831,4344xm5534,3641l5402,3509,5074,3836,4961,3723,5256,3425,5143,3312,4848,3608,4759,3519,5076,3204,4958,3084,4457,3586,5023,4152,5534,3641xm6226,2950l6022,2895,5969,2880,5957,2878,5942,2876,5926,2873,5887,2868,5846,2868,5832,2871,5798,2885,5777,2895,5794,2871,5806,2847,5810,2835,5820,2816,5822,2806,5825,2792,5830,2777,5830,2763,5830,2760,5832,2746,5832,2720,5827,2691,5822,2676,5820,2662,5813,2650,5806,2636,5798,2624,5779,2600,5755,2576,5741,2564,5712,2544,5698,2537,5664,2528,5650,2525,5633,2523,5616,2523,5616,2823,5616,2849,5614,2854,5611,2861,5609,2866,5606,2873,5604,2878,5590,2897,5578,2914,5568,2928,5479,3017,5366,2902,5450,2820,5462,2806,5486,2787,5498,2780,5508,2772,5518,2768,5537,2763,5561,2763,5568,2765,5575,2770,5582,2772,5590,2780,5597,2784,5602,2789,5604,2794,5609,2799,5611,2806,5614,2811,5614,2816,5616,2823,5616,2523,5602,2523,5585,2525,5570,2528,5554,2532,5525,2547,5508,2556,5494,2566,5477,2578,5438,2607,5419,2624,5069,2974,5635,3540,5820,3356,5587,3125,5611,3101,5633,3087,5640,3084,5647,3080,5654,3077,5664,3075,5686,3075,5695,3077,5717,3080,5741,3087,6014,3161,6101,3075,6158,3017,6226,2950xm7006,2036l7001,1997,6996,1978,6991,1956,6986,1937,6977,1918,6970,1896,6958,1877,6948,1858,6737,1976,6746,1990,6756,2007,6763,2024,6773,2052,6778,2081,6778,2110,6775,2122,6766,2151,6758,2163,6749,2177,6737,2192,6710,2218,6682,2237,6667,2244,6653,2249,6636,2254,6622,2256,6605,2256,6598,2254,6588,2254,6578,2252,6571,2247,6562,2244,6533,2230,6514,2216,6502,2208,6492,2199,6446,2158,6430,2139,6413,2122,6398,2103,6370,2052,6365,2038,6362,2021,6360,2012,6360,1983,6362,1973,6362,1964,6367,1944,6372,1935,6374,1928,6379,1918,6386,1911,6391,1901,6398,1894,6406,1884,6427,1863,6442,1853,6451,1848,6466,1839,6475,1836,6482,1834,6492,1832,6499,1829,6509,1829,6518,1827,6526,1827,6545,1829,6554,1829,6583,1839,6600,1848,6730,1649,6713,1642,6698,1637,6684,1630,6655,1620,6638,1618,6624,1613,6595,1608,6581,1608,6566,1606,6540,1606,6511,1611,6499,1613,6470,1618,6458,1623,6444,1630,6430,1635,6415,1642,6403,1649,6389,1656,6346,1685,6331,1697,6319,1709,6290,1733,6276,1748,6259,1767,6242,1784,6226,1803,6211,1822,6199,1839,6175,1877,6166,1896,6156,1913,6142,1952,6132,1990,6127,2028,6127,2086,6130,2105,6134,2124,6137,2144,6151,2182,6158,2199,6178,2237,6190,2254,6202,2273,6216,2290,6230,2309,6245,2326,6264,2343,6276,2357,6290,2369,6302,2381,6317,2391,6329,2400,6343,2412,6358,2420,6370,2429,6398,2444,6410,2448,6425,2456,6454,2465,6468,2468,6480,2472,6509,2477,6535,2480,6588,2480,6612,2477,6660,2468,6684,2458,6706,2448,6727,2436,6751,2424,6775,2408,6797,2391,6821,2372,6871,2326,6924,2266,6938,2247,6962,2208,6982,2170,6989,2151,6998,2112,7001,2096,7006,2055,7006,2036xm7678,1364l7675,1337,7670,1289,7663,1263,7661,1251,7651,1227,7644,1212,7639,1200,7618,1164,7610,1152,7601,1138,7572,1102,7548,1078,7536,1064,7519,1049,7502,1032,7483,1018,7450,994,7445,991,7445,1392,7445,1436,7442,1445,7442,1455,7440,1462,7435,1472,7433,1479,7428,1486,7423,1496,7414,1510,7409,1520,7394,1534,7387,1544,7380,1551,7373,1556,7363,1563,7356,1568,7349,1575,7342,1580,7332,1582,7325,1587,7315,1589,7308,1594,7298,1596,7291,1596,7272,1599,7236,1599,7229,1596,7219,1594,7210,1589,7200,1587,7181,1577,7169,1570,7159,1565,7140,1551,7130,1541,7118,1532,7109,1522,7097,1512,7087,1500,7068,1481,7061,1469,7051,1460,7046,1450,7032,1431,7027,1419,7022,1409,7020,1400,7015,1390,7013,1383,7010,1373,7010,1337,7013,1318,7018,1301,7020,1294,7022,1284,7027,1277,7030,1270,7034,1260,7039,1253,7046,1246,7051,1239,7087,1203,7097,1198,7111,1188,7121,1184,7128,1179,7138,1176,7145,1172,7162,1169,7181,1167,7198,1164,7207,1167,7214,1167,7253,1176,7282,1191,7330,1227,7361,1258,7370,1270,7380,1280,7399,1304,7406,1313,7414,1325,7421,1335,7435,1364,7438,1373,7442,1383,7445,1392,7445,991,7430,982,7414,972,7394,963,7356,948,7339,944,7320,939,7282,934,7222,934,7202,936,7145,951,7123,958,7104,968,7085,975,7027,1011,6970,1054,6953,1073,6934,1090,6914,1109,6898,1128,6883,1145,6854,1184,6830,1222,6811,1260,6797,1299,6792,1318,6787,1340,6782,1359,6780,1378,6780,1438,6782,1457,6787,1476,6790,1496,6797,1515,6802,1534,6811,1553,6818,1572,6830,1589,6840,1608,6852,1625,6866,1644,6881,1661,6898,1680,6938,1721,6950,1731,6962,1743,6977,1752,6989,1760,7001,1769,7015,1776,7027,1786,7042,1791,7054,1798,7068,1803,7080,1808,7094,1812,7106,1817,7121,1820,7147,1827,7174,1829,7226,1829,7250,1827,7277,1822,7301,1817,7327,1808,7351,1798,7375,1786,7399,1772,7426,1755,7450,1738,7476,1716,7500,1695,7562,1632,7572,1618,7587,1599,7591,1594,7601,1580,7610,1568,7618,1556,7625,1541,7639,1517,7644,1505,7651,1491,7656,1479,7658,1464,7666,1440,7675,1388,7678,1364xm8599,576l8033,10,7788,255,8038,696,7598,444,7351,692,7918,1258,8071,1104,7642,675,8189,987,8328,848,8016,300,8446,730,8599,576xm8918,-273l8916,-285,8916,-288,8916,-300,8906,-348,8897,-372,8882,-396,8875,-405,8868,-417,8858,-427,8849,-439,8818,-470,8808,-477,8796,-484,8786,-494,8774,-499,8765,-506,8741,-516,8731,-518,8719,-523,8707,-525,8695,-525,8683,-528,8683,-211,8683,-194,8681,-182,8678,-172,8674,-160,8666,-151,8659,-139,8650,-127,8638,-112,8580,-55,8453,-182,8530,-259,8554,-273,8563,-280,8575,-283,8594,-288,8604,-288,8614,-285,8621,-283,8630,-280,8659,-261,8666,-254,8671,-244,8676,-237,8678,-230,8683,-211,8683,-528,8659,-528,8647,-525,8635,-525,8623,-523,8611,-518,8599,-516,8587,-511,8575,-504,8563,-499,8551,-492,8539,-482,8527,-475,8513,-465,8501,-456,8489,-444,8477,-434,8465,-420,8155,-110,8719,456,8904,272,8693,58,8796,-43,8808,-55,8810,-57,8846,-100,8856,-115,8866,-127,8875,-141,8882,-156,8890,-168,8897,-182,8902,-194,8911,-223,8916,-247,8916,-261,8918,-273xm9929,-753l9727,-842,9446,-965,9446,-705,9317,-576,9178,-842,9446,-705,9446,-965,9142,-1099,8928,-885,9274,-98,9466,-290,9401,-412,9564,-576,9610,-621,9732,-556,9797,-621,9929,-753xm10560,-1384l9994,-1951,9821,-1778,10135,-1464,9593,-1550,9420,-1377,9986,-811,10159,-984,9847,-1298,10387,-1212,10560,-1384xm11047,-1872l10810,-2107,10711,-2668,10510,-2467,10577,-2157,10265,-2222,10058,-2016,10625,-1924,10862,-1687,11047,-1872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rPr>
          <w:w w:val="75"/>
          <w:sz w:val="24"/>
        </w:rPr>
        <w:t>40%</w:t>
      </w:r>
      <w:r>
        <w:rPr>
          <w:spacing w:val="32"/>
          <w:w w:val="75"/>
          <w:sz w:val="24"/>
        </w:rPr>
        <w:t xml:space="preserve"> </w:t>
      </w:r>
      <w:r>
        <w:rPr>
          <w:w w:val="75"/>
          <w:sz w:val="24"/>
        </w:rPr>
        <w:t>advance</w:t>
      </w:r>
      <w:r>
        <w:rPr>
          <w:spacing w:val="25"/>
          <w:w w:val="75"/>
          <w:sz w:val="24"/>
        </w:rPr>
        <w:t xml:space="preserve"> </w:t>
      </w:r>
      <w:r>
        <w:rPr>
          <w:w w:val="75"/>
          <w:sz w:val="24"/>
        </w:rPr>
        <w:t>along</w:t>
      </w:r>
      <w:r>
        <w:rPr>
          <w:spacing w:val="31"/>
          <w:w w:val="75"/>
          <w:sz w:val="24"/>
        </w:rPr>
        <w:t xml:space="preserve"> </w:t>
      </w:r>
      <w:r>
        <w:rPr>
          <w:w w:val="75"/>
          <w:sz w:val="24"/>
        </w:rPr>
        <w:t>with</w:t>
      </w:r>
      <w:r>
        <w:rPr>
          <w:spacing w:val="30"/>
          <w:w w:val="75"/>
          <w:sz w:val="24"/>
        </w:rPr>
        <w:t xml:space="preserve"> </w:t>
      </w:r>
      <w:r>
        <w:rPr>
          <w:w w:val="75"/>
          <w:sz w:val="24"/>
        </w:rPr>
        <w:t>the</w:t>
      </w:r>
      <w:r>
        <w:rPr>
          <w:spacing w:val="28"/>
          <w:w w:val="75"/>
          <w:sz w:val="24"/>
        </w:rPr>
        <w:t xml:space="preserve"> </w:t>
      </w:r>
      <w:r>
        <w:rPr>
          <w:w w:val="75"/>
          <w:sz w:val="24"/>
        </w:rPr>
        <w:t>Purchase</w:t>
      </w:r>
      <w:r>
        <w:rPr>
          <w:spacing w:val="31"/>
          <w:w w:val="75"/>
          <w:sz w:val="24"/>
        </w:rPr>
        <w:t xml:space="preserve"> </w:t>
      </w:r>
      <w:r>
        <w:rPr>
          <w:w w:val="75"/>
          <w:sz w:val="24"/>
        </w:rPr>
        <w:t>order.</w:t>
      </w:r>
    </w:p>
    <w:p w14:paraId="338088CA">
      <w:pPr>
        <w:pStyle w:val="9"/>
        <w:numPr>
          <w:ilvl w:val="0"/>
          <w:numId w:val="3"/>
        </w:numPr>
        <w:tabs>
          <w:tab w:val="left" w:pos="2125"/>
        </w:tabs>
        <w:spacing w:before="0" w:after="0" w:line="240" w:lineRule="auto"/>
        <w:ind w:left="2124" w:right="0" w:hanging="361"/>
        <w:jc w:val="left"/>
        <w:rPr>
          <w:rFonts w:ascii="Wingdings" w:hAnsi="Wingdings"/>
          <w:sz w:val="24"/>
        </w:rPr>
      </w:pPr>
      <w:r>
        <w:rPr>
          <w:w w:val="75"/>
          <w:sz w:val="24"/>
        </w:rPr>
        <w:t>55%</w:t>
      </w:r>
      <w:r>
        <w:rPr>
          <w:spacing w:val="33"/>
          <w:w w:val="75"/>
          <w:sz w:val="24"/>
        </w:rPr>
        <w:t xml:space="preserve"> </w:t>
      </w:r>
      <w:r>
        <w:rPr>
          <w:w w:val="75"/>
          <w:sz w:val="24"/>
        </w:rPr>
        <w:t>Along</w:t>
      </w:r>
      <w:r>
        <w:rPr>
          <w:spacing w:val="36"/>
          <w:w w:val="75"/>
          <w:sz w:val="24"/>
        </w:rPr>
        <w:t xml:space="preserve"> </w:t>
      </w:r>
      <w:r>
        <w:rPr>
          <w:w w:val="75"/>
          <w:sz w:val="24"/>
        </w:rPr>
        <w:t>with</w:t>
      </w:r>
      <w:r>
        <w:rPr>
          <w:spacing w:val="29"/>
          <w:w w:val="75"/>
          <w:sz w:val="24"/>
        </w:rPr>
        <w:t xml:space="preserve"> </w:t>
      </w:r>
      <w:r>
        <w:rPr>
          <w:w w:val="75"/>
          <w:sz w:val="24"/>
        </w:rPr>
        <w:t>Proforma</w:t>
      </w:r>
      <w:r>
        <w:rPr>
          <w:spacing w:val="30"/>
          <w:w w:val="75"/>
          <w:sz w:val="24"/>
        </w:rPr>
        <w:t xml:space="preserve"> </w:t>
      </w:r>
      <w:r>
        <w:rPr>
          <w:w w:val="75"/>
          <w:sz w:val="24"/>
        </w:rPr>
        <w:t>Invoice.</w:t>
      </w:r>
    </w:p>
    <w:p w14:paraId="1C37C353">
      <w:pPr>
        <w:pStyle w:val="9"/>
        <w:numPr>
          <w:ilvl w:val="0"/>
          <w:numId w:val="3"/>
        </w:numPr>
        <w:tabs>
          <w:tab w:val="left" w:pos="2125"/>
        </w:tabs>
        <w:spacing w:before="0" w:after="0" w:line="240" w:lineRule="auto"/>
        <w:ind w:left="2124" w:right="0" w:hanging="361"/>
        <w:jc w:val="left"/>
        <w:rPr>
          <w:rFonts w:ascii="Wingdings" w:hAnsi="Wingdings"/>
          <w:sz w:val="24"/>
        </w:rPr>
      </w:pPr>
      <w:r>
        <w:rPr>
          <w:w w:val="75"/>
          <w:sz w:val="24"/>
        </w:rPr>
        <w:t>05%</w:t>
      </w:r>
      <w:r>
        <w:rPr>
          <w:spacing w:val="40"/>
          <w:w w:val="75"/>
          <w:sz w:val="24"/>
        </w:rPr>
        <w:t xml:space="preserve"> </w:t>
      </w:r>
      <w:r>
        <w:rPr>
          <w:w w:val="75"/>
          <w:sz w:val="24"/>
        </w:rPr>
        <w:t>Agents</w:t>
      </w:r>
      <w:r>
        <w:rPr>
          <w:spacing w:val="37"/>
          <w:w w:val="75"/>
          <w:sz w:val="24"/>
        </w:rPr>
        <w:t xml:space="preserve"> </w:t>
      </w:r>
      <w:r>
        <w:rPr>
          <w:w w:val="75"/>
          <w:sz w:val="24"/>
        </w:rPr>
        <w:t>Installation</w:t>
      </w:r>
      <w:r>
        <w:rPr>
          <w:spacing w:val="39"/>
          <w:w w:val="75"/>
          <w:sz w:val="24"/>
        </w:rPr>
        <w:t xml:space="preserve"> </w:t>
      </w:r>
      <w:r>
        <w:rPr>
          <w:w w:val="75"/>
          <w:sz w:val="24"/>
        </w:rPr>
        <w:t>&amp;</w:t>
      </w:r>
      <w:r>
        <w:rPr>
          <w:spacing w:val="39"/>
          <w:w w:val="75"/>
          <w:sz w:val="24"/>
        </w:rPr>
        <w:t xml:space="preserve"> </w:t>
      </w:r>
      <w:r>
        <w:rPr>
          <w:w w:val="75"/>
          <w:sz w:val="24"/>
        </w:rPr>
        <w:t>Commissioning.</w:t>
      </w:r>
    </w:p>
    <w:p w14:paraId="71B23D69">
      <w:pPr>
        <w:pStyle w:val="5"/>
        <w:spacing w:before="10"/>
        <w:rPr>
          <w:sz w:val="21"/>
        </w:rPr>
      </w:pPr>
    </w:p>
    <w:p w14:paraId="1338680E">
      <w:pPr>
        <w:pStyle w:val="2"/>
        <w:spacing w:before="1"/>
      </w:pPr>
      <w:r>
        <w:rPr>
          <w:w w:val="80"/>
        </w:rPr>
        <w:t>Terms</w:t>
      </w:r>
      <w:r>
        <w:rPr>
          <w:spacing w:val="43"/>
        </w:rPr>
        <w:t xml:space="preserve"> </w:t>
      </w:r>
      <w:r>
        <w:rPr>
          <w:w w:val="80"/>
        </w:rPr>
        <w:t>&amp;</w:t>
      </w:r>
      <w:r>
        <w:rPr>
          <w:spacing w:val="42"/>
        </w:rPr>
        <w:t xml:space="preserve"> </w:t>
      </w:r>
      <w:r>
        <w:rPr>
          <w:w w:val="80"/>
        </w:rPr>
        <w:t>Conditions(Installation</w:t>
      </w:r>
      <w:r>
        <w:rPr>
          <w:spacing w:val="45"/>
          <w:w w:val="80"/>
        </w:rPr>
        <w:t xml:space="preserve"> </w:t>
      </w:r>
      <w:r>
        <w:rPr>
          <w:w w:val="80"/>
        </w:rPr>
        <w:t>and</w:t>
      </w:r>
      <w:r>
        <w:rPr>
          <w:spacing w:val="42"/>
        </w:rPr>
        <w:t xml:space="preserve"> </w:t>
      </w:r>
      <w:r>
        <w:rPr>
          <w:w w:val="80"/>
        </w:rPr>
        <w:t>Commissioning)</w:t>
      </w:r>
    </w:p>
    <w:p w14:paraId="583A025B">
      <w:pPr>
        <w:pStyle w:val="5"/>
        <w:spacing w:before="11"/>
        <w:rPr>
          <w:rFonts w:ascii="Arial"/>
          <w:b/>
          <w:sz w:val="23"/>
        </w:rPr>
      </w:pPr>
    </w:p>
    <w:p w14:paraId="560BB976">
      <w:pPr>
        <w:pStyle w:val="9"/>
        <w:numPr>
          <w:ilvl w:val="0"/>
          <w:numId w:val="3"/>
        </w:numPr>
        <w:tabs>
          <w:tab w:val="left" w:pos="2125"/>
        </w:tabs>
        <w:spacing w:before="0" w:after="0" w:line="240" w:lineRule="auto"/>
        <w:ind w:left="2124" w:right="0" w:hanging="361"/>
        <w:jc w:val="left"/>
        <w:rPr>
          <w:rFonts w:ascii="Wingdings" w:hAnsi="Wingdings"/>
          <w:sz w:val="24"/>
        </w:rPr>
      </w:pPr>
      <w:r>
        <w:rPr>
          <w:sz w:val="24"/>
        </w:rPr>
        <w:t>Installation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Day.(only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India)</w:t>
      </w:r>
    </w:p>
    <w:p w14:paraId="0F49EE08">
      <w:pPr>
        <w:pStyle w:val="9"/>
        <w:numPr>
          <w:ilvl w:val="0"/>
          <w:numId w:val="3"/>
        </w:numPr>
        <w:tabs>
          <w:tab w:val="left" w:pos="2125"/>
        </w:tabs>
        <w:spacing w:before="0" w:after="0" w:line="276" w:lineRule="exact"/>
        <w:ind w:left="2124" w:right="0" w:hanging="361"/>
        <w:jc w:val="left"/>
        <w:rPr>
          <w:rFonts w:ascii="Wingdings" w:hAnsi="Wingdings"/>
          <w:sz w:val="24"/>
        </w:rPr>
      </w:pPr>
      <w:r>
        <w:rPr>
          <w:sz w:val="24"/>
        </w:rPr>
        <w:t>Installation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05</w:t>
      </w:r>
      <w:r>
        <w:rPr>
          <w:spacing w:val="-4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engineers.</w:t>
      </w:r>
    </w:p>
    <w:p w14:paraId="3200FA82">
      <w:pPr>
        <w:pStyle w:val="9"/>
        <w:numPr>
          <w:ilvl w:val="0"/>
          <w:numId w:val="3"/>
        </w:numPr>
        <w:tabs>
          <w:tab w:val="left" w:pos="2125"/>
        </w:tabs>
        <w:spacing w:before="0" w:after="0" w:line="240" w:lineRule="auto"/>
        <w:ind w:left="2124" w:right="0" w:hanging="361"/>
        <w:jc w:val="left"/>
        <w:rPr>
          <w:rFonts w:ascii="Wingdings" w:hAnsi="Wingdings"/>
          <w:sz w:val="22"/>
        </w:rPr>
      </w:pPr>
      <w:r>
        <w:rPr>
          <w:sz w:val="22"/>
        </w:rPr>
        <w:t>Accommodation</w:t>
      </w:r>
      <w:r>
        <w:rPr>
          <w:spacing w:val="-2"/>
          <w:sz w:val="22"/>
        </w:rPr>
        <w:t xml:space="preserve"> </w:t>
      </w:r>
      <w:r>
        <w:rPr>
          <w:sz w:val="22"/>
        </w:rPr>
        <w:t>charges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our</w:t>
      </w:r>
      <w:r>
        <w:rPr>
          <w:spacing w:val="-3"/>
          <w:sz w:val="22"/>
        </w:rPr>
        <w:t xml:space="preserve"> </w:t>
      </w:r>
      <w:r>
        <w:rPr>
          <w:sz w:val="22"/>
        </w:rPr>
        <w:t>engineers</w:t>
      </w:r>
      <w:r>
        <w:rPr>
          <w:spacing w:val="-1"/>
          <w:sz w:val="22"/>
        </w:rPr>
        <w:t xml:space="preserve"> </w:t>
      </w:r>
      <w:r>
        <w:rPr>
          <w:sz w:val="22"/>
        </w:rPr>
        <w:t>will</w:t>
      </w:r>
      <w:r>
        <w:rPr>
          <w:spacing w:val="-1"/>
          <w:sz w:val="22"/>
        </w:rPr>
        <w:t xml:space="preserve"> </w:t>
      </w:r>
      <w:r>
        <w:rPr>
          <w:sz w:val="22"/>
        </w:rPr>
        <w:t>be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your</w:t>
      </w:r>
      <w:r>
        <w:rPr>
          <w:spacing w:val="-2"/>
          <w:sz w:val="22"/>
        </w:rPr>
        <w:t xml:space="preserve"> </w:t>
      </w:r>
      <w:r>
        <w:rPr>
          <w:sz w:val="22"/>
        </w:rPr>
        <w:t>scope.</w:t>
      </w:r>
    </w:p>
    <w:p w14:paraId="5A92F2AB">
      <w:pPr>
        <w:pStyle w:val="9"/>
        <w:numPr>
          <w:ilvl w:val="0"/>
          <w:numId w:val="3"/>
        </w:numPr>
        <w:tabs>
          <w:tab w:val="left" w:pos="2125"/>
        </w:tabs>
        <w:spacing w:before="2" w:after="0" w:line="252" w:lineRule="exact"/>
        <w:ind w:left="2124" w:right="0" w:hanging="361"/>
        <w:jc w:val="left"/>
        <w:rPr>
          <w:rFonts w:ascii="Wingdings" w:hAnsi="Wingdings"/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days</w:t>
      </w:r>
      <w:r>
        <w:rPr>
          <w:spacing w:val="-3"/>
          <w:sz w:val="22"/>
        </w:rPr>
        <w:t xml:space="preserve"> </w:t>
      </w:r>
      <w:r>
        <w:rPr>
          <w:sz w:val="22"/>
        </w:rPr>
        <w:t>extended</w:t>
      </w:r>
      <w:r>
        <w:rPr>
          <w:spacing w:val="-2"/>
          <w:sz w:val="22"/>
        </w:rPr>
        <w:t xml:space="preserve"> </w:t>
      </w:r>
      <w:r>
        <w:rPr>
          <w:sz w:val="22"/>
        </w:rPr>
        <w:t>more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z w:val="22"/>
        </w:rPr>
        <w:t>05</w:t>
      </w:r>
      <w:r>
        <w:rPr>
          <w:spacing w:val="-4"/>
          <w:sz w:val="22"/>
        </w:rPr>
        <w:t xml:space="preserve"> </w:t>
      </w:r>
      <w:r>
        <w:rPr>
          <w:sz w:val="22"/>
        </w:rPr>
        <w:t>days,</w:t>
      </w:r>
      <w:r>
        <w:rPr>
          <w:spacing w:val="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engineer</w:t>
      </w:r>
      <w:r>
        <w:rPr>
          <w:spacing w:val="1"/>
          <w:sz w:val="22"/>
        </w:rPr>
        <w:t xml:space="preserve"> </w:t>
      </w:r>
      <w:r>
        <w:rPr>
          <w:sz w:val="22"/>
        </w:rPr>
        <w:t>fare</w:t>
      </w:r>
      <w:r>
        <w:rPr>
          <w:spacing w:val="-6"/>
          <w:sz w:val="22"/>
        </w:rPr>
        <w:t xml:space="preserve"> </w:t>
      </w:r>
      <w:r>
        <w:rPr>
          <w:sz w:val="22"/>
        </w:rPr>
        <w:t>will</w:t>
      </w:r>
      <w:r>
        <w:rPr>
          <w:spacing w:val="1"/>
          <w:sz w:val="22"/>
        </w:rPr>
        <w:t xml:space="preserve"> </w:t>
      </w:r>
      <w:r>
        <w:rPr>
          <w:sz w:val="22"/>
        </w:rPr>
        <w:t>charge</w:t>
      </w:r>
      <w:r>
        <w:rPr>
          <w:spacing w:val="-2"/>
          <w:sz w:val="22"/>
        </w:rPr>
        <w:t xml:space="preserve"> </w:t>
      </w:r>
      <w:r>
        <w:rPr>
          <w:sz w:val="22"/>
        </w:rPr>
        <w:t>5000</w:t>
      </w:r>
      <w:r>
        <w:rPr>
          <w:spacing w:val="-3"/>
          <w:sz w:val="22"/>
        </w:rPr>
        <w:t xml:space="preserve"> </w:t>
      </w:r>
      <w:r>
        <w:rPr>
          <w:sz w:val="22"/>
        </w:rPr>
        <w:t>per</w:t>
      </w:r>
      <w:r>
        <w:rPr>
          <w:spacing w:val="-3"/>
          <w:sz w:val="22"/>
        </w:rPr>
        <w:t xml:space="preserve"> </w:t>
      </w:r>
      <w:r>
        <w:rPr>
          <w:sz w:val="22"/>
        </w:rPr>
        <w:t>day.</w:t>
      </w:r>
    </w:p>
    <w:p w14:paraId="6D39CA59">
      <w:pPr>
        <w:pStyle w:val="9"/>
        <w:numPr>
          <w:ilvl w:val="0"/>
          <w:numId w:val="3"/>
        </w:numPr>
        <w:tabs>
          <w:tab w:val="left" w:pos="2125"/>
        </w:tabs>
        <w:spacing w:before="0" w:after="0" w:line="252" w:lineRule="exact"/>
        <w:ind w:left="2124" w:right="0" w:hanging="361"/>
        <w:jc w:val="left"/>
        <w:rPr>
          <w:rFonts w:ascii="Wingdings" w:hAnsi="Wingdings"/>
          <w:sz w:val="22"/>
        </w:rPr>
      </w:pPr>
      <w:r>
        <w:rPr>
          <w:sz w:val="22"/>
        </w:rPr>
        <w:t>Number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Person</w:t>
      </w:r>
      <w:r>
        <w:rPr>
          <w:spacing w:val="-5"/>
          <w:sz w:val="22"/>
        </w:rPr>
        <w:t xml:space="preserve"> </w:t>
      </w:r>
      <w:r>
        <w:rPr>
          <w:sz w:val="22"/>
        </w:rPr>
        <w:t>01</w:t>
      </w:r>
      <w:r>
        <w:rPr>
          <w:spacing w:val="-4"/>
          <w:sz w:val="22"/>
        </w:rPr>
        <w:t xml:space="preserve"> </w:t>
      </w:r>
      <w:r>
        <w:rPr>
          <w:sz w:val="22"/>
        </w:rPr>
        <w:t>Engineer(Man</w:t>
      </w:r>
      <w:r>
        <w:rPr>
          <w:spacing w:val="-1"/>
          <w:sz w:val="22"/>
        </w:rPr>
        <w:t xml:space="preserve"> </w:t>
      </w:r>
      <w:r>
        <w:rPr>
          <w:sz w:val="22"/>
        </w:rPr>
        <w:t>Power</w:t>
      </w:r>
      <w:r>
        <w:rPr>
          <w:spacing w:val="-2"/>
          <w:sz w:val="22"/>
        </w:rPr>
        <w:t xml:space="preserve"> </w:t>
      </w:r>
      <w:r>
        <w:rPr>
          <w:sz w:val="22"/>
        </w:rPr>
        <w:t>Client</w:t>
      </w:r>
      <w:r>
        <w:rPr>
          <w:spacing w:val="-1"/>
          <w:sz w:val="22"/>
        </w:rPr>
        <w:t xml:space="preserve"> </w:t>
      </w:r>
      <w:r>
        <w:rPr>
          <w:sz w:val="22"/>
        </w:rPr>
        <w:t>Scope)</w:t>
      </w:r>
    </w:p>
    <w:p w14:paraId="3FB6F368">
      <w:pPr>
        <w:pStyle w:val="5"/>
      </w:pPr>
    </w:p>
    <w:p w14:paraId="461E13FD">
      <w:pPr>
        <w:pStyle w:val="5"/>
        <w:spacing w:before="10"/>
        <w:rPr>
          <w:sz w:val="23"/>
        </w:rPr>
      </w:pPr>
    </w:p>
    <w:p w14:paraId="50CE72E3">
      <w:pPr>
        <w:spacing w:before="0"/>
        <w:ind w:left="144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105"/>
          <w:sz w:val="22"/>
        </w:rPr>
        <w:t>Delivery</w:t>
      </w:r>
    </w:p>
    <w:p w14:paraId="7E0635BA">
      <w:pPr>
        <w:spacing w:before="2"/>
        <w:ind w:left="1442" w:right="419" w:firstLine="0"/>
        <w:jc w:val="left"/>
        <w:rPr>
          <w:sz w:val="22"/>
        </w:rPr>
      </w:pPr>
      <w:r>
        <w:rPr>
          <w:sz w:val="22"/>
        </w:rPr>
        <w:t>Looking at your urgency, we shall offer delivery of the plant within 3 to 4 weeks Per Unit from the date</w:t>
      </w:r>
      <w:r>
        <w:rPr>
          <w:spacing w:val="-59"/>
          <w:sz w:val="22"/>
        </w:rPr>
        <w:t xml:space="preserve"> </w:t>
      </w:r>
      <w:r>
        <w:rPr>
          <w:sz w:val="22"/>
        </w:rPr>
        <w:t>of receipt</w:t>
      </w:r>
      <w:r>
        <w:rPr>
          <w:spacing w:val="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formal</w:t>
      </w:r>
      <w:r>
        <w:rPr>
          <w:spacing w:val="-5"/>
          <w:sz w:val="22"/>
        </w:rPr>
        <w:t xml:space="preserve"> </w:t>
      </w:r>
      <w:r>
        <w:rPr>
          <w:sz w:val="22"/>
        </w:rPr>
        <w:t>order</w:t>
      </w:r>
      <w:r>
        <w:rPr>
          <w:spacing w:val="2"/>
          <w:sz w:val="22"/>
        </w:rPr>
        <w:t xml:space="preserve"> </w:t>
      </w:r>
      <w:r>
        <w:rPr>
          <w:sz w:val="22"/>
        </w:rPr>
        <w:t>along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advance</w:t>
      </w:r>
      <w:r>
        <w:rPr>
          <w:spacing w:val="2"/>
          <w:sz w:val="22"/>
        </w:rPr>
        <w:t xml:space="preserve"> </w:t>
      </w:r>
      <w:r>
        <w:rPr>
          <w:sz w:val="22"/>
        </w:rPr>
        <w:t>payment.</w:t>
      </w:r>
    </w:p>
    <w:p w14:paraId="5074F539">
      <w:pPr>
        <w:pStyle w:val="5"/>
        <w:spacing w:before="11"/>
        <w:rPr>
          <w:sz w:val="21"/>
        </w:rPr>
      </w:pPr>
    </w:p>
    <w:p w14:paraId="7283E658">
      <w:pPr>
        <w:pStyle w:val="2"/>
      </w:pPr>
      <w:r>
        <w:rPr>
          <w:w w:val="85"/>
        </w:rPr>
        <w:t>Taxes &amp;</w:t>
      </w:r>
      <w:r>
        <w:rPr>
          <w:spacing w:val="-3"/>
          <w:w w:val="85"/>
        </w:rPr>
        <w:t xml:space="preserve"> </w:t>
      </w:r>
      <w:r>
        <w:rPr>
          <w:w w:val="85"/>
        </w:rPr>
        <w:t>Duties</w:t>
      </w:r>
    </w:p>
    <w:p w14:paraId="0DA0B529">
      <w:pPr>
        <w:pStyle w:val="5"/>
        <w:ind w:left="1442"/>
      </w:pPr>
      <w:r>
        <w:rPr>
          <w:w w:val="70"/>
        </w:rPr>
        <w:t>Prices</w:t>
      </w:r>
      <w:r>
        <w:rPr>
          <w:spacing w:val="24"/>
          <w:w w:val="70"/>
        </w:rPr>
        <w:t xml:space="preserve"> </w:t>
      </w:r>
      <w:r>
        <w:rPr>
          <w:w w:val="70"/>
        </w:rPr>
        <w:t>are</w:t>
      </w:r>
      <w:r>
        <w:rPr>
          <w:spacing w:val="27"/>
          <w:w w:val="70"/>
        </w:rPr>
        <w:t xml:space="preserve"> </w:t>
      </w:r>
      <w:r>
        <w:rPr>
          <w:w w:val="70"/>
        </w:rPr>
        <w:t>ex</w:t>
      </w:r>
      <w:r>
        <w:rPr>
          <w:spacing w:val="25"/>
          <w:w w:val="70"/>
        </w:rPr>
        <w:t xml:space="preserve"> </w:t>
      </w:r>
      <w:r>
        <w:rPr>
          <w:w w:val="70"/>
        </w:rPr>
        <w:t>works,</w:t>
      </w:r>
      <w:r>
        <w:rPr>
          <w:spacing w:val="25"/>
          <w:w w:val="70"/>
        </w:rPr>
        <w:t xml:space="preserve"> </w:t>
      </w:r>
      <w:r>
        <w:rPr>
          <w:w w:val="70"/>
        </w:rPr>
        <w:t>Noida.</w:t>
      </w:r>
    </w:p>
    <w:p w14:paraId="4639B224">
      <w:pPr>
        <w:spacing w:before="0"/>
        <w:ind w:left="1442" w:right="0" w:firstLine="0"/>
        <w:jc w:val="left"/>
        <w:rPr>
          <w:sz w:val="24"/>
        </w:rPr>
      </w:pPr>
      <w:r>
        <w:rPr>
          <w:rFonts w:ascii="Arial"/>
          <w:b/>
          <w:w w:val="65"/>
          <w:sz w:val="24"/>
        </w:rPr>
        <w:t>Packing</w:t>
      </w:r>
      <w:r>
        <w:rPr>
          <w:rFonts w:ascii="Arial"/>
          <w:b/>
          <w:spacing w:val="12"/>
          <w:w w:val="65"/>
          <w:sz w:val="24"/>
        </w:rPr>
        <w:t xml:space="preserve"> </w:t>
      </w:r>
      <w:r>
        <w:rPr>
          <w:rFonts w:ascii="Arial"/>
          <w:b/>
          <w:w w:val="65"/>
          <w:sz w:val="24"/>
        </w:rPr>
        <w:t>&amp;</w:t>
      </w:r>
      <w:r>
        <w:rPr>
          <w:rFonts w:ascii="Arial"/>
          <w:b/>
          <w:spacing w:val="28"/>
          <w:w w:val="65"/>
          <w:sz w:val="24"/>
        </w:rPr>
        <w:t xml:space="preserve"> </w:t>
      </w:r>
      <w:r>
        <w:rPr>
          <w:rFonts w:ascii="Arial"/>
          <w:b/>
          <w:w w:val="65"/>
          <w:sz w:val="24"/>
        </w:rPr>
        <w:t>Loading</w:t>
      </w:r>
      <w:r>
        <w:rPr>
          <w:rFonts w:ascii="Arial"/>
          <w:b/>
          <w:spacing w:val="16"/>
          <w:w w:val="65"/>
          <w:sz w:val="24"/>
        </w:rPr>
        <w:t xml:space="preserve"> </w:t>
      </w:r>
      <w:r>
        <w:rPr>
          <w:w w:val="65"/>
          <w:sz w:val="24"/>
        </w:rPr>
        <w:t>-</w:t>
      </w:r>
      <w:r>
        <w:rPr>
          <w:spacing w:val="23"/>
          <w:w w:val="65"/>
          <w:sz w:val="24"/>
        </w:rPr>
        <w:t xml:space="preserve"> </w:t>
      </w:r>
      <w:r>
        <w:rPr>
          <w:w w:val="65"/>
          <w:sz w:val="24"/>
        </w:rPr>
        <w:t>@</w:t>
      </w:r>
      <w:r>
        <w:rPr>
          <w:spacing w:val="36"/>
          <w:w w:val="65"/>
          <w:sz w:val="24"/>
        </w:rPr>
        <w:t xml:space="preserve"> </w:t>
      </w:r>
      <w:r>
        <w:rPr>
          <w:w w:val="65"/>
          <w:sz w:val="24"/>
        </w:rPr>
        <w:t>3%</w:t>
      </w:r>
      <w:r>
        <w:rPr>
          <w:spacing w:val="32"/>
          <w:w w:val="65"/>
          <w:sz w:val="24"/>
        </w:rPr>
        <w:t xml:space="preserve"> </w:t>
      </w:r>
      <w:r>
        <w:rPr>
          <w:w w:val="65"/>
          <w:sz w:val="24"/>
        </w:rPr>
        <w:t>excluding</w:t>
      </w:r>
    </w:p>
    <w:p w14:paraId="705E4F7F">
      <w:pPr>
        <w:pStyle w:val="5"/>
        <w:ind w:left="1442"/>
      </w:pPr>
      <w:r>
        <w:rPr>
          <w:rFonts w:ascii="Arial"/>
          <w:b/>
          <w:w w:val="75"/>
        </w:rPr>
        <w:t>GST</w:t>
      </w:r>
      <w:r>
        <w:rPr>
          <w:w w:val="75"/>
        </w:rPr>
        <w:t>-18%,</w:t>
      </w:r>
      <w:r>
        <w:rPr>
          <w:spacing w:val="46"/>
          <w:w w:val="75"/>
        </w:rPr>
        <w:t xml:space="preserve"> </w:t>
      </w:r>
      <w:r>
        <w:rPr>
          <w:w w:val="75"/>
        </w:rPr>
        <w:t>excluding</w:t>
      </w:r>
    </w:p>
    <w:p w14:paraId="13AD4A0D">
      <w:pPr>
        <w:pStyle w:val="5"/>
        <w:ind w:left="1442" w:right="5897"/>
      </w:pPr>
      <w:r>
        <w:rPr>
          <w:w w:val="70"/>
        </w:rPr>
        <w:t>Octroi,</w:t>
      </w:r>
      <w:r>
        <w:rPr>
          <w:spacing w:val="36"/>
          <w:w w:val="70"/>
        </w:rPr>
        <w:t xml:space="preserve"> </w:t>
      </w:r>
      <w:r>
        <w:rPr>
          <w:w w:val="70"/>
        </w:rPr>
        <w:t>Insurance</w:t>
      </w:r>
      <w:r>
        <w:rPr>
          <w:spacing w:val="32"/>
          <w:w w:val="70"/>
        </w:rPr>
        <w:t xml:space="preserve"> </w:t>
      </w:r>
      <w:r>
        <w:rPr>
          <w:w w:val="70"/>
        </w:rPr>
        <w:t>extra</w:t>
      </w:r>
      <w:r>
        <w:rPr>
          <w:spacing w:val="31"/>
          <w:w w:val="70"/>
        </w:rPr>
        <w:t xml:space="preserve"> </w:t>
      </w:r>
      <w:r>
        <w:rPr>
          <w:w w:val="70"/>
        </w:rPr>
        <w:t>at</w:t>
      </w:r>
      <w:r>
        <w:rPr>
          <w:spacing w:val="34"/>
          <w:w w:val="70"/>
        </w:rPr>
        <w:t xml:space="preserve"> </w:t>
      </w:r>
      <w:r>
        <w:rPr>
          <w:w w:val="70"/>
        </w:rPr>
        <w:t>actual</w:t>
      </w:r>
      <w:r>
        <w:rPr>
          <w:spacing w:val="33"/>
          <w:w w:val="70"/>
        </w:rPr>
        <w:t xml:space="preserve"> </w:t>
      </w:r>
      <w:r>
        <w:rPr>
          <w:w w:val="70"/>
        </w:rPr>
        <w:t>or</w:t>
      </w:r>
      <w:r>
        <w:rPr>
          <w:spacing w:val="30"/>
          <w:w w:val="70"/>
        </w:rPr>
        <w:t xml:space="preserve"> </w:t>
      </w:r>
      <w:r>
        <w:rPr>
          <w:w w:val="70"/>
        </w:rPr>
        <w:t>client’s</w:t>
      </w:r>
      <w:r>
        <w:rPr>
          <w:spacing w:val="33"/>
          <w:w w:val="70"/>
        </w:rPr>
        <w:t xml:space="preserve"> </w:t>
      </w:r>
      <w:r>
        <w:rPr>
          <w:w w:val="70"/>
        </w:rPr>
        <w:t>scope.</w:t>
      </w:r>
      <w:r>
        <w:rPr>
          <w:spacing w:val="-43"/>
          <w:w w:val="70"/>
        </w:rPr>
        <w:t xml:space="preserve"> </w:t>
      </w:r>
      <w:r>
        <w:rPr>
          <w:w w:val="70"/>
        </w:rPr>
        <w:t>Freight</w:t>
      </w:r>
      <w:r>
        <w:rPr>
          <w:spacing w:val="4"/>
          <w:w w:val="70"/>
        </w:rPr>
        <w:t xml:space="preserve"> </w:t>
      </w:r>
      <w:r>
        <w:rPr>
          <w:w w:val="70"/>
        </w:rPr>
        <w:t>will</w:t>
      </w:r>
      <w:r>
        <w:rPr>
          <w:spacing w:val="4"/>
          <w:w w:val="70"/>
        </w:rPr>
        <w:t xml:space="preserve"> </w:t>
      </w:r>
      <w:r>
        <w:rPr>
          <w:w w:val="70"/>
        </w:rPr>
        <w:t>be</w:t>
      </w:r>
      <w:r>
        <w:rPr>
          <w:spacing w:val="7"/>
          <w:w w:val="70"/>
        </w:rPr>
        <w:t xml:space="preserve"> </w:t>
      </w:r>
      <w:r>
        <w:rPr>
          <w:w w:val="70"/>
        </w:rPr>
        <w:t>excluding.</w:t>
      </w:r>
    </w:p>
    <w:p w14:paraId="28A5F527">
      <w:pPr>
        <w:pStyle w:val="5"/>
        <w:ind w:left="1442" w:right="7449"/>
        <w:rPr>
          <w:sz w:val="22"/>
        </w:rPr>
      </w:pPr>
      <w:r>
        <w:rPr>
          <w:w w:val="90"/>
        </w:rPr>
        <w:t>Erection &amp; Commissioning</w:t>
      </w:r>
      <w:r>
        <w:rPr>
          <w:spacing w:val="1"/>
          <w:w w:val="90"/>
        </w:rPr>
        <w:t xml:space="preserve"> </w:t>
      </w:r>
      <w:r>
        <w:rPr>
          <w:w w:val="70"/>
        </w:rPr>
        <w:t>Cost</w:t>
      </w:r>
      <w:r>
        <w:rPr>
          <w:spacing w:val="33"/>
          <w:w w:val="70"/>
        </w:rPr>
        <w:t xml:space="preserve"> </w:t>
      </w:r>
      <w:r>
        <w:rPr>
          <w:w w:val="70"/>
        </w:rPr>
        <w:t>included</w:t>
      </w:r>
      <w:r>
        <w:rPr>
          <w:spacing w:val="29"/>
          <w:w w:val="70"/>
        </w:rPr>
        <w:t xml:space="preserve"> </w:t>
      </w:r>
      <w:r>
        <w:rPr>
          <w:w w:val="70"/>
        </w:rPr>
        <w:t>in</w:t>
      </w:r>
      <w:r>
        <w:rPr>
          <w:spacing w:val="30"/>
          <w:w w:val="70"/>
        </w:rPr>
        <w:t xml:space="preserve"> </w:t>
      </w:r>
      <w:r>
        <w:rPr>
          <w:w w:val="70"/>
        </w:rPr>
        <w:t>the</w:t>
      </w:r>
      <w:r>
        <w:rPr>
          <w:spacing w:val="32"/>
          <w:w w:val="70"/>
        </w:rPr>
        <w:t xml:space="preserve"> </w:t>
      </w:r>
      <w:r>
        <w:rPr>
          <w:w w:val="70"/>
        </w:rPr>
        <w:t>prices</w:t>
      </w:r>
      <w:r>
        <w:rPr>
          <w:spacing w:val="34"/>
          <w:w w:val="70"/>
        </w:rPr>
        <w:t xml:space="preserve"> </w:t>
      </w:r>
      <w:r>
        <w:rPr>
          <w:w w:val="70"/>
        </w:rPr>
        <w:t>offered</w:t>
      </w:r>
      <w:r>
        <w:rPr>
          <w:w w:val="70"/>
          <w:sz w:val="22"/>
        </w:rPr>
        <w:t>.</w:t>
      </w:r>
    </w:p>
    <w:p w14:paraId="79F51342">
      <w:pPr>
        <w:pStyle w:val="5"/>
        <w:spacing w:before="10"/>
        <w:rPr>
          <w:sz w:val="21"/>
        </w:rPr>
      </w:pPr>
    </w:p>
    <w:p w14:paraId="6A0B13E3">
      <w:pPr>
        <w:spacing w:before="0"/>
        <w:ind w:left="144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110"/>
          <w:sz w:val="22"/>
        </w:rPr>
        <w:t>Guarantee</w:t>
      </w:r>
    </w:p>
    <w:p w14:paraId="251E5713">
      <w:pPr>
        <w:pStyle w:val="5"/>
        <w:spacing w:before="2" w:line="275" w:lineRule="exact"/>
        <w:ind w:left="1442"/>
      </w:pPr>
      <w:r>
        <w:rPr>
          <w:w w:val="75"/>
        </w:rPr>
        <w:t>We</w:t>
      </w:r>
      <w:r>
        <w:rPr>
          <w:spacing w:val="32"/>
          <w:w w:val="75"/>
        </w:rPr>
        <w:t xml:space="preserve"> </w:t>
      </w:r>
      <w:r>
        <w:rPr>
          <w:w w:val="75"/>
        </w:rPr>
        <w:t>shall</w:t>
      </w:r>
      <w:r>
        <w:rPr>
          <w:spacing w:val="34"/>
          <w:w w:val="75"/>
        </w:rPr>
        <w:t xml:space="preserve"> </w:t>
      </w:r>
      <w:r>
        <w:rPr>
          <w:w w:val="75"/>
        </w:rPr>
        <w:t>extend</w:t>
      </w:r>
      <w:r>
        <w:rPr>
          <w:spacing w:val="33"/>
          <w:w w:val="75"/>
        </w:rPr>
        <w:t xml:space="preserve"> </w:t>
      </w:r>
      <w:r>
        <w:rPr>
          <w:w w:val="75"/>
        </w:rPr>
        <w:t>following</w:t>
      </w:r>
      <w:r>
        <w:rPr>
          <w:spacing w:val="38"/>
          <w:w w:val="75"/>
        </w:rPr>
        <w:t xml:space="preserve"> </w:t>
      </w:r>
      <w:r>
        <w:rPr>
          <w:w w:val="75"/>
        </w:rPr>
        <w:t>guarantees</w:t>
      </w:r>
    </w:p>
    <w:p w14:paraId="72D5EC0C">
      <w:pPr>
        <w:pStyle w:val="5"/>
        <w:ind w:left="1442" w:right="567" w:hanging="1"/>
      </w:pPr>
      <w:r>
        <w:rPr>
          <w:w w:val="75"/>
        </w:rPr>
        <w:t>Equipment</w:t>
      </w:r>
      <w:r>
        <w:rPr>
          <w:spacing w:val="5"/>
          <w:w w:val="75"/>
        </w:rPr>
        <w:t xml:space="preserve"> </w:t>
      </w:r>
      <w:r>
        <w:rPr>
          <w:w w:val="75"/>
        </w:rPr>
        <w:t>against</w:t>
      </w:r>
      <w:r>
        <w:rPr>
          <w:spacing w:val="7"/>
          <w:w w:val="75"/>
        </w:rPr>
        <w:t xml:space="preserve"> </w:t>
      </w:r>
      <w:r>
        <w:rPr>
          <w:w w:val="75"/>
        </w:rPr>
        <w:t>poor</w:t>
      </w:r>
      <w:r>
        <w:rPr>
          <w:spacing w:val="5"/>
          <w:w w:val="75"/>
        </w:rPr>
        <w:t xml:space="preserve"> </w:t>
      </w:r>
      <w:r>
        <w:rPr>
          <w:w w:val="75"/>
        </w:rPr>
        <w:t>work</w:t>
      </w:r>
      <w:r>
        <w:rPr>
          <w:spacing w:val="7"/>
          <w:w w:val="75"/>
        </w:rPr>
        <w:t xml:space="preserve"> </w:t>
      </w:r>
      <w:r>
        <w:rPr>
          <w:w w:val="75"/>
        </w:rPr>
        <w:t>man</w:t>
      </w:r>
      <w:r>
        <w:rPr>
          <w:spacing w:val="8"/>
          <w:w w:val="75"/>
        </w:rPr>
        <w:t xml:space="preserve"> </w:t>
      </w:r>
      <w:r>
        <w:rPr>
          <w:w w:val="75"/>
        </w:rPr>
        <w:t>ship/faulty</w:t>
      </w:r>
      <w:r>
        <w:rPr>
          <w:spacing w:val="2"/>
          <w:w w:val="75"/>
        </w:rPr>
        <w:t xml:space="preserve"> </w:t>
      </w:r>
      <w:r>
        <w:rPr>
          <w:w w:val="75"/>
        </w:rPr>
        <w:t>performance</w:t>
      </w:r>
      <w:r>
        <w:rPr>
          <w:spacing w:val="9"/>
          <w:w w:val="75"/>
        </w:rPr>
        <w:t xml:space="preserve"> </w:t>
      </w:r>
      <w:r>
        <w:rPr>
          <w:w w:val="75"/>
        </w:rPr>
        <w:t>for</w:t>
      </w:r>
      <w:r>
        <w:rPr>
          <w:spacing w:val="8"/>
          <w:w w:val="75"/>
        </w:rPr>
        <w:t xml:space="preserve"> </w:t>
      </w:r>
      <w:r>
        <w:rPr>
          <w:w w:val="75"/>
        </w:rPr>
        <w:t>a</w:t>
      </w:r>
      <w:r>
        <w:rPr>
          <w:spacing w:val="5"/>
          <w:w w:val="75"/>
        </w:rPr>
        <w:t xml:space="preserve"> </w:t>
      </w:r>
      <w:r>
        <w:rPr>
          <w:w w:val="75"/>
        </w:rPr>
        <w:t>period</w:t>
      </w:r>
      <w:r>
        <w:rPr>
          <w:spacing w:val="6"/>
          <w:w w:val="75"/>
        </w:rPr>
        <w:t xml:space="preserve"> </w:t>
      </w:r>
      <w:r>
        <w:rPr>
          <w:w w:val="75"/>
        </w:rPr>
        <w:t>of</w:t>
      </w:r>
      <w:r>
        <w:rPr>
          <w:spacing w:val="7"/>
          <w:w w:val="75"/>
        </w:rPr>
        <w:t xml:space="preserve"> </w:t>
      </w:r>
      <w:r>
        <w:rPr>
          <w:w w:val="75"/>
        </w:rPr>
        <w:t>06</w:t>
      </w:r>
      <w:r>
        <w:rPr>
          <w:spacing w:val="7"/>
          <w:w w:val="75"/>
        </w:rPr>
        <w:t xml:space="preserve"> </w:t>
      </w:r>
      <w:r>
        <w:rPr>
          <w:w w:val="75"/>
        </w:rPr>
        <w:t>Months</w:t>
      </w:r>
      <w:r>
        <w:rPr>
          <w:spacing w:val="16"/>
          <w:w w:val="75"/>
        </w:rPr>
        <w:t xml:space="preserve"> </w:t>
      </w:r>
      <w:r>
        <w:rPr>
          <w:w w:val="75"/>
        </w:rPr>
        <w:t>from</w:t>
      </w:r>
      <w:r>
        <w:rPr>
          <w:spacing w:val="17"/>
          <w:w w:val="75"/>
        </w:rPr>
        <w:t xml:space="preserve"> </w:t>
      </w:r>
      <w:r>
        <w:rPr>
          <w:w w:val="75"/>
        </w:rPr>
        <w:t>the</w:t>
      </w:r>
      <w:r>
        <w:rPr>
          <w:spacing w:val="15"/>
          <w:w w:val="75"/>
        </w:rPr>
        <w:t xml:space="preserve"> </w:t>
      </w:r>
      <w:r>
        <w:rPr>
          <w:w w:val="75"/>
        </w:rPr>
        <w:t>date</w:t>
      </w:r>
      <w:r>
        <w:rPr>
          <w:spacing w:val="15"/>
          <w:w w:val="75"/>
        </w:rPr>
        <w:t xml:space="preserve"> </w:t>
      </w:r>
      <w:r>
        <w:rPr>
          <w:w w:val="75"/>
        </w:rPr>
        <w:t>of</w:t>
      </w:r>
      <w:r>
        <w:rPr>
          <w:spacing w:val="15"/>
          <w:w w:val="75"/>
        </w:rPr>
        <w:t xml:space="preserve"> </w:t>
      </w:r>
      <w:r>
        <w:rPr>
          <w:w w:val="75"/>
        </w:rPr>
        <w:t>commissioning.</w:t>
      </w:r>
      <w:r>
        <w:rPr>
          <w:spacing w:val="1"/>
          <w:w w:val="75"/>
        </w:rPr>
        <w:t xml:space="preserve"> </w:t>
      </w:r>
      <w:r>
        <w:rPr>
          <w:w w:val="85"/>
        </w:rPr>
        <w:t>ZMS</w:t>
      </w:r>
      <w:r>
        <w:rPr>
          <w:spacing w:val="-3"/>
          <w:w w:val="85"/>
        </w:rPr>
        <w:t xml:space="preserve"> </w:t>
      </w:r>
      <w:r>
        <w:rPr>
          <w:w w:val="85"/>
        </w:rPr>
        <w:t>Toping</w:t>
      </w:r>
      <w:r>
        <w:rPr>
          <w:spacing w:val="-3"/>
          <w:w w:val="85"/>
        </w:rPr>
        <w:t xml:space="preserve"> </w:t>
      </w:r>
      <w:r>
        <w:rPr>
          <w:w w:val="85"/>
        </w:rPr>
        <w:t>requirement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period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1years.</w:t>
      </w:r>
    </w:p>
    <w:p w14:paraId="2A400643">
      <w:pPr>
        <w:pStyle w:val="5"/>
        <w:ind w:left="1442"/>
      </w:pPr>
      <w:r>
        <w:rPr>
          <w:w w:val="75"/>
        </w:rPr>
        <w:t>ZMS</w:t>
      </w:r>
      <w:r>
        <w:rPr>
          <w:spacing w:val="2"/>
          <w:w w:val="75"/>
        </w:rPr>
        <w:t xml:space="preserve"> </w:t>
      </w:r>
      <w:r>
        <w:rPr>
          <w:w w:val="75"/>
        </w:rPr>
        <w:t>will</w:t>
      </w:r>
      <w:r>
        <w:rPr>
          <w:spacing w:val="2"/>
          <w:w w:val="75"/>
        </w:rPr>
        <w:t xml:space="preserve"> </w:t>
      </w:r>
      <w:r>
        <w:rPr>
          <w:w w:val="75"/>
        </w:rPr>
        <w:t>be</w:t>
      </w:r>
      <w:r>
        <w:rPr>
          <w:spacing w:val="3"/>
          <w:w w:val="75"/>
        </w:rPr>
        <w:t xml:space="preserve"> </w:t>
      </w:r>
      <w:r>
        <w:rPr>
          <w:w w:val="75"/>
        </w:rPr>
        <w:t>guaranteed</w:t>
      </w:r>
      <w:r>
        <w:rPr>
          <w:spacing w:val="1"/>
          <w:w w:val="75"/>
        </w:rPr>
        <w:t xml:space="preserve"> </w:t>
      </w:r>
      <w:r>
        <w:rPr>
          <w:w w:val="75"/>
        </w:rPr>
        <w:t>for</w:t>
      </w:r>
      <w:r>
        <w:rPr>
          <w:spacing w:val="2"/>
          <w:w w:val="75"/>
        </w:rPr>
        <w:t xml:space="preserve"> </w:t>
      </w:r>
      <w:r>
        <w:rPr>
          <w:w w:val="75"/>
        </w:rPr>
        <w:t>a</w:t>
      </w:r>
      <w:r>
        <w:rPr>
          <w:spacing w:val="3"/>
          <w:w w:val="75"/>
        </w:rPr>
        <w:t xml:space="preserve"> </w:t>
      </w:r>
      <w:r>
        <w:rPr>
          <w:w w:val="75"/>
        </w:rPr>
        <w:t>period</w:t>
      </w:r>
      <w:r>
        <w:rPr>
          <w:spacing w:val="1"/>
          <w:w w:val="75"/>
        </w:rPr>
        <w:t xml:space="preserve"> </w:t>
      </w:r>
      <w:r>
        <w:rPr>
          <w:w w:val="75"/>
        </w:rPr>
        <w:t>of</w:t>
      </w:r>
      <w:r>
        <w:rPr>
          <w:spacing w:val="1"/>
          <w:w w:val="75"/>
        </w:rPr>
        <w:t xml:space="preserve"> </w:t>
      </w:r>
      <w:r>
        <w:rPr>
          <w:w w:val="75"/>
        </w:rPr>
        <w:t>5</w:t>
      </w:r>
      <w:r>
        <w:rPr>
          <w:spacing w:val="3"/>
          <w:w w:val="75"/>
        </w:rPr>
        <w:t xml:space="preserve"> </w:t>
      </w:r>
      <w:r>
        <w:rPr>
          <w:w w:val="75"/>
        </w:rPr>
        <w:t>years</w:t>
      </w:r>
      <w:r>
        <w:rPr>
          <w:spacing w:val="3"/>
          <w:w w:val="75"/>
        </w:rPr>
        <w:t xml:space="preserve"> </w:t>
      </w:r>
      <w:r>
        <w:rPr>
          <w:w w:val="75"/>
        </w:rPr>
        <w:t>though</w:t>
      </w:r>
      <w:r>
        <w:rPr>
          <w:spacing w:val="1"/>
          <w:w w:val="75"/>
        </w:rPr>
        <w:t xml:space="preserve"> </w:t>
      </w:r>
      <w:r>
        <w:rPr>
          <w:w w:val="75"/>
        </w:rPr>
        <w:t>the</w:t>
      </w:r>
      <w:r>
        <w:rPr>
          <w:spacing w:val="1"/>
          <w:w w:val="75"/>
        </w:rPr>
        <w:t xml:space="preserve"> </w:t>
      </w:r>
      <w:r>
        <w:rPr>
          <w:w w:val="75"/>
        </w:rPr>
        <w:t>expected</w:t>
      </w:r>
      <w:r>
        <w:rPr>
          <w:spacing w:val="4"/>
          <w:w w:val="75"/>
        </w:rPr>
        <w:t xml:space="preserve"> </w:t>
      </w:r>
      <w:r>
        <w:rPr>
          <w:w w:val="75"/>
        </w:rPr>
        <w:t>life</w:t>
      </w:r>
      <w:r>
        <w:rPr>
          <w:spacing w:val="2"/>
          <w:w w:val="75"/>
        </w:rPr>
        <w:t xml:space="preserve"> </w:t>
      </w:r>
      <w:r>
        <w:rPr>
          <w:w w:val="75"/>
        </w:rPr>
        <w:t>will</w:t>
      </w:r>
      <w:r>
        <w:rPr>
          <w:spacing w:val="2"/>
          <w:w w:val="75"/>
        </w:rPr>
        <w:t xml:space="preserve"> </w:t>
      </w:r>
      <w:r>
        <w:rPr>
          <w:w w:val="75"/>
        </w:rPr>
        <w:t>be</w:t>
      </w:r>
      <w:r>
        <w:rPr>
          <w:spacing w:val="4"/>
          <w:w w:val="75"/>
        </w:rPr>
        <w:t xml:space="preserve"> </w:t>
      </w:r>
      <w:r>
        <w:rPr>
          <w:w w:val="75"/>
        </w:rPr>
        <w:t>many</w:t>
      </w:r>
      <w:r>
        <w:rPr>
          <w:spacing w:val="9"/>
          <w:w w:val="75"/>
        </w:rPr>
        <w:t xml:space="preserve"> </w:t>
      </w:r>
      <w:r>
        <w:rPr>
          <w:w w:val="75"/>
        </w:rPr>
        <w:t>more</w:t>
      </w:r>
      <w:r>
        <w:rPr>
          <w:spacing w:val="9"/>
          <w:w w:val="75"/>
        </w:rPr>
        <w:t xml:space="preserve"> </w:t>
      </w:r>
      <w:r>
        <w:rPr>
          <w:w w:val="75"/>
        </w:rPr>
        <w:t>years.</w:t>
      </w:r>
    </w:p>
    <w:p w14:paraId="7529A0B4">
      <w:pPr>
        <w:spacing w:after="0"/>
        <w:sectPr>
          <w:pgSz w:w="11910" w:h="16840"/>
          <w:pgMar w:top="1580" w:right="160" w:bottom="280" w:left="0" w:header="720" w:footer="720" w:gutter="0"/>
          <w:cols w:space="720" w:num="1"/>
        </w:sectPr>
      </w:pPr>
    </w:p>
    <w:p w14:paraId="6F0A9733">
      <w:pPr>
        <w:pStyle w:val="5"/>
        <w:ind w:left="1442"/>
        <w:rPr>
          <w:sz w:val="20"/>
        </w:rPr>
      </w:pPr>
      <w:r>
        <w:rPr>
          <w:sz w:val="20"/>
        </w:rPr>
        <w:drawing>
          <wp:inline distT="0" distB="0" distL="0" distR="0">
            <wp:extent cx="6356350" cy="3616325"/>
            <wp:effectExtent l="0" t="0" r="0" b="0"/>
            <wp:docPr id="1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888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7A2D">
      <w:pPr>
        <w:pStyle w:val="5"/>
        <w:rPr>
          <w:sz w:val="20"/>
        </w:rPr>
      </w:pPr>
    </w:p>
    <w:p w14:paraId="04A56615">
      <w:pPr>
        <w:pStyle w:val="5"/>
        <w:rPr>
          <w:sz w:val="20"/>
        </w:rPr>
      </w:pPr>
    </w:p>
    <w:p w14:paraId="0AFBC1DE">
      <w:pPr>
        <w:pStyle w:val="5"/>
        <w:rPr>
          <w:sz w:val="20"/>
        </w:rPr>
      </w:pPr>
    </w:p>
    <w:p w14:paraId="34AF9481">
      <w:pPr>
        <w:pStyle w:val="5"/>
        <w:rPr>
          <w:sz w:val="20"/>
        </w:rPr>
      </w:pPr>
    </w:p>
    <w:p w14:paraId="5594C395">
      <w:pPr>
        <w:pStyle w:val="5"/>
        <w:rPr>
          <w:sz w:val="20"/>
        </w:rPr>
      </w:pPr>
    </w:p>
    <w:p w14:paraId="79EF95D1">
      <w:pPr>
        <w:pStyle w:val="5"/>
        <w:rPr>
          <w:sz w:val="20"/>
        </w:rPr>
      </w:pPr>
    </w:p>
    <w:p w14:paraId="47882988">
      <w:pPr>
        <w:pStyle w:val="5"/>
        <w:rPr>
          <w:sz w:val="20"/>
        </w:rPr>
      </w:pPr>
    </w:p>
    <w:p w14:paraId="1A85CF95">
      <w:pPr>
        <w:pStyle w:val="5"/>
        <w:spacing w:before="1"/>
        <w:rPr>
          <w:sz w:val="21"/>
        </w:rPr>
      </w:pPr>
    </w:p>
    <w:p w14:paraId="5125AB8A">
      <w:pPr>
        <w:pStyle w:val="2"/>
      </w:pPr>
      <w:r>
        <w:pict>
          <v:shape id="_x0000_s1047" o:spid="_x0000_s1047" style="position:absolute;left:0pt;margin-left:27.35pt;margin-top:-294.6pt;height:547.6pt;width:525pt;mso-position-horizontal-relative:page;z-index:-251644928;mso-width-relative:page;mso-height-relative:page;" fillcolor="#BFBFBF" filled="t" stroked="f" coordorigin="547,-5892" coordsize="10500,10952" path="m1548,4404l1346,4315,1066,4192,1066,4452,936,4581,797,4315,1066,4452,1066,4192,761,4058,547,4272,893,5059,1085,4867,1020,4744,1183,4581,1229,4536,1351,4600,1416,4536,1548,4404xm1795,4156l1229,3590,1044,3775,1610,4341,1795,4156xm2522,3429l2319,3374,2266,3360,2254,3355,2242,3352,2225,3350,2203,3348,2184,3348,2167,3345,2155,3345,2143,3348,2129,3350,2114,3355,2095,3364,2074,3374,2090,3348,2102,3326,2107,3314,2117,3295,2119,3285,2124,3268,2129,3240,2129,3196,2124,3168,2122,3156,2117,3141,2110,3129,2105,3115,2095,3103,2088,3091,2076,3079,2066,3067,2052,3052,2038,3043,2023,3031,1994,3016,1978,3009,1963,3007,1946,3002,1930,3002,1915,3000,1915,3307,1915,3321,1913,3326,1913,3333,1910,3338,1908,3345,1903,3350,1901,3357,1886,3376,1874,3393,1865,3405,1858,3415,1778,3494,1663,3381,1747,3297,1762,3285,1774,3276,1783,3266,1795,3256,1805,3252,1817,3247,1824,3242,1834,3242,1841,3240,1850,3240,1872,3247,1886,3256,1898,3268,1901,3273,1906,3278,1908,3283,1910,3290,1913,3295,1913,3302,1915,3307,1915,3000,1882,3004,1867,3007,1853,3012,1836,3019,1807,3033,1757,3069,1718,3103,1697,3122,1366,3453,1932,4020,2117,3835,1886,3604,1901,3588,1908,3580,1937,3561,1944,3559,1954,3556,1961,3554,1992,3554,2014,3559,2038,3564,2314,3638,2398,3554,2458,3494,2522,3429xm3062,2332l3060,2318,3055,2294,3041,2258,3036,2248,3022,2224,3012,2212,3005,2203,2995,2191,2983,2181,2964,2162,2952,2152,2942,2145,2930,2138,2921,2131,2909,2126,2899,2119,2887,2116,2875,2112,2863,2109,2854,2107,2830,2102,2830,2419,2830,2438,2827,2448,2822,2457,2813,2481,2784,2517,2772,2532,2726,2577,2597,2448,2650,2395,2664,2383,2688,2364,2698,2356,2710,2352,2719,2347,2731,2344,2758,2344,2767,2347,2774,2349,2782,2354,2791,2359,2798,2364,2806,2371,2810,2378,2818,2385,2820,2392,2825,2402,2827,2409,2830,2419,2830,2102,2806,2102,2758,2112,2722,2126,2698,2140,2683,2148,2671,2155,2647,2174,2635,2186,2621,2198,2299,2520,2866,3086,3050,2901,2839,2690,2942,2587,2950,2577,2954,2572,2969,2558,2981,2544,2993,2532,3022,2488,3029,2476,3043,2448,3048,2436,3053,2421,3055,2409,3060,2395,3060,2383,3062,2371,3062,2344,3062,2332xm3931,1860l3929,1833,3924,1809,3919,1783,3895,1723,3888,1708,3875,1687,3874,1684,3864,1672,3857,1660,3847,1648,3838,1634,3826,1622,3816,1610,3775,1569,3756,1552,3739,1538,3722,1526,3703,1514,3701,1512,3701,1922,3701,1958,3698,1965,3696,1975,3694,1982,3691,1992,3689,1999,3684,2008,3674,2023,3670,2032,3662,2040,3658,2047,3650,2056,3636,2071,3626,2078,3619,2083,3612,2090,3605,2095,3595,2100,3588,2104,3578,2107,3571,2112,3562,2114,3554,2116,3545,2119,3528,2121,3511,2121,3502,2119,3492,2119,3463,2112,3425,2092,3396,2071,3384,2061,3374,2054,3343,2023,3334,2011,3314,1992,3307,1980,3300,1970,3295,1960,3288,1951,3274,1922,3266,1893,3266,1884,3264,1874,3271,1824,3274,1814,3278,1807,3281,1797,3295,1776,3300,1766,3336,1730,3343,1725,3350,1718,3360,1713,3374,1704,3384,1699,3391,1696,3401,1694,3418,1689,3434,1687,3470,1687,3499,1694,3509,1699,3516,1701,3526,1706,3535,1713,3545,1718,3574,1740,3583,1749,3595,1756,3605,1766,3614,1778,3626,1790,3636,1802,3646,1812,3655,1824,3662,1833,3670,1845,3674,1855,3682,1864,3686,1876,3691,1886,3696,1905,3698,1912,3701,1922,3701,1512,3686,1502,3667,1492,3650,1485,3631,1476,3612,1471,3593,1464,3574,1461,3554,1456,3535,1454,3497,1454,3439,1461,3418,1466,3398,1473,3379,1478,3322,1507,3283,1531,3245,1560,3206,1593,3170,1629,3137,1668,3122,1687,3110,1704,3086,1742,3067,1780,3053,1819,3046,1840,3043,1860,3038,1879,3036,1898,3036,1958,3041,1996,3050,2035,3065,2073,3084,2112,3096,2128,3108,2148,3122,2164,3137,2184,3151,2200,3180,2229,3194,2241,3206,2253,3230,2272,3245,2282,3257,2289,3271,2299,3295,2313,3310,2318,3322,2325,3336,2330,3348,2335,3362,2337,3377,2342,3403,2347,3456,2352,3533,2344,3581,2330,3605,2318,3631,2306,3655,2292,3679,2275,3706,2258,3730,2236,3756,2215,3782,2191,3794,2176,3806,2164,3816,2152,3828,2140,3838,2126,3841,2121,3857,2102,3864,2088,3874,2076,3881,2064,3888,2049,3895,2037,3900,2025,3905,2011,3914,1987,3922,1960,3926,1934,3931,1910,3931,1860xm4831,1120l4399,420,4222,597,4464,974,4061,758,3886,933,4111,1346,3727,1092,3550,1269,4250,1701,4435,1516,4183,1056,4646,1305,4831,1120xm5534,417l5402,285,5074,612,4961,499,5256,201,5143,88,4848,384,4759,295,5076,-20,4958,-140,4457,362,5023,928,5534,417xm6226,-274l6022,-329,5969,-344,5957,-346,5942,-348,5926,-351,5887,-356,5846,-356,5832,-353,5798,-339,5777,-329,5794,-353,5806,-377,5810,-389,5820,-408,5822,-418,5825,-432,5830,-447,5830,-461,5830,-464,5832,-478,5832,-504,5827,-533,5822,-548,5820,-562,5813,-574,5806,-588,5798,-600,5779,-624,5755,-648,5741,-660,5712,-680,5698,-687,5664,-696,5650,-699,5633,-701,5616,-701,5616,-401,5616,-375,5614,-370,5611,-363,5609,-358,5606,-351,5604,-346,5590,-327,5578,-310,5568,-296,5479,-207,5366,-322,5450,-404,5462,-418,5486,-437,5498,-444,5508,-452,5518,-456,5537,-461,5561,-461,5568,-459,5575,-454,5582,-452,5590,-444,5597,-440,5602,-435,5604,-430,5609,-425,5611,-418,5614,-413,5614,-408,5616,-401,5616,-701,5602,-701,5585,-699,5570,-696,5554,-692,5525,-677,5508,-668,5494,-658,5477,-646,5438,-617,5419,-600,5069,-250,5635,316,5820,132,5587,-99,5611,-123,5633,-137,5640,-140,5647,-144,5654,-147,5664,-149,5686,-149,5695,-147,5717,-144,5741,-137,6014,-63,6101,-149,6158,-207,6226,-274xm7006,-1188l7001,-1227,6996,-1246,6991,-1268,6986,-1287,6977,-1306,6970,-1328,6958,-1347,6948,-1366,6737,-1248,6746,-1234,6756,-1217,6763,-1200,6773,-1172,6778,-1143,6778,-1114,6775,-1102,6766,-1073,6758,-1061,6749,-1047,6737,-1032,6710,-1006,6682,-987,6667,-980,6653,-975,6636,-970,6622,-968,6605,-968,6598,-970,6588,-970,6578,-972,6571,-977,6562,-980,6533,-994,6514,-1008,6502,-1016,6492,-1025,6446,-1066,6430,-1085,6413,-1102,6398,-1121,6370,-1172,6365,-1186,6362,-1203,6360,-1212,6360,-1241,6362,-1251,6362,-1260,6367,-1280,6372,-1289,6374,-1296,6379,-1306,6386,-1313,6391,-1323,6398,-1330,6406,-1340,6427,-1361,6442,-1371,6451,-1376,6466,-1385,6475,-1388,6482,-1390,6492,-1392,6499,-1395,6509,-1395,6518,-1397,6526,-1397,6545,-1395,6554,-1395,6583,-1385,6600,-1376,6730,-1575,6713,-1582,6698,-1587,6684,-1594,6655,-1604,6638,-1606,6624,-1611,6595,-1616,6581,-1616,6566,-1618,6540,-1618,6511,-1613,6499,-1611,6470,-1606,6458,-1601,6444,-1594,6430,-1589,6415,-1582,6403,-1575,6389,-1568,6346,-1539,6331,-1527,6319,-1515,6290,-1491,6276,-1476,6259,-1457,6242,-1440,6226,-1421,6211,-1402,6199,-1385,6175,-1347,6166,-1328,6156,-1311,6142,-1272,6132,-1234,6127,-1196,6127,-1138,6130,-1119,6134,-1100,6137,-1080,6151,-1042,6158,-1025,6178,-987,6190,-970,6202,-951,6216,-934,6230,-915,6245,-898,6264,-881,6276,-867,6290,-855,6302,-843,6317,-833,6329,-824,6343,-812,6358,-804,6370,-795,6398,-780,6410,-776,6425,-768,6454,-759,6468,-756,6480,-752,6509,-747,6535,-744,6588,-744,6612,-747,6660,-756,6684,-766,6706,-776,6727,-788,6751,-800,6775,-816,6797,-833,6821,-852,6871,-898,6924,-958,6938,-977,6962,-1016,6982,-1054,6989,-1073,6998,-1112,7001,-1128,7006,-1169,7006,-1188xm7678,-1860l7675,-1887,7670,-1935,7663,-1961,7661,-1973,7651,-1997,7644,-2012,7639,-2024,7618,-2060,7610,-2072,7601,-2086,7572,-2122,7548,-2146,7536,-2160,7519,-2175,7502,-2192,7483,-2206,7450,-2230,7445,-2233,7445,-1832,7445,-1788,7442,-1779,7442,-1769,7440,-1762,7435,-1752,7433,-1745,7428,-1738,7423,-1728,7414,-1714,7409,-1704,7394,-1690,7387,-1680,7380,-1673,7373,-1668,7363,-1661,7356,-1656,7349,-1649,7342,-1644,7332,-1642,7325,-1637,7315,-1635,7308,-1630,7298,-1628,7291,-1628,7272,-1625,7236,-1625,7229,-1628,7219,-1630,7210,-1635,7200,-1637,7181,-1647,7169,-1654,7159,-1659,7140,-1673,7130,-1683,7118,-1692,7109,-1702,7097,-1712,7087,-1724,7068,-1743,7061,-1755,7051,-1764,7046,-1774,7032,-1793,7027,-1805,7022,-1815,7020,-1824,7015,-1834,7013,-1841,7010,-1851,7010,-1887,7013,-1906,7018,-1923,7020,-1930,7022,-1940,7027,-1947,7030,-1954,7034,-1964,7039,-1971,7046,-1978,7051,-1985,7087,-2021,7097,-2026,7111,-2036,7121,-2040,7128,-2045,7138,-2048,7145,-2052,7162,-2055,7181,-2057,7198,-2060,7207,-2057,7214,-2057,7253,-2048,7282,-2033,7330,-1997,7361,-1966,7370,-1954,7380,-1944,7399,-1920,7406,-1911,7414,-1899,7421,-1889,7435,-1860,7438,-1851,7442,-1841,7445,-1832,7445,-2233,7430,-2242,7414,-2252,7394,-2261,7356,-2276,7339,-2280,7320,-2285,7282,-2290,7222,-2290,7202,-2288,7145,-2273,7123,-2266,7104,-2256,7085,-2249,7027,-2213,6970,-2170,6953,-2151,6934,-2134,6914,-2115,6898,-2096,6883,-2079,6854,-2040,6830,-2002,6811,-1964,6797,-1925,6792,-1906,6787,-1884,6782,-1865,6780,-1846,6780,-1786,6782,-1767,6787,-1748,6790,-1728,6797,-1709,6802,-1690,6811,-1671,6818,-1652,6830,-1635,6840,-1616,6852,-1599,6866,-1580,6881,-1563,6898,-1544,6938,-1503,6950,-1493,6962,-1481,6977,-1472,6989,-1464,7001,-1455,7015,-1448,7027,-1438,7042,-1433,7054,-1426,7068,-1421,7080,-1416,7094,-1412,7106,-1407,7121,-1404,7147,-1397,7174,-1395,7226,-1395,7250,-1397,7277,-1402,7301,-1407,7327,-1416,7351,-1426,7375,-1438,7399,-1452,7426,-1469,7450,-1486,7476,-1508,7500,-1529,7562,-1592,7572,-1606,7587,-1625,7591,-1630,7601,-1644,7610,-1656,7618,-1668,7625,-1683,7639,-1707,7644,-1719,7651,-1733,7656,-1745,7658,-1760,7666,-1784,7675,-1836,7678,-1860xm8599,-2648l8033,-3214,7788,-2969,8038,-2528,7598,-2780,7351,-2532,7918,-1966,8071,-2120,7642,-2549,8189,-2237,8328,-2376,8016,-2924,8446,-2494,8599,-2648xm8918,-3497l8916,-3509,8916,-3512,8916,-3524,8906,-3572,8897,-3596,8882,-3620,8875,-3629,8868,-3641,8858,-3651,8849,-3663,8818,-3694,8808,-3701,8796,-3708,8786,-3718,8774,-3723,8765,-3730,8741,-3740,8731,-3742,8719,-3747,8707,-3749,8695,-3749,8683,-3752,8683,-3435,8683,-3418,8681,-3406,8678,-3396,8674,-3384,8666,-3375,8659,-3363,8650,-3351,8638,-3336,8580,-3279,8453,-3406,8530,-3483,8554,-3497,8563,-3504,8575,-3507,8594,-3512,8604,-3512,8614,-3509,8621,-3507,8630,-3504,8659,-3485,8666,-3478,8671,-3468,8676,-3461,8678,-3454,8683,-3435,8683,-3752,8659,-3752,8647,-3749,8635,-3749,8623,-3747,8611,-3742,8599,-3740,8587,-3735,8575,-3728,8563,-3723,8551,-3716,8539,-3706,8527,-3699,8513,-3689,8501,-3680,8489,-3668,8477,-3658,8465,-3644,8155,-3334,8719,-2768,8904,-2952,8693,-3166,8796,-3267,8808,-3279,8810,-3281,8846,-3324,8856,-3339,8866,-3351,8875,-3365,8882,-3380,8890,-3392,8897,-3406,8902,-3418,8911,-3447,8916,-3471,8916,-3485,8918,-3497xm9929,-3977l9727,-4066,9446,-4189,9446,-3929,9317,-3800,9178,-4066,9446,-3929,9446,-4189,9142,-4323,8928,-4109,9274,-3322,9466,-3514,9401,-3636,9564,-3800,9610,-3845,9732,-3780,9797,-3845,9929,-3977xm10560,-4608l9994,-5175,9821,-5002,10135,-4688,9593,-4774,9420,-4601,9986,-4035,10159,-4208,9847,-4522,10387,-4436,10560,-4608xm11047,-5096l10810,-5331,10711,-5892,10510,-5691,10577,-5381,10265,-5446,10058,-5240,10625,-5148,10862,-4911,11047,-5096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t>Work</w:t>
      </w:r>
      <w:r>
        <w:rPr>
          <w:spacing w:val="32"/>
        </w:rPr>
        <w:t xml:space="preserve"> </w:t>
      </w:r>
      <w:r>
        <w:t>Address:</w:t>
      </w:r>
    </w:p>
    <w:p w14:paraId="0BB532C2">
      <w:pPr>
        <w:pStyle w:val="5"/>
        <w:rPr>
          <w:rFonts w:ascii="Arial"/>
          <w:b/>
        </w:rPr>
      </w:pPr>
    </w:p>
    <w:p w14:paraId="48917F74">
      <w:pPr>
        <w:spacing w:before="0"/>
        <w:ind w:left="14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Air Power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Company</w:t>
      </w:r>
    </w:p>
    <w:p w14:paraId="49AF1727">
      <w:pPr>
        <w:spacing w:before="0"/>
        <w:ind w:left="1442" w:right="0" w:firstLine="0"/>
        <w:jc w:val="left"/>
        <w:rPr>
          <w:rFonts w:hint="default" w:ascii="Arial"/>
          <w:b/>
          <w:sz w:val="24"/>
          <w:lang w:val="en-US"/>
        </w:rPr>
      </w:pPr>
      <w:r>
        <w:rPr>
          <w:rFonts w:hint="default" w:ascii="Arial"/>
          <w:b/>
          <w:sz w:val="24"/>
          <w:lang w:val="en-US"/>
        </w:rPr>
        <w:t>Near Plot No-341</w:t>
      </w:r>
    </w:p>
    <w:p w14:paraId="7E335F19">
      <w:pPr>
        <w:pStyle w:val="2"/>
      </w:pPr>
      <w:r>
        <w:t>Udyog</w:t>
      </w:r>
      <w:r>
        <w:rPr>
          <w:spacing w:val="-4"/>
        </w:rPr>
        <w:t xml:space="preserve"> </w:t>
      </w:r>
      <w:r>
        <w:t>Kendra-I,</w:t>
      </w:r>
      <w:r>
        <w:rPr>
          <w:spacing w:val="-5"/>
        </w:rPr>
        <w:t xml:space="preserve"> </w:t>
      </w:r>
      <w:r>
        <w:t>Ecotech-III</w:t>
      </w:r>
    </w:p>
    <w:p w14:paraId="2DEA9B58">
      <w:pPr>
        <w:spacing w:before="0"/>
        <w:ind w:left="1442" w:right="666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G.B Nagar Noida 201 306. INDIA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sz w:val="24"/>
        </w:rPr>
        <w:t>GST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No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: 09BAZPK5978D2ZT</w:t>
      </w:r>
    </w:p>
    <w:p w14:paraId="73030131">
      <w:pPr>
        <w:pStyle w:val="2"/>
        <w:tabs>
          <w:tab w:val="left" w:pos="2882"/>
        </w:tabs>
      </w:pPr>
      <w:r>
        <w:rPr>
          <w:w w:val="105"/>
        </w:rPr>
        <w:t>E-mail</w:t>
      </w:r>
      <w:r>
        <w:rPr>
          <w:w w:val="105"/>
        </w:rPr>
        <w:tab/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color w:val="3D3DFF"/>
          <w:w w:val="105"/>
          <w:u w:val="thick" w:color="0F0FFB"/>
        </w:rPr>
        <w:t>airpowercompanynoida15@g</w:t>
      </w:r>
      <w:r>
        <w:rPr>
          <w:color w:val="0000FF"/>
          <w:w w:val="105"/>
          <w:u w:val="thick" w:color="0F0FFB"/>
        </w:rPr>
        <w:t>mail.com</w:t>
      </w:r>
      <w:r>
        <w:rPr>
          <w:color w:val="0000FF"/>
          <w:w w:val="105"/>
          <w:u w:val="thick" w:color="0F0FFB"/>
        </w:rPr>
        <w:fldChar w:fldCharType="end"/>
      </w:r>
    </w:p>
    <w:p w14:paraId="4173A437">
      <w:pPr>
        <w:spacing w:after="0"/>
        <w:sectPr>
          <w:pgSz w:w="11910" w:h="16840"/>
          <w:pgMar w:top="1580" w:right="160" w:bottom="280" w:left="0" w:header="720" w:footer="720" w:gutter="0"/>
          <w:cols w:space="720" w:num="1"/>
        </w:sectPr>
      </w:pPr>
    </w:p>
    <w:p w14:paraId="552469A5">
      <w:pPr>
        <w:pStyle w:val="5"/>
        <w:rPr>
          <w:rFonts w:ascii="Arial"/>
          <w:b/>
          <w:sz w:val="20"/>
        </w:rPr>
      </w:pPr>
      <w:r>
        <w:pict>
          <v:shape id="_x0000_s1048" o:spid="_x0000_s1048" style="position:absolute;left:0pt;margin-left:27.35pt;margin-top:162.7pt;height:547.6pt;width:525pt;mso-position-horizontal-relative:page;mso-position-vertical-relative:page;z-index:-251643904;mso-width-relative:page;mso-height-relative:page;" fillcolor="#BFBFBF" filled="t" stroked="f" coordorigin="547,3254" coordsize="10500,10952" path="m1548,13550l1346,13462,1066,13339,1066,13598,936,13728,797,13462,1066,13598,1066,13339,761,13205,547,13418,893,14206,1085,14014,1020,13891,1183,13728,1229,13682,1351,13747,1416,13682,1548,13550xm1795,13303l1229,12737,1044,12922,1610,13488,1795,13303xm2522,12576l2319,12521,2266,12506,2254,12502,2242,12499,2225,12497,2203,12494,2184,12494,2167,12492,2155,12492,2143,12494,2129,12497,2114,12502,2095,12511,2074,12521,2090,12494,2102,12473,2107,12461,2117,12442,2119,12432,2124,12415,2129,12386,2129,12343,2124,12314,2122,12302,2117,12288,2110,12276,2105,12262,2095,12250,2088,12238,2076,12226,2066,12214,2052,12199,2038,12190,2023,12178,1994,12163,1978,12156,1963,12154,1946,12149,1930,12149,1915,12146,1915,12454,1915,12468,1913,12473,1913,12480,1910,12485,1908,12492,1903,12497,1901,12504,1886,12523,1874,12540,1865,12552,1858,12562,1778,12641,1663,12528,1747,12444,1762,12432,1774,12422,1783,12413,1795,12403,1805,12398,1817,12394,1824,12389,1834,12389,1841,12386,1850,12386,1872,12394,1886,12403,1898,12415,1901,12420,1906,12425,1908,12430,1910,12437,1913,12442,1913,12449,1915,12454,1915,12146,1882,12151,1867,12154,1853,12158,1836,12166,1807,12180,1757,12216,1718,12250,1697,12269,1366,12600,1932,13166,2117,12982,1886,12751,1901,12734,1908,12727,1937,12708,1944,12706,1954,12703,1961,12701,1992,12701,2014,12706,2038,12710,2314,12785,2398,12701,2458,12641,2522,12576xm3062,11479l3060,11465,3055,11441,3041,11405,3036,11395,3022,11371,3012,11359,3005,11350,2995,11338,2983,11328,2964,11309,2952,11299,2942,11292,2930,11285,2921,11278,2909,11273,2899,11266,2887,11263,2875,11258,2863,11256,2854,11254,2830,11249,2830,11566,2830,11585,2827,11594,2822,11604,2813,11628,2784,11664,2772,11678,2726,11724,2597,11594,2650,11542,2664,11530,2688,11510,2698,11503,2710,11498,2719,11494,2731,11491,2758,11491,2767,11494,2774,11496,2782,11501,2791,11506,2798,11510,2806,11518,2810,11525,2818,11532,2820,11539,2825,11549,2827,11556,2830,11566,2830,11249,2806,11249,2758,11258,2722,11273,2698,11287,2683,11294,2671,11302,2647,11321,2635,11333,2621,11345,2299,11666,2866,12233,3050,12048,2839,11837,2942,11734,2950,11724,2954,11719,2969,11705,2981,11690,2993,11678,3022,11635,3029,11623,3043,11594,3048,11582,3053,11568,3055,11556,3060,11542,3060,11530,3062,11518,3062,11491,3062,11479xm3931,11006l3929,10980,3924,10956,3919,10930,3895,10870,3888,10855,3875,10834,3874,10831,3864,10819,3857,10807,3847,10795,3838,10781,3826,10769,3816,10757,3775,10716,3756,10699,3739,10685,3722,10673,3703,10661,3701,10659,3701,11069,3701,11105,3698,11112,3696,11122,3694,11129,3691,11138,3689,11146,3684,11155,3674,11170,3670,11179,3662,11186,3658,11194,3650,11203,3636,11218,3626,11225,3619,11230,3612,11237,3605,11242,3595,11246,3588,11251,3578,11254,3571,11258,3562,11261,3554,11263,3545,11266,3528,11268,3511,11268,3502,11266,3492,11266,3463,11258,3425,11239,3396,11218,3384,11208,3374,11201,3343,11170,3334,11158,3314,11138,3307,11126,3300,11117,3295,11107,3288,11098,3274,11069,3266,11040,3266,11030,3264,11021,3271,10970,3274,10961,3278,10954,3281,10944,3295,10922,3300,10913,3336,10877,3343,10872,3350,10865,3360,10860,3374,10850,3384,10846,3391,10843,3401,10841,3418,10836,3434,10834,3470,10834,3499,10841,3509,10846,3516,10848,3526,10853,3535,10860,3545,10865,3574,10886,3583,10896,3595,10903,3605,10913,3614,10925,3626,10937,3636,10949,3646,10958,3655,10970,3662,10980,3670,10992,3674,11002,3682,11011,3686,11023,3691,11033,3696,11052,3698,11059,3701,11069,3701,10659,3686,10649,3667,10639,3650,10632,3631,10622,3612,10618,3593,10610,3574,10608,3554,10603,3535,10601,3497,10601,3439,10608,3418,10613,3398,10620,3379,10625,3322,10654,3283,10678,3245,10706,3206,10740,3170,10776,3137,10814,3122,10834,3110,10850,3086,10889,3067,10927,3053,10966,3046,10987,3043,11006,3038,11026,3036,11045,3036,11105,3041,11143,3050,11182,3065,11220,3084,11258,3096,11275,3108,11294,3122,11311,3137,11330,3151,11347,3180,11376,3194,11388,3206,11400,3230,11419,3245,11429,3257,11436,3271,11446,3295,11460,3310,11465,3322,11472,3336,11477,3348,11482,3362,11484,3377,11489,3403,11494,3456,11498,3533,11491,3581,11477,3605,11465,3631,11453,3655,11438,3679,11422,3706,11405,3730,11383,3756,11362,3782,11338,3794,11323,3806,11311,3816,11299,3828,11287,3838,11273,3841,11268,3857,11249,3864,11234,3874,11222,3881,11210,3888,11196,3895,11184,3900,11172,3905,11158,3914,11134,3922,11107,3926,11081,3931,11057,3931,11006xm4831,10267l4399,9566,4222,9744,4464,10121,4061,9905,3886,10080,4111,10493,3727,10238,3550,10416,4250,10848,4435,10663,4183,10202,4646,10452,4831,10267xm5534,9564l5402,9432,5074,9758,4961,9646,5256,9348,5143,9235,4848,9530,4759,9442,5076,9127,4958,9007,4457,9509,5023,10075,5534,9564xm6226,8873l6022,8818,5969,8803,5957,8801,5942,8798,5926,8796,5887,8791,5846,8791,5832,8794,5798,8808,5777,8818,5794,8794,5806,8770,5810,8758,5820,8738,5822,8729,5825,8714,5830,8700,5830,8686,5830,8683,5832,8669,5832,8642,5827,8614,5822,8599,5820,8585,5813,8573,5806,8558,5798,8546,5779,8522,5755,8498,5741,8486,5712,8467,5698,8460,5664,8450,5650,8448,5633,8446,5616,8446,5616,8746,5616,8772,5614,8777,5611,8784,5609,8789,5606,8796,5604,8801,5590,8820,5578,8837,5568,8851,5479,8940,5366,8825,5450,8743,5462,8729,5486,8710,5498,8702,5508,8695,5518,8690,5537,8686,5561,8686,5568,8688,5575,8693,5582,8695,5590,8702,5597,8707,5602,8712,5604,8717,5609,8722,5611,8729,5614,8734,5614,8738,5616,8746,5616,8446,5602,8446,5585,8448,5570,8450,5554,8455,5525,8470,5508,8479,5494,8489,5477,8501,5438,8530,5419,8546,5069,8897,5635,9463,5820,9278,5587,9048,5611,9024,5633,9010,5640,9007,5647,9002,5654,9000,5664,8998,5686,8998,5695,9000,5717,9002,5741,9010,6014,9084,6101,8998,6158,8940,6226,8873xm7006,7958l7001,7920,6996,7901,6991,7879,6986,7860,6977,7841,6970,7819,6958,7800,6948,7781,6737,7898,6746,7913,6756,7930,6763,7946,6773,7975,6778,8004,6778,8033,6775,8045,6766,8074,6758,8086,6749,8100,6737,8114,6710,8141,6682,8160,6667,8167,6653,8172,6636,8177,6622,8179,6605,8179,6598,8177,6588,8177,6578,8174,6571,8170,6562,8167,6533,8153,6514,8138,6502,8131,6492,8122,6446,8081,6430,8062,6413,8045,6398,8026,6370,7975,6365,7961,6362,7944,6360,7934,6360,7906,6362,7896,6362,7886,6367,7867,6372,7858,6374,7850,6379,7841,6386,7834,6391,7824,6398,7817,6406,7807,6427,7786,6442,7776,6451,7771,6466,7762,6475,7759,6482,7757,6492,7754,6499,7752,6509,7752,6518,7750,6526,7750,6545,7752,6554,7752,6583,7762,6600,7771,6730,7572,6713,7565,6698,7560,6684,7553,6655,7543,6638,7541,6624,7536,6595,7531,6581,7531,6566,7529,6540,7529,6511,7534,6499,7536,6470,7541,6458,7546,6444,7553,6430,7558,6415,7565,6403,7572,6389,7579,6346,7608,6331,7620,6319,7632,6290,7656,6276,7670,6259,7690,6242,7706,6226,7726,6211,7745,6199,7762,6175,7800,6166,7819,6156,7836,6142,7874,6132,7913,6127,7951,6127,8009,6130,8028,6134,8047,6137,8066,6151,8105,6158,8122,6178,8160,6190,8177,6202,8196,6216,8213,6230,8232,6245,8249,6264,8266,6276,8280,6290,8292,6302,8304,6317,8314,6329,8323,6343,8335,6358,8342,6370,8352,6398,8366,6410,8371,6425,8378,6454,8388,6468,8390,6480,8395,6509,8400,6535,8402,6588,8402,6612,8400,6660,8390,6684,8381,6706,8371,6727,8359,6751,8347,6775,8330,6797,8314,6821,8294,6871,8249,6924,8189,6938,8170,6962,8131,6982,8093,6989,8074,6998,8035,7001,8018,7006,7978,7006,7958xm7678,7286l7675,7260,7670,7212,7663,7186,7661,7174,7651,7150,7644,7135,7639,7123,7618,7087,7610,7075,7601,7061,7572,7025,7548,7001,7536,6986,7519,6972,7502,6955,7483,6941,7450,6917,7445,6914,7445,7315,7445,7358,7442,7368,7442,7378,7440,7385,7435,7394,7433,7402,7428,7409,7423,7418,7414,7433,7409,7442,7394,7457,7387,7466,7380,7474,7373,7478,7363,7486,7356,7490,7349,7498,7342,7502,7332,7505,7325,7510,7315,7512,7308,7517,7298,7519,7291,7519,7272,7522,7236,7522,7229,7519,7219,7517,7210,7512,7200,7510,7181,7500,7169,7493,7159,7488,7140,7474,7130,7464,7118,7454,7109,7445,7097,7435,7087,7423,7068,7404,7061,7392,7051,7382,7046,7373,7032,7354,7027,7342,7022,7332,7020,7322,7015,7313,7013,7306,7010,7296,7010,7260,7013,7241,7018,7224,7020,7217,7022,7207,7027,7200,7030,7193,7034,7183,7039,7176,7046,7169,7051,7162,7087,7126,7097,7121,7111,7111,7121,7106,7128,7102,7138,7099,7145,7094,7162,7092,7181,7090,7198,7087,7207,7090,7214,7090,7253,7099,7282,7114,7330,7150,7361,7181,7370,7193,7380,7202,7399,7226,7406,7236,7414,7248,7421,7258,7435,7286,7438,7296,7442,7306,7445,7315,7445,6914,7430,6905,7414,6895,7394,6886,7356,6871,7339,6866,7320,6862,7282,6857,7222,6857,7202,6859,7145,6874,7123,6881,7104,6890,7085,6898,7027,6934,6970,6977,6953,6996,6934,7013,6914,7032,6898,7051,6883,7068,6854,7106,6830,7145,6811,7183,6797,7222,6792,7241,6787,7262,6782,7282,6780,7301,6780,7361,6782,7380,6787,7399,6790,7418,6797,7438,6802,7457,6811,7476,6818,7495,6830,7512,6840,7531,6852,7548,6866,7567,6881,7584,6898,7603,6938,7644,6950,7654,6962,7666,6977,7675,6989,7682,7001,7692,7015,7699,7027,7709,7042,7714,7054,7721,7068,7726,7080,7730,7094,7735,7106,7740,7121,7742,7147,7750,7174,7752,7226,7752,7250,7750,7277,7745,7301,7740,7327,7730,7351,7721,7375,7709,7399,7694,7426,7678,7450,7661,7476,7639,7500,7618,7562,7555,7572,7541,7587,7522,7591,7517,7601,7502,7610,7490,7618,7478,7625,7464,7639,7440,7644,7428,7651,7414,7656,7402,7658,7387,7666,7363,7675,7310,7678,7286xm8599,6499l8033,5933,7788,6178,8038,6619,7598,6367,7351,6614,7918,7181,8071,7027,7642,6598,8189,6910,8328,6770,8016,6223,8446,6653,8599,6499xm8918,5650l8916,5638,8916,5635,8916,5623,8906,5575,8897,5551,8882,5527,8875,5518,8868,5506,8858,5496,8849,5484,8818,5453,8808,5446,8796,5438,8786,5429,8774,5424,8765,5417,8741,5407,8731,5405,8719,5400,8707,5398,8695,5398,8683,5395,8683,5712,8683,5729,8681,5741,8678,5750,8674,5762,8666,5772,8659,5784,8650,5796,8638,5810,8580,5868,8453,5741,8530,5664,8554,5650,8563,5642,8575,5640,8594,5635,8604,5635,8614,5638,8621,5640,8630,5642,8659,5662,8666,5669,8671,5678,8676,5686,8678,5693,8683,5712,8683,5395,8659,5395,8647,5398,8635,5398,8623,5400,8611,5405,8599,5407,8587,5412,8575,5419,8563,5424,8551,5431,8539,5441,8527,5448,8513,5458,8501,5467,8489,5479,8477,5489,8465,5503,8155,5813,8719,6379,8904,6194,8693,5981,8796,5880,8808,5868,8810,5866,8846,5822,8856,5808,8866,5796,8875,5782,8882,5767,8890,5755,8897,5741,8902,5729,8911,5700,8916,5676,8916,5662,8918,5650xm9929,5170l9727,5081,9446,4958,9446,5218,9317,5347,9178,5081,9446,5218,9446,4958,9142,4824,8928,5038,9274,5825,9466,5633,9401,5510,9564,5347,9610,5302,9732,5366,9797,5302,9929,5170xm10560,4538l9994,3972,9821,4145,10135,4459,9593,4373,9420,4546,9986,5112,10159,4939,9847,4625,10387,4711,10560,4538xm11047,4051l10810,3816,10711,3254,10510,3456,10577,3766,10265,3701,10058,3907,10625,3998,10862,4236,11047,4051xe">
            <v:path arrowok="t"/>
            <v:fill on="t" opacity="32768f" focussize="0,0"/>
            <v:stroke on="f"/>
            <v:imagedata o:title=""/>
            <o:lock v:ext="edit"/>
          </v:shape>
        </w:pict>
      </w:r>
    </w:p>
    <w:p w14:paraId="20658477">
      <w:pPr>
        <w:pStyle w:val="5"/>
        <w:spacing w:before="8" w:after="1"/>
        <w:rPr>
          <w:rFonts w:ascii="Arial"/>
          <w:b/>
          <w:sz w:val="12"/>
        </w:rPr>
      </w:pPr>
    </w:p>
    <w:p w14:paraId="62B3BDF2">
      <w:pPr>
        <w:pStyle w:val="5"/>
        <w:ind w:left="489"/>
        <w:rPr>
          <w:rFonts w:ascii="Arial"/>
          <w:sz w:val="20"/>
        </w:rPr>
      </w:pPr>
      <w:r>
        <w:rPr>
          <w:rFonts w:ascii="Arial"/>
          <w:sz w:val="20"/>
        </w:rPr>
        <w:pict>
          <v:group id="_x0000_s1049" o:spid="_x0000_s1049" o:spt="203" style="height:484pt;width:545.8pt;" coordsize="10916,9680">
            <o:lock v:ext="edit"/>
            <v:shape id="_x0000_s1050" o:spid="_x0000_s1050" o:spt="75" type="#_x0000_t75" style="position:absolute;left:573;top:2092;height:7587;width:8566;" filled="f" stroked="f" coordsize="21600,21600">
              <v:path/>
              <v:fill on="f" focussize="0,0"/>
              <v:stroke on="f"/>
              <v:imagedata r:id="rId25" o:title=""/>
              <o:lock v:ext="edit" aspectratio="t"/>
            </v:shape>
            <v:shape id="_x0000_s1051" o:spid="_x0000_s1051" o:spt="75" type="#_x0000_t75" style="position:absolute;left:0;top:0;height:7234;width:10916;" filled="f" stroked="f" coordsize="21600,21600">
              <v:path/>
              <v:fill on="f" focussize="0,0"/>
              <v:stroke on="f"/>
              <v:imagedata r:id="rId26" o:title=""/>
              <o:lock v:ext="edit" aspectratio="t"/>
            </v:shape>
            <w10:wrap type="none"/>
            <w10:anchorlock/>
          </v:group>
        </w:pict>
      </w:r>
    </w:p>
    <w:sectPr>
      <w:pgSz w:w="11910" w:h="16840"/>
      <w:pgMar w:top="1580" w:right="1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"/>
      <w:lvlJc w:val="left"/>
      <w:pPr>
        <w:ind w:left="216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1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829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2162" w:hanging="360"/>
      </w:pPr>
      <w:rPr>
        <w:rFonts w:hint="default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22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"/>
      <w:lvlJc w:val="left"/>
      <w:pPr>
        <w:ind w:left="2162" w:hanging="360"/>
      </w:pPr>
      <w:rPr>
        <w:rFonts w:hint="default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1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82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EE5C60"/>
    <w:rsid w:val="115049F7"/>
    <w:rsid w:val="2E910B55"/>
    <w:rsid w:val="47BA7730"/>
    <w:rsid w:val="5E276826"/>
    <w:rsid w:val="6B3802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Title"/>
    <w:basedOn w:val="1"/>
    <w:qFormat/>
    <w:uiPriority w:val="1"/>
    <w:pPr>
      <w:spacing w:before="65"/>
      <w:ind w:left="1533" w:right="283"/>
      <w:jc w:val="center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line="293" w:lineRule="exact"/>
      <w:ind w:left="2162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0"/>
    <customShpInfo spid="_x0000_s1038"/>
    <customShpInfo spid="_x0000_s1039"/>
    <customShpInfo spid="_x0000_s1037"/>
    <customShpInfo spid="_x0000_s1040"/>
    <customShpInfo spid="_x0000_s1042"/>
    <customShpInfo spid="_x0000_s1043"/>
    <customShpInfo spid="_x0000_s1041"/>
    <customShpInfo spid="_x0000_s1044"/>
    <customShpInfo spid="_x0000_s1045"/>
    <customShpInfo spid="_x0000_s1046"/>
    <customShpInfo spid="_x0000_s1047"/>
    <customShpInfo spid="_x0000_s1048"/>
    <customShpInfo spid="_x0000_s1050"/>
    <customShpInfo spid="_x0000_s1051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1437</Words>
  <Characters>7673</Characters>
  <TotalTime>105</TotalTime>
  <ScaleCrop>false</ScaleCrop>
  <LinksUpToDate>false</LinksUpToDate>
  <CharactersWithSpaces>9028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2024-03-12T09:36:00Z</dcterms:created>
  <dc:creator>pc</dc:creator>
  <cp:lastModifiedBy>Jay Kishore</cp:lastModifiedBy>
  <dcterms:modified xsi:type="dcterms:W3CDTF">2026-05-04T04:46:55Z</dcterms:modified>
  <dc:title>Offer for Oxygen Gas Plant(Patna).docx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2021-08-22T00:00:00Z</vt:filetime>
  </property>
  <property fmtid="{D5CDD505-2E9C-101B-9397-08002B2CF9AE}" pid="3" name="LastSaved">
    <vt:filetime>2024-03-12T00:00:00Z</vt:filetime>
  </property>
  <property fmtid="{D5CDD505-2E9C-101B-9397-08002B2CF9AE}" pid="4" name="KSOProductBuildVer">
    <vt:lpwstr>1033-12.1.0.25242</vt:lpwstr>
  </property>
  <property fmtid="{D5CDD505-2E9C-101B-9397-08002B2CF9AE}" pid="5" name="ICV">
    <vt:lpwstr>28CFE53BA8924ABFB76FC263BB211AB8_12</vt:lpwstr>
  </property>
  <property fmtid="{D5CDD505-2E9C-101B-9397-08002B2CF9AE}" pid="6" name="KSOTemplateDocerSaveRecord">
    <vt:lpwstr>eyJoZGlkIjoiNDJiYjA2MjAzZDRjY2FlMjEwMmQ3NzNkYzA5OTZlZmMiLCJ1c2VySWQiOiI1NjcwNTQ2Njc0MTYifQ==</vt:lpwstr>
  </property>
</Properties>
</file>