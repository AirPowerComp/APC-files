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E7DC4">
      <w:pPr>
        <w:pStyle w:val="5"/>
        <w:ind w:left="108"/>
        <w:rPr>
          <w:rFonts w:ascii="Times New Roman"/>
          <w:sz w:val="20"/>
        </w:rPr>
      </w:pPr>
      <w:r>
        <w:rPr>
          <w:rFonts w:ascii="Times New Roman"/>
          <w:sz w:val="20"/>
        </w:rPr>
        <w:drawing>
          <wp:inline distT="0" distB="0" distL="0" distR="0">
            <wp:extent cx="619125" cy="51181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619195" cy="511968"/>
                    </a:xfrm>
                    <a:prstGeom prst="rect">
                      <a:avLst/>
                    </a:prstGeom>
                  </pic:spPr>
                </pic:pic>
              </a:graphicData>
            </a:graphic>
          </wp:inline>
        </w:drawing>
      </w:r>
    </w:p>
    <w:p w14:paraId="48357DE7">
      <w:pPr>
        <w:pStyle w:val="9"/>
        <w:rPr>
          <w:sz w:val="32"/>
          <w:szCs w:val="32"/>
          <w:u w:val="none"/>
        </w:rPr>
      </w:pPr>
      <w:r>
        <w:rPr>
          <w:sz w:val="32"/>
          <w:szCs w:val="32"/>
        </w:rPr>
        <w:pict>
          <v:line id="_x0000_s1026" o:spid="_x0000_s1026" o:spt="20" style="position:absolute;left:0pt;margin-left:312pt;margin-top:13.4pt;height:0pt;width:18.45pt;mso-position-horizontal-relative:page;z-index:-251653120;mso-width-relative:page;mso-height-relative:page;" stroked="t" coordsize="21600,21600">
            <v:path arrowok="t"/>
            <v:fill focussize="0,0"/>
            <v:stroke weight="0.72pt" color="#FB0303"/>
            <v:imagedata o:title=""/>
            <o:lock v:ext="edit"/>
          </v:line>
        </w:pict>
      </w:r>
      <w:r>
        <w:rPr>
          <w:color w:val="FF0000"/>
          <w:sz w:val="32"/>
          <w:szCs w:val="32"/>
          <w:u w:val="thick" w:color="FF0000"/>
        </w:rPr>
        <w:t>AIR</w:t>
      </w:r>
      <w:r>
        <w:rPr>
          <w:color w:val="FF0000"/>
          <w:spacing w:val="-5"/>
          <w:sz w:val="32"/>
          <w:szCs w:val="32"/>
          <w:u w:val="thick" w:color="FF0000"/>
        </w:rPr>
        <w:t xml:space="preserve"> </w:t>
      </w:r>
      <w:r>
        <w:rPr>
          <w:color w:val="FF0000"/>
          <w:sz w:val="32"/>
          <w:szCs w:val="32"/>
          <w:u w:val="thick" w:color="FF0000"/>
        </w:rPr>
        <w:t>POWER COMPANY</w:t>
      </w:r>
    </w:p>
    <w:p w14:paraId="07DAFF3F">
      <w:pPr>
        <w:spacing w:before="2"/>
        <w:ind w:left="1568" w:right="283" w:firstLine="0"/>
        <w:jc w:val="center"/>
        <w:rPr>
          <w:sz w:val="20"/>
          <w:szCs w:val="20"/>
        </w:rPr>
      </w:pPr>
      <w:r>
        <w:rPr>
          <w:w w:val="95"/>
          <w:sz w:val="20"/>
          <w:szCs w:val="20"/>
        </w:rPr>
        <w:t>All</w:t>
      </w:r>
      <w:r>
        <w:rPr>
          <w:spacing w:val="1"/>
          <w:w w:val="95"/>
          <w:sz w:val="20"/>
          <w:szCs w:val="20"/>
        </w:rPr>
        <w:t xml:space="preserve"> </w:t>
      </w:r>
      <w:r>
        <w:rPr>
          <w:w w:val="95"/>
          <w:sz w:val="20"/>
          <w:szCs w:val="20"/>
        </w:rPr>
        <w:t>Types</w:t>
      </w:r>
      <w:r>
        <w:rPr>
          <w:spacing w:val="7"/>
          <w:w w:val="95"/>
          <w:sz w:val="20"/>
          <w:szCs w:val="20"/>
        </w:rPr>
        <w:t xml:space="preserve"> </w:t>
      </w:r>
      <w:r>
        <w:rPr>
          <w:w w:val="95"/>
          <w:sz w:val="20"/>
          <w:szCs w:val="20"/>
        </w:rPr>
        <w:t>of</w:t>
      </w:r>
      <w:r>
        <w:rPr>
          <w:spacing w:val="5"/>
          <w:w w:val="95"/>
          <w:sz w:val="20"/>
          <w:szCs w:val="20"/>
        </w:rPr>
        <w:t xml:space="preserve"> </w:t>
      </w:r>
      <w:r>
        <w:rPr>
          <w:w w:val="95"/>
          <w:sz w:val="20"/>
          <w:szCs w:val="20"/>
        </w:rPr>
        <w:t>Oxygen</w:t>
      </w:r>
      <w:r>
        <w:rPr>
          <w:spacing w:val="2"/>
          <w:w w:val="95"/>
          <w:sz w:val="20"/>
          <w:szCs w:val="20"/>
        </w:rPr>
        <w:t xml:space="preserve"> </w:t>
      </w:r>
      <w:r>
        <w:rPr>
          <w:w w:val="95"/>
          <w:sz w:val="20"/>
          <w:szCs w:val="20"/>
        </w:rPr>
        <w:t>Gas</w:t>
      </w:r>
      <w:r>
        <w:rPr>
          <w:spacing w:val="6"/>
          <w:w w:val="95"/>
          <w:sz w:val="20"/>
          <w:szCs w:val="20"/>
        </w:rPr>
        <w:t xml:space="preserve"> </w:t>
      </w:r>
      <w:r>
        <w:rPr>
          <w:w w:val="95"/>
          <w:sz w:val="20"/>
          <w:szCs w:val="20"/>
        </w:rPr>
        <w:t>Plant,</w:t>
      </w:r>
      <w:r>
        <w:rPr>
          <w:rFonts w:hint="default"/>
          <w:w w:val="95"/>
          <w:sz w:val="20"/>
          <w:szCs w:val="20"/>
          <w:lang w:val="en-US"/>
        </w:rPr>
        <w:t>Nitrogen Gas Plant</w:t>
      </w:r>
      <w:r>
        <w:rPr>
          <w:spacing w:val="3"/>
          <w:w w:val="95"/>
          <w:sz w:val="20"/>
          <w:szCs w:val="20"/>
        </w:rPr>
        <w:t xml:space="preserve"> </w:t>
      </w:r>
      <w:r>
        <w:rPr>
          <w:w w:val="95"/>
          <w:sz w:val="20"/>
          <w:szCs w:val="20"/>
        </w:rPr>
        <w:t>Dryer,</w:t>
      </w:r>
      <w:r>
        <w:rPr>
          <w:spacing w:val="7"/>
          <w:w w:val="95"/>
          <w:sz w:val="20"/>
          <w:szCs w:val="20"/>
        </w:rPr>
        <w:t xml:space="preserve"> </w:t>
      </w:r>
      <w:r>
        <w:rPr>
          <w:w w:val="95"/>
          <w:sz w:val="20"/>
          <w:szCs w:val="20"/>
        </w:rPr>
        <w:t>Ammonia</w:t>
      </w:r>
      <w:r>
        <w:rPr>
          <w:spacing w:val="5"/>
          <w:w w:val="95"/>
          <w:sz w:val="20"/>
          <w:szCs w:val="20"/>
        </w:rPr>
        <w:t xml:space="preserve"> </w:t>
      </w:r>
      <w:r>
        <w:rPr>
          <w:w w:val="95"/>
          <w:sz w:val="20"/>
          <w:szCs w:val="20"/>
        </w:rPr>
        <w:t>Cracker,</w:t>
      </w:r>
      <w:r>
        <w:rPr>
          <w:spacing w:val="5"/>
          <w:w w:val="95"/>
          <w:sz w:val="20"/>
          <w:szCs w:val="20"/>
        </w:rPr>
        <w:t xml:space="preserve"> </w:t>
      </w:r>
      <w:r>
        <w:rPr>
          <w:w w:val="95"/>
          <w:sz w:val="20"/>
          <w:szCs w:val="20"/>
        </w:rPr>
        <w:t>Air</w:t>
      </w:r>
      <w:r>
        <w:rPr>
          <w:spacing w:val="5"/>
          <w:w w:val="95"/>
          <w:sz w:val="20"/>
          <w:szCs w:val="20"/>
        </w:rPr>
        <w:t xml:space="preserve"> </w:t>
      </w:r>
      <w:r>
        <w:rPr>
          <w:w w:val="95"/>
          <w:sz w:val="20"/>
          <w:szCs w:val="20"/>
        </w:rPr>
        <w:t>Dryer,</w:t>
      </w:r>
      <w:r>
        <w:rPr>
          <w:spacing w:val="5"/>
          <w:w w:val="95"/>
          <w:sz w:val="20"/>
          <w:szCs w:val="20"/>
        </w:rPr>
        <w:t xml:space="preserve"> </w:t>
      </w:r>
      <w:r>
        <w:rPr>
          <w:w w:val="95"/>
          <w:sz w:val="20"/>
          <w:szCs w:val="20"/>
        </w:rPr>
        <w:t>Compressor</w:t>
      </w:r>
      <w:r>
        <w:rPr>
          <w:spacing w:val="7"/>
          <w:w w:val="95"/>
          <w:sz w:val="20"/>
          <w:szCs w:val="20"/>
        </w:rPr>
        <w:t xml:space="preserve"> </w:t>
      </w:r>
      <w:r>
        <w:rPr>
          <w:w w:val="95"/>
          <w:sz w:val="20"/>
          <w:szCs w:val="20"/>
        </w:rPr>
        <w:t>&amp;</w:t>
      </w:r>
      <w:r>
        <w:rPr>
          <w:spacing w:val="6"/>
          <w:w w:val="95"/>
          <w:sz w:val="20"/>
          <w:szCs w:val="20"/>
        </w:rPr>
        <w:t xml:space="preserve"> </w:t>
      </w:r>
      <w:r>
        <w:rPr>
          <w:w w:val="95"/>
          <w:sz w:val="20"/>
          <w:szCs w:val="20"/>
        </w:rPr>
        <w:t>Vacuum</w:t>
      </w:r>
      <w:r>
        <w:rPr>
          <w:spacing w:val="10"/>
          <w:w w:val="95"/>
          <w:sz w:val="20"/>
          <w:szCs w:val="20"/>
        </w:rPr>
        <w:t xml:space="preserve"> </w:t>
      </w:r>
      <w:r>
        <w:rPr>
          <w:w w:val="95"/>
          <w:sz w:val="20"/>
          <w:szCs w:val="20"/>
        </w:rPr>
        <w:t>Pumps</w:t>
      </w:r>
      <w:r>
        <w:rPr>
          <w:spacing w:val="8"/>
          <w:w w:val="95"/>
          <w:sz w:val="20"/>
          <w:szCs w:val="20"/>
        </w:rPr>
        <w:t xml:space="preserve"> </w:t>
      </w:r>
      <w:r>
        <w:rPr>
          <w:w w:val="95"/>
          <w:sz w:val="20"/>
          <w:szCs w:val="20"/>
        </w:rPr>
        <w:t>Electrical</w:t>
      </w:r>
      <w:r>
        <w:rPr>
          <w:spacing w:val="10"/>
          <w:w w:val="95"/>
          <w:sz w:val="20"/>
          <w:szCs w:val="20"/>
        </w:rPr>
        <w:t xml:space="preserve"> </w:t>
      </w:r>
      <w:r>
        <w:rPr>
          <w:w w:val="95"/>
          <w:sz w:val="20"/>
          <w:szCs w:val="20"/>
        </w:rPr>
        <w:t>Panel,</w:t>
      </w:r>
      <w:r>
        <w:rPr>
          <w:spacing w:val="1"/>
          <w:w w:val="95"/>
          <w:sz w:val="20"/>
          <w:szCs w:val="20"/>
        </w:rPr>
        <w:t xml:space="preserve"> </w:t>
      </w:r>
      <w:r>
        <w:rPr>
          <w:sz w:val="20"/>
          <w:szCs w:val="20"/>
        </w:rPr>
        <w:t>Capacitor</w:t>
      </w:r>
      <w:r>
        <w:rPr>
          <w:spacing w:val="1"/>
          <w:sz w:val="20"/>
          <w:szCs w:val="20"/>
        </w:rPr>
        <w:t xml:space="preserve"> </w:t>
      </w:r>
      <w:r>
        <w:rPr>
          <w:sz w:val="20"/>
          <w:szCs w:val="20"/>
        </w:rPr>
        <w:t>Panel, Fire</w:t>
      </w:r>
      <w:r>
        <w:rPr>
          <w:spacing w:val="-2"/>
          <w:sz w:val="20"/>
          <w:szCs w:val="20"/>
        </w:rPr>
        <w:t xml:space="preserve"> </w:t>
      </w:r>
      <w:r>
        <w:rPr>
          <w:sz w:val="20"/>
          <w:szCs w:val="20"/>
        </w:rPr>
        <w:t>Control</w:t>
      </w:r>
      <w:r>
        <w:rPr>
          <w:spacing w:val="-1"/>
          <w:sz w:val="20"/>
          <w:szCs w:val="20"/>
        </w:rPr>
        <w:t xml:space="preserve"> </w:t>
      </w:r>
      <w:r>
        <w:rPr>
          <w:sz w:val="20"/>
          <w:szCs w:val="20"/>
        </w:rPr>
        <w:t>Panel</w:t>
      </w:r>
      <w:r>
        <w:rPr>
          <w:spacing w:val="1"/>
          <w:sz w:val="20"/>
          <w:szCs w:val="20"/>
        </w:rPr>
        <w:t xml:space="preserve"> </w:t>
      </w:r>
      <w:r>
        <w:rPr>
          <w:sz w:val="20"/>
          <w:szCs w:val="20"/>
        </w:rPr>
        <w:t>Manufacturing,</w:t>
      </w:r>
      <w:r>
        <w:rPr>
          <w:spacing w:val="2"/>
          <w:sz w:val="20"/>
          <w:szCs w:val="20"/>
        </w:rPr>
        <w:t xml:space="preserve"> </w:t>
      </w:r>
      <w:r>
        <w:rPr>
          <w:sz w:val="20"/>
          <w:szCs w:val="20"/>
        </w:rPr>
        <w:t>AMC Contractor,</w:t>
      </w:r>
      <w:r>
        <w:rPr>
          <w:spacing w:val="2"/>
          <w:sz w:val="20"/>
          <w:szCs w:val="20"/>
        </w:rPr>
        <w:t xml:space="preserve"> </w:t>
      </w:r>
      <w:r>
        <w:rPr>
          <w:sz w:val="20"/>
          <w:szCs w:val="20"/>
        </w:rPr>
        <w:t>Seal</w:t>
      </w:r>
      <w:r>
        <w:rPr>
          <w:rFonts w:hint="default"/>
          <w:sz w:val="20"/>
          <w:szCs w:val="20"/>
          <w:lang w:val="en-US"/>
        </w:rPr>
        <w:t xml:space="preserve"> </w:t>
      </w:r>
      <w:r>
        <w:rPr>
          <w:sz w:val="20"/>
          <w:szCs w:val="20"/>
        </w:rPr>
        <w:t>&amp;</w:t>
      </w:r>
      <w:r>
        <w:rPr>
          <w:spacing w:val="-2"/>
          <w:sz w:val="20"/>
          <w:szCs w:val="20"/>
        </w:rPr>
        <w:t xml:space="preserve"> </w:t>
      </w:r>
      <w:r>
        <w:rPr>
          <w:sz w:val="20"/>
          <w:szCs w:val="20"/>
        </w:rPr>
        <w:t>Service,</w:t>
      </w:r>
      <w:r>
        <w:rPr>
          <w:spacing w:val="2"/>
          <w:sz w:val="20"/>
          <w:szCs w:val="20"/>
        </w:rPr>
        <w:t xml:space="preserve"> </w:t>
      </w:r>
      <w:r>
        <w:rPr>
          <w:sz w:val="20"/>
          <w:szCs w:val="20"/>
        </w:rPr>
        <w:t>Suppliers</w:t>
      </w:r>
    </w:p>
    <w:p w14:paraId="1D9297D8">
      <w:pPr>
        <w:spacing w:before="0" w:line="251" w:lineRule="exact"/>
        <w:ind w:left="4896" w:right="0" w:firstLine="0"/>
        <w:jc w:val="left"/>
        <w:rPr>
          <w:rFonts w:ascii="Arial"/>
          <w:b/>
          <w:sz w:val="22"/>
        </w:rPr>
      </w:pPr>
      <w:r>
        <w:rPr>
          <w:rFonts w:ascii="Arial"/>
          <w:b/>
          <w:sz w:val="22"/>
        </w:rPr>
        <w:t>GST</w:t>
      </w:r>
      <w:r>
        <w:rPr>
          <w:rFonts w:ascii="Arial"/>
          <w:b/>
          <w:spacing w:val="-5"/>
          <w:sz w:val="22"/>
        </w:rPr>
        <w:t xml:space="preserve"> </w:t>
      </w:r>
      <w:r>
        <w:rPr>
          <w:rFonts w:ascii="Arial"/>
          <w:b/>
          <w:sz w:val="22"/>
        </w:rPr>
        <w:t>NO</w:t>
      </w:r>
      <w:r>
        <w:rPr>
          <w:rFonts w:ascii="Arial"/>
          <w:b/>
          <w:spacing w:val="-3"/>
          <w:sz w:val="22"/>
        </w:rPr>
        <w:t xml:space="preserve"> </w:t>
      </w:r>
      <w:r>
        <w:rPr>
          <w:rFonts w:ascii="Arial"/>
          <w:b/>
          <w:sz w:val="22"/>
        </w:rPr>
        <w:t>:-</w:t>
      </w:r>
      <w:r>
        <w:rPr>
          <w:rFonts w:ascii="Arial"/>
          <w:b/>
          <w:spacing w:val="-2"/>
          <w:sz w:val="22"/>
        </w:rPr>
        <w:t xml:space="preserve"> </w:t>
      </w:r>
      <w:r>
        <w:rPr>
          <w:rFonts w:ascii="Arial"/>
          <w:b/>
          <w:sz w:val="22"/>
        </w:rPr>
        <w:t>O9BAZPK5978D2ZT</w:t>
      </w:r>
    </w:p>
    <w:p w14:paraId="317C8299">
      <w:pPr>
        <w:spacing w:before="0" w:line="253" w:lineRule="exact"/>
        <w:ind w:left="3938" w:right="0" w:firstLine="0"/>
        <w:jc w:val="left"/>
        <w:rPr>
          <w:rFonts w:ascii="Arial"/>
          <w:b/>
          <w:sz w:val="22"/>
        </w:rPr>
      </w:pPr>
      <w:r>
        <w:rPr>
          <w:rFonts w:hint="default" w:ascii="Arial"/>
          <w:b/>
          <w:w w:val="85"/>
          <w:sz w:val="22"/>
          <w:lang w:val="en-US"/>
        </w:rPr>
        <w:t>Office-</w:t>
      </w:r>
      <w:r>
        <w:rPr>
          <w:rFonts w:ascii="Arial"/>
          <w:b/>
          <w:w w:val="85"/>
          <w:sz w:val="22"/>
        </w:rPr>
        <w:t>Plot</w:t>
      </w:r>
      <w:r>
        <w:rPr>
          <w:rFonts w:ascii="Arial"/>
          <w:b/>
          <w:spacing w:val="32"/>
          <w:w w:val="85"/>
          <w:sz w:val="22"/>
        </w:rPr>
        <w:t xml:space="preserve"> </w:t>
      </w:r>
      <w:r>
        <w:rPr>
          <w:rFonts w:ascii="Arial"/>
          <w:b/>
          <w:w w:val="85"/>
          <w:sz w:val="22"/>
        </w:rPr>
        <w:t>No-4,</w:t>
      </w:r>
      <w:r>
        <w:rPr>
          <w:rFonts w:ascii="Arial"/>
          <w:b/>
          <w:spacing w:val="35"/>
          <w:w w:val="85"/>
          <w:sz w:val="22"/>
        </w:rPr>
        <w:t xml:space="preserve"> </w:t>
      </w:r>
      <w:r>
        <w:rPr>
          <w:rFonts w:ascii="Arial"/>
          <w:b/>
          <w:w w:val="85"/>
          <w:sz w:val="22"/>
        </w:rPr>
        <w:t>Block-9,</w:t>
      </w:r>
      <w:r>
        <w:rPr>
          <w:rFonts w:ascii="Arial"/>
          <w:b/>
          <w:spacing w:val="37"/>
          <w:w w:val="85"/>
          <w:sz w:val="22"/>
        </w:rPr>
        <w:t xml:space="preserve"> </w:t>
      </w:r>
      <w:r>
        <w:rPr>
          <w:rFonts w:ascii="Arial"/>
          <w:b/>
          <w:w w:val="85"/>
          <w:sz w:val="22"/>
        </w:rPr>
        <w:t>Pocket-7,</w:t>
      </w:r>
      <w:r>
        <w:rPr>
          <w:rFonts w:ascii="Arial"/>
          <w:b/>
          <w:spacing w:val="38"/>
          <w:w w:val="85"/>
          <w:sz w:val="22"/>
        </w:rPr>
        <w:t xml:space="preserve"> </w:t>
      </w:r>
      <w:r>
        <w:rPr>
          <w:rFonts w:ascii="Arial"/>
          <w:b/>
          <w:w w:val="85"/>
          <w:sz w:val="22"/>
        </w:rPr>
        <w:t>Sector-82,</w:t>
      </w:r>
      <w:r>
        <w:rPr>
          <w:rFonts w:ascii="Arial"/>
          <w:b/>
          <w:spacing w:val="34"/>
          <w:w w:val="85"/>
          <w:sz w:val="22"/>
        </w:rPr>
        <w:t xml:space="preserve"> </w:t>
      </w:r>
      <w:r>
        <w:rPr>
          <w:rFonts w:ascii="Arial"/>
          <w:b/>
          <w:w w:val="85"/>
          <w:sz w:val="22"/>
        </w:rPr>
        <w:t>Noida,</w:t>
      </w:r>
      <w:r>
        <w:rPr>
          <w:rFonts w:ascii="Arial"/>
          <w:b/>
          <w:spacing w:val="34"/>
          <w:w w:val="85"/>
          <w:sz w:val="22"/>
        </w:rPr>
        <w:t xml:space="preserve"> </w:t>
      </w:r>
      <w:r>
        <w:rPr>
          <w:rFonts w:ascii="Arial"/>
          <w:b/>
          <w:w w:val="85"/>
          <w:sz w:val="22"/>
        </w:rPr>
        <w:t>201304.</w:t>
      </w:r>
    </w:p>
    <w:p w14:paraId="657991C4">
      <w:pPr>
        <w:tabs>
          <w:tab w:val="left" w:pos="7202"/>
        </w:tabs>
        <w:spacing w:before="2"/>
        <w:ind w:left="1442" w:right="567" w:hanging="1"/>
        <w:jc w:val="left"/>
        <w:rPr>
          <w:rFonts w:hint="default" w:ascii="Arial"/>
          <w:b/>
          <w:spacing w:val="-1"/>
          <w:w w:val="85"/>
          <w:sz w:val="22"/>
          <w:szCs w:val="22"/>
          <w:lang w:val="en-US"/>
        </w:rPr>
      </w:pPr>
      <w:r>
        <w:pict>
          <v:shape id="_x0000_s1027" o:spid="_x0000_s1027" style="position:absolute;left:0pt;margin-left:27.35pt;margin-top:7.4pt;height:547.6pt;width:525pt;mso-position-horizontal-relative:page;z-index:-251653120;mso-width-relative:page;mso-height-relative:page;" fillcolor="#BFBFBF" filled="t" stroked="f" coordorigin="547,148" coordsize="10500,10952" path="m1548,10447l1340,10356,1066,10235,1066,10495,936,10624,797,10356,1066,10495,1066,10235,761,10101,547,10315,893,11100,1085,10910,1020,10788,1183,10624,1229,10579,1351,10641,1414,10579,1548,10447xm1795,10200l1229,9633,1044,9818,1610,10384,1795,10200xm2522,9470l2319,9415,2266,9400,2242,9396,2225,9393,2203,9391,2184,9388,2143,9388,2114,9398,2095,9405,2074,9415,2090,9391,2107,9357,2112,9345,2117,9336,2119,9326,2124,9312,2129,9283,2129,9240,2122,9196,2117,9184,2110,9170,2105,9158,2095,9146,2088,9132,2076,9120,2066,9108,2038,9084,2023,9074,1994,9060,1978,9052,1963,9048,1930,9043,1915,9043,1915,9350,1915,9362,1913,9369,1913,9376,1908,9386,1903,9393,1901,9398,1886,9420,1874,9436,1865,9448,1858,9456,1778,9537,1663,9424,1747,9340,1762,9328,1783,9307,1795,9300,1805,9292,1817,9288,1824,9285,1834,9283,1850,9283,1872,9290,1886,9300,1898,9312,1901,9316,1906,9321,1910,9331,1913,9338,1913,9343,1915,9350,1915,9043,1898,9043,1882,9045,1853,9055,1836,9060,1822,9067,1807,9076,1790,9086,1774,9098,1757,9112,1718,9146,1675,9184,1366,9496,1932,10063,2117,9878,1886,9645,1901,9628,1915,9619,1922,9612,1930,9609,1937,9604,1944,9602,1954,9600,1968,9595,1975,9595,1982,9597,1992,9597,2014,9600,2038,9607,2314,9681,2399,9595,2456,9537,2522,9470xm3062,8373l3055,8337,3036,8289,3029,8277,3022,8268,3012,8256,3005,8246,2995,8234,2983,8224,2974,8212,2964,8203,2952,8196,2942,8188,2930,8179,2921,8174,2909,8167,2899,8162,2887,8157,2875,8155,2863,8150,2854,8148,2842,8148,2830,8145,2830,8462,2830,8479,2827,8491,2822,8500,2818,8512,2813,8522,2794,8546,2784,8560,2726,8618,2597,8491,2650,8438,2664,8426,2676,8414,2688,8407,2698,8400,2710,8392,2719,8390,2731,8388,2741,8385,2748,8385,2767,8390,2774,8392,2782,8397,2791,8402,2806,8412,2810,8419,2818,8428,2820,8436,2825,8443,2830,8462,2830,8145,2806,8145,2794,8148,2782,8148,2770,8150,2758,8155,2746,8157,2734,8162,2722,8169,2710,8174,2698,8181,2683,8191,2671,8198,2647,8217,2635,8229,2621,8239,2609,8253,2299,8563,2866,9129,3050,8944,2839,8731,2942,8630,2952,8618,2954,8616,2969,8601,2993,8572,3002,8558,3012,8546,3022,8532,3029,8517,3036,8505,3043,8491,3048,8479,3053,8464,3055,8450,3060,8438,3060,8426,3062,8412,3062,8385,3062,8373xm3931,7900l3929,7876,3924,7852,3919,7826,3905,7790,3900,7776,3895,7764,3874,7728,3864,7716,3857,7701,3838,7677,3826,7665,3816,7653,3804,7641,3792,7627,3775,7610,3756,7596,3739,7581,3722,7569,3703,7557,3701,7555,3701,7965,3701,7999,3696,8018,3691,8032,3689,8042,3684,8049,3679,8059,3670,8073,3662,8083,3658,8090,3636,8112,3626,8119,3619,8126,3612,8131,3605,8138,3595,8143,3588,8145,3578,8150,3571,8152,3562,8157,3554,8160,3545,8160,3528,8162,3492,8162,3473,8157,3463,8152,3454,8150,3434,8140,3425,8133,3415,8128,3406,8121,3396,8112,3384,8104,3365,8085,3353,8076,3343,8064,3324,8044,3314,8032,3300,8013,3295,8004,3288,7992,3274,7963,3269,7944,3266,7936,3266,7927,3264,7917,3266,7900,3269,7881,3271,7864,3274,7857,3278,7848,3281,7840,3286,7833,3290,7824,3300,7809,3343,7766,3350,7761,3360,7756,3374,7747,3384,7742,3391,7740,3401,7735,3434,7730,3454,7728,3461,7728,3509,7740,3516,7744,3535,7754,3545,7761,3554,7766,3564,7773,3574,7783,3583,7790,3595,7800,3605,7809,3614,7821,3636,7843,3655,7867,3670,7886,3674,7898,3682,7908,3691,7927,3701,7965,3701,7555,3686,7545,3667,7536,3650,7526,3612,7512,3574,7502,3535,7497,3478,7497,3458,7500,3439,7504,3418,7509,3398,7514,3360,7528,3341,7538,3322,7550,3302,7560,3283,7574,3264,7586,3245,7603,3226,7617,3206,7636,3187,7653,3154,7692,3137,7708,3122,7728,3086,7785,3067,7824,3046,7881,3043,7903,3038,7922,3036,7941,3036,8001,3041,8040,3050,8078,3065,8116,3074,8136,3084,8152,3096,8172,3108,8188,3122,8208,3137,8224,3151,8244,3180,8272,3194,8284,3206,8294,3218,8306,3230,8316,3245,8323,3257,8332,3271,8340,3295,8354,3310,8361,3322,8366,3336,8371,3348,8376,3362,8380,3377,8383,3430,8392,3480,8392,3506,8390,3533,8385,3557,8380,3605,8361,3631,8349,3655,8335,3679,8318,3706,8299,3730,8280,3756,8258,3806,8208,3816,8196,3828,8181,3843,8162,3847,8157,3857,8143,3864,8131,3874,8119,3881,8104,3895,8080,3900,8066,3910,8042,3914,8028,3922,8004,3931,7951,3931,7900xm4831,7164l4399,6463,4222,6638,4464,7017,4061,6799,3886,6974,4111,7387,3727,7135,3550,7312,4250,7744,4435,7560,4183,7096,4646,7346,4831,7164xm5534,6460l5402,6326,5074,6652,4961,6540,5256,6244,5143,6132,4848,6427,4759,6338,5076,6021,4958,5904,4457,6405,5023,6972,5534,6460xm6226,5769l6022,5714,5969,5700,5957,5695,5942,5692,5926,5690,5906,5688,5887,5688,5870,5685,5856,5685,5846,5688,5832,5690,5815,5695,5798,5704,5777,5714,5794,5688,5806,5666,5810,5654,5820,5635,5822,5623,5825,5608,5830,5594,5830,5580,5832,5565,5832,5536,5827,5508,5822,5496,5820,5481,5813,5467,5798,5443,5779,5419,5767,5407,5755,5392,5741,5383,5726,5371,5698,5356,5681,5349,5664,5347,5650,5342,5633,5342,5616,5340,5616,5642,5616,5666,5614,5673,5611,5678,5609,5685,5606,5690,5604,5697,5590,5716,5578,5733,5568,5745,5561,5755,5479,5834,5366,5721,5462,5625,5498,5596,5527,5582,5537,5582,5544,5580,5551,5580,5561,5582,5575,5587,5590,5596,5602,5608,5604,5613,5609,5618,5611,5623,5614,5630,5614,5635,5616,5642,5616,5340,5602,5342,5585,5344,5570,5347,5554,5352,5539,5356,5525,5366,5508,5373,5494,5385,5477,5397,5458,5409,5419,5443,5069,5793,5635,6360,5820,6175,5587,5942,5604,5928,5611,5920,5640,5901,5654,5896,5664,5894,5695,5894,5717,5899,5741,5904,6014,5978,6099,5894,6160,5834,6226,5769xm7006,4855l7001,4816,6996,4795,6986,4756,6977,4735,6970,4716,6958,4696,6948,4675,6737,4792,6756,4826,6763,4840,6768,4857,6773,4872,6778,4900,6778,4927,6775,4941,6770,4956,6766,4968,6758,4982,6749,4996,6737,5008,6725,5023,6718,5030,6710,5035,6703,5042,6682,5056,6667,5064,6653,5068,6636,5073,6598,5073,6578,5068,6571,5066,6562,5064,6542,5054,6533,5047,6523,5042,6514,5035,6502,5025,6492,5018,6446,4977,6398,4922,6370,4872,6365,4855,6362,4840,6360,4831,6360,4802,6362,4792,6362,4783,6367,4764,6372,4754,6374,4744,6379,4737,6386,4728,6391,4720,6398,4711,6406,4704,6413,4694,6420,4689,6427,4682,6434,4677,6442,4670,6451,4665,6458,4663,6466,4658,6475,4656,6482,4651,6492,4648,6499,4648,6509,4646,6545,4646,6554,4648,6583,4658,6600,4665,6730,4468,6713,4461,6698,4454,6655,4440,6638,4435,6581,4425,6540,4425,6526,4428,6511,4428,6499,4430,6485,4435,6470,4437,6458,4442,6444,4447,6430,4454,6415,4459,6403,4468,6389,4476,6331,4514,6319,4526,6305,4538,6259,4584,6211,4639,6187,4677,6175,4694,6156,4732,6142,4771,6132,4809,6127,4848,6127,4905,6130,4924,6134,4944,6137,4963,6144,4980,6158,5018,6168,5037,6178,5054,6190,5073,6202,5090,6216,5109,6230,5126,6245,5145,6264,5162,6290,5188,6302,5198,6317,5210,6329,5220,6358,5239,6370,5246,6384,5256,6398,5260,6410,5268,6425,5275,6439,5280,6454,5282,6468,5287,6480,5289,6509,5294,6535,5299,6588,5299,6612,5296,6636,5292,6660,5284,6672,5282,6684,5277,6706,5268,6727,5256,6775,5227,6797,5208,6821,5188,6871,5143,6890,5124,6907,5104,6924,5083,6938,5064,6962,5025,6972,5006,6982,4989,6989,4970,6998,4932,7006,4874,7006,4855xm7678,4183l7675,4156,7673,4132,7670,4106,7663,4082,7661,4070,7656,4056,7651,4044,7644,4032,7639,4020,7625,3996,7619,3984,7618,3981,7610,3969,7572,3921,7560,3907,7519,3866,7502,3852,7483,3837,7466,3823,7450,3811,7445,3808,7445,4212,7445,4255,7442,4264,7442,4272,7440,4281,7435,4288,7433,4298,7423,4312,7418,4322,7409,4336,7402,4346,7373,4375,7363,4382,7342,4396,7332,4401,7325,4406,7315,4408,7308,4411,7298,4413,7291,4416,7272,4418,7246,4418,7236,4416,7229,4416,7219,4411,7210,4408,7200,4404,7190,4401,7181,4394,7169,4389,7130,4360,7118,4351,7109,4341,7097,4332,7087,4320,7078,4310,7068,4298,7061,4288,7051,4279,7046,4269,7039,4257,7032,4248,7022,4228,7020,4219,7015,4209,7010,4190,7010,4154,7013,4137,7018,4120,7020,4113,7022,4104,7027,4096,7030,4087,7039,4072,7046,4065,7051,4058,7066,4044,7073,4034,7080,4029,7087,4022,7097,4017,7104,4010,7111,4005,7121,4000,7128,3998,7138,3993,7145,3991,7162,3986,7181,3984,7207,3984,7214,3986,7224,3986,7234,3988,7243,3993,7253,3996,7291,4015,7320,4036,7370,4087,7390,4111,7399,4120,7406,4132,7414,4142,7421,4154,7435,4183,7438,4192,7442,4202,7445,4212,7445,3808,7430,3801,7414,3792,7394,3782,7356,3768,7339,3763,7320,3758,7262,3751,7241,3751,7202,3756,7183,3760,7164,3763,7145,3770,7123,3777,7104,3784,7066,3804,7027,3828,6989,3856,6970,3873,6898,3945,6854,4003,6830,4041,6811,4080,6797,4118,6782,4176,6780,4197,6780,4257,6782,4276,6787,4296,6790,4315,6797,4334,6802,4353,6811,4370,6818,4389,6830,4408,6840,4425,6852,4444,6866,4464,6881,4480,6898,4497,6914,4516,6926,4528,6938,4538,6950,4550,6962,4560,6977,4569,7001,4588,7015,4596,7027,4603,7042,4610,7054,4617,7068,4622,7080,4627,7094,4632,7106,4636,7121,4639,7174,4648,7226,4648,7250,4646,7277,4641,7301,4634,7327,4627,7351,4617,7375,4605,7399,4591,7426,4574,7450,4555,7476,4536,7500,4512,7526,4488,7538,4476,7550,4461,7562,4449,7582,4425,7586,4418,7591,4411,7610,4387,7618,4372,7639,4336,7644,4322,7651,4310,7656,4296,7658,4284,7666,4257,7670,4233,7675,4207,7678,4183xm8599,3396l8033,2829,7788,3074,8038,3513,7598,3264,7351,3508,7918,4075,8071,3924,7642,3492,8189,3804,8328,3667,8016,3117,8446,3549,8599,3396xm8918,2546l8916,2532,8916,2520,8906,2472,8897,2448,8875,2412,8868,2402,8858,2390,8849,2380,8839,2368,8827,2359,8818,2349,8808,2342,8796,2332,8786,2325,8774,2318,8765,2313,8741,2304,8731,2299,8695,2292,8683,2292,8683,2606,8683,2625,8681,2635,8678,2647,8674,2656,8659,2680,8650,2692,8638,2704,8626,2719,8580,2764,8453,2637,8506,2584,8518,2570,8542,2551,8554,2544,8563,2539,8575,2534,8585,2532,8604,2532,8614,2534,8621,2534,8630,2539,8638,2541,8652,2551,8666,2565,8676,2580,8681,2599,8683,2606,8683,2292,8647,2292,8611,2299,8575,2313,8539,2335,8527,2344,8513,2354,8489,2373,8155,2707,8719,3273,8904,3088,8693,2877,8806,2764,8810,2760,8822,2745,8834,2733,8846,2719,8866,2690,8875,2678,8890,2649,8897,2637,8902,2623,8906,2611,8911,2596,8914,2584,8916,2570,8916,2558,8918,2546xm9929,2066l9721,1975,9446,1854,9446,2114,9317,2244,9178,1975,9446,2114,9446,1854,9142,1720,8928,1934,9274,2719,9466,2529,9401,2407,9564,2244,9610,2198,9732,2260,9795,2198,9929,2066xm10560,1432l9994,866,9821,1041,10135,1356,9593,1269,9420,1442,9986,2008,10159,1833,9847,1521,10387,1608,10560,1432xm11047,948l10810,710,10711,148,10510,350,10577,660,10265,595,10058,804,10625,895,10862,1132,11047,948xe">
            <v:path arrowok="t"/>
            <v:fill on="t" opacity="32768f" focussize="0,0"/>
            <v:stroke on="f"/>
            <v:imagedata o:title=""/>
            <o:lock v:ext="edit"/>
          </v:shape>
        </w:pict>
      </w:r>
      <w:r>
        <w:rPr>
          <w:rFonts w:ascii="Arial"/>
          <w:b/>
          <w:w w:val="75"/>
          <w:sz w:val="22"/>
        </w:rPr>
        <w:t>Call</w:t>
      </w:r>
      <w:r>
        <w:rPr>
          <w:rFonts w:ascii="Arial"/>
          <w:b/>
          <w:spacing w:val="34"/>
          <w:w w:val="75"/>
          <w:sz w:val="22"/>
        </w:rPr>
        <w:t xml:space="preserve"> </w:t>
      </w:r>
      <w:r>
        <w:rPr>
          <w:rFonts w:ascii="Arial"/>
          <w:b/>
          <w:w w:val="75"/>
          <w:sz w:val="22"/>
        </w:rPr>
        <w:t>at:</w:t>
      </w:r>
      <w:r>
        <w:rPr>
          <w:rFonts w:ascii="Arial"/>
          <w:b/>
          <w:spacing w:val="38"/>
          <w:w w:val="75"/>
          <w:sz w:val="22"/>
        </w:rPr>
        <w:t xml:space="preserve"> </w:t>
      </w:r>
      <w:r>
        <w:rPr>
          <w:rFonts w:hint="default" w:ascii="Arial"/>
          <w:b/>
          <w:spacing w:val="38"/>
          <w:w w:val="75"/>
          <w:sz w:val="22"/>
          <w:lang w:val="en-US"/>
        </w:rPr>
        <w:t>M-</w:t>
      </w:r>
      <w:r>
        <w:rPr>
          <w:rFonts w:ascii="Arial"/>
          <w:b/>
          <w:w w:val="75"/>
          <w:sz w:val="22"/>
        </w:rPr>
        <w:t>09810241427</w:t>
      </w:r>
      <w:r>
        <w:rPr>
          <w:rFonts w:ascii="Arial"/>
          <w:b/>
          <w:spacing w:val="94"/>
          <w:sz w:val="22"/>
        </w:rPr>
        <w:t xml:space="preserve"> </w:t>
      </w:r>
      <w:r>
        <w:rPr>
          <w:rFonts w:ascii="Arial"/>
          <w:b/>
          <w:w w:val="75"/>
          <w:sz w:val="22"/>
        </w:rPr>
        <w:t>Office:</w:t>
      </w:r>
      <w:r>
        <w:rPr>
          <w:rFonts w:ascii="Arial"/>
          <w:b/>
          <w:spacing w:val="36"/>
          <w:w w:val="75"/>
          <w:sz w:val="22"/>
        </w:rPr>
        <w:t xml:space="preserve"> </w:t>
      </w:r>
      <w:r>
        <w:rPr>
          <w:rFonts w:ascii="Arial"/>
          <w:b/>
          <w:w w:val="75"/>
          <w:sz w:val="22"/>
        </w:rPr>
        <w:t>+91</w:t>
      </w:r>
      <w:r>
        <w:rPr>
          <w:rFonts w:ascii="Arial"/>
          <w:b/>
          <w:spacing w:val="33"/>
          <w:w w:val="75"/>
          <w:sz w:val="22"/>
        </w:rPr>
        <w:t xml:space="preserve"> </w:t>
      </w:r>
      <w:r>
        <w:rPr>
          <w:rFonts w:ascii="Arial"/>
          <w:b/>
          <w:w w:val="75"/>
          <w:sz w:val="22"/>
        </w:rPr>
        <w:t>9953252100</w:t>
      </w:r>
      <w:r>
        <w:rPr>
          <w:rFonts w:hint="default" w:ascii="Arial"/>
          <w:b/>
          <w:w w:val="75"/>
          <w:sz w:val="22"/>
          <w:lang w:val="en-US"/>
        </w:rPr>
        <w:t xml:space="preserve">                                    </w:t>
      </w:r>
      <w:r>
        <w:rPr>
          <w:sz w:val="22"/>
          <w:szCs w:val="22"/>
        </w:rPr>
        <w:fldChar w:fldCharType="begin"/>
      </w:r>
      <w:r>
        <w:rPr>
          <w:sz w:val="22"/>
          <w:szCs w:val="22"/>
        </w:rPr>
        <w:instrText xml:space="preserve"> HYPERLINK "mailto:airpowercompanynoida15@gmaiI.com" \h </w:instrText>
      </w:r>
      <w:r>
        <w:rPr>
          <w:sz w:val="22"/>
          <w:szCs w:val="22"/>
        </w:rPr>
        <w:fldChar w:fldCharType="separate"/>
      </w:r>
      <w:r>
        <w:rPr>
          <w:rFonts w:ascii="Arial"/>
          <w:b/>
          <w:spacing w:val="-1"/>
          <w:w w:val="85"/>
          <w:sz w:val="22"/>
          <w:szCs w:val="22"/>
        </w:rPr>
        <w:t>Email:</w:t>
      </w:r>
      <w:r>
        <w:rPr>
          <w:rFonts w:hint="default" w:ascii="Arial"/>
          <w:b/>
          <w:spacing w:val="-1"/>
          <w:w w:val="85"/>
          <w:sz w:val="22"/>
          <w:szCs w:val="22"/>
          <w:lang w:val="en-US"/>
        </w:rPr>
        <w:t xml:space="preserve"> </w:t>
      </w:r>
    </w:p>
    <w:p w14:paraId="3E98BF96">
      <w:pPr>
        <w:tabs>
          <w:tab w:val="left" w:pos="7202"/>
        </w:tabs>
        <w:spacing w:before="2"/>
        <w:ind w:left="1442" w:right="567" w:hanging="1"/>
        <w:jc w:val="left"/>
        <w:rPr>
          <w:rFonts w:hint="default" w:ascii="Arial"/>
          <w:b/>
          <w:sz w:val="22"/>
          <w:szCs w:val="22"/>
          <w:lang w:val="en-US"/>
        </w:rPr>
      </w:pPr>
      <w:r>
        <w:rPr>
          <w:rFonts w:hint="default" w:ascii="Arial"/>
          <w:b/>
          <w:spacing w:val="-1"/>
          <w:w w:val="85"/>
          <w:sz w:val="22"/>
          <w:szCs w:val="22"/>
          <w:lang w:val="en-US"/>
        </w:rPr>
        <w:tab/>
      </w:r>
      <w:r>
        <w:rPr>
          <w:rStyle w:val="8"/>
          <w:sz w:val="22"/>
          <w:szCs w:val="22"/>
        </w:rPr>
        <w:t>airpowercompanynoida15@gmaiI.com</w:t>
      </w:r>
      <w:r>
        <w:rPr>
          <w:rFonts w:ascii="Arial"/>
          <w:b/>
          <w:spacing w:val="-1"/>
          <w:w w:val="85"/>
          <w:sz w:val="22"/>
          <w:szCs w:val="22"/>
        </w:rPr>
        <w:fldChar w:fldCharType="end"/>
      </w:r>
      <w:r>
        <w:rPr>
          <w:rFonts w:hint="default" w:ascii="Arial"/>
          <w:b/>
          <w:spacing w:val="-1"/>
          <w:w w:val="85"/>
          <w:sz w:val="22"/>
          <w:szCs w:val="22"/>
          <w:lang w:val="en-US"/>
        </w:rPr>
        <w:t xml:space="preserve">, </w:t>
      </w:r>
      <w:r>
        <w:rPr>
          <w:rFonts w:hint="default" w:ascii="Arial"/>
          <w:b/>
          <w:spacing w:val="-49"/>
          <w:w w:val="85"/>
          <w:sz w:val="22"/>
          <w:szCs w:val="22"/>
          <w:lang w:val="en-US"/>
        </w:rPr>
        <w:t xml:space="preserve">           </w:t>
      </w:r>
      <w:r>
        <w:rPr>
          <w:rFonts w:ascii="Arial"/>
          <w:b w:val="0"/>
          <w:bCs/>
          <w:w w:val="90"/>
          <w:sz w:val="22"/>
          <w:szCs w:val="22"/>
        </w:rPr>
        <w:fldChar w:fldCharType="begin"/>
      </w:r>
      <w:r>
        <w:rPr>
          <w:rFonts w:ascii="Arial"/>
          <w:b w:val="0"/>
          <w:bCs/>
          <w:w w:val="90"/>
          <w:sz w:val="22"/>
          <w:szCs w:val="22"/>
        </w:rPr>
        <w:instrText xml:space="preserve"> HYPERLINK "mailto:projectaepl@ymail.com," </w:instrText>
      </w:r>
      <w:r>
        <w:rPr>
          <w:rFonts w:ascii="Arial"/>
          <w:b w:val="0"/>
          <w:bCs/>
          <w:w w:val="90"/>
          <w:sz w:val="22"/>
          <w:szCs w:val="22"/>
        </w:rPr>
        <w:fldChar w:fldCharType="separate"/>
      </w:r>
      <w:r>
        <w:rPr>
          <w:rStyle w:val="8"/>
          <w:rFonts w:ascii="Arial"/>
          <w:b w:val="0"/>
          <w:bCs/>
          <w:w w:val="90"/>
          <w:sz w:val="22"/>
          <w:szCs w:val="22"/>
        </w:rPr>
        <w:t>projectaepl@ymail.com,</w:t>
      </w:r>
      <w:r>
        <w:rPr>
          <w:rFonts w:ascii="Arial"/>
          <w:b w:val="0"/>
          <w:bCs/>
          <w:w w:val="90"/>
          <w:sz w:val="22"/>
          <w:szCs w:val="22"/>
        </w:rPr>
        <w:fldChar w:fldCharType="end"/>
      </w:r>
      <w:r>
        <w:rPr>
          <w:rFonts w:hint="default" w:ascii="Arial"/>
          <w:b/>
          <w:w w:val="90"/>
          <w:sz w:val="22"/>
          <w:szCs w:val="22"/>
          <w:lang w:val="en-US"/>
        </w:rPr>
        <w:t xml:space="preserve"> </w:t>
      </w:r>
      <w:r>
        <w:rPr>
          <w:rStyle w:val="8"/>
          <w:sz w:val="22"/>
          <w:szCs w:val="22"/>
        </w:rPr>
        <w:t>jaykishore828@gmai</w:t>
      </w:r>
      <w:r>
        <w:rPr>
          <w:rStyle w:val="8"/>
          <w:rFonts w:hint="default"/>
          <w:sz w:val="22"/>
          <w:szCs w:val="22"/>
          <w:lang w:val="en-US"/>
        </w:rPr>
        <w:t>l.</w:t>
      </w:r>
      <w:r>
        <w:rPr>
          <w:rStyle w:val="8"/>
          <w:sz w:val="22"/>
          <w:szCs w:val="22"/>
        </w:rPr>
        <w:t>com</w:t>
      </w:r>
      <w:r>
        <w:rPr>
          <w:rStyle w:val="8"/>
          <w:rFonts w:hint="default"/>
          <w:sz w:val="22"/>
          <w:szCs w:val="22"/>
          <w:lang w:val="en-US"/>
        </w:rPr>
        <w:t>.</w:t>
      </w:r>
      <w:r>
        <w:rPr>
          <w:rFonts w:hint="default" w:ascii="Arial"/>
          <w:b/>
          <w:w w:val="90"/>
          <w:sz w:val="22"/>
          <w:szCs w:val="22"/>
          <w:lang w:val="en-US"/>
        </w:rPr>
        <w:tab/>
      </w:r>
      <w:r>
        <w:rPr>
          <w:rFonts w:hint="default" w:ascii="Arial"/>
          <w:b/>
          <w:w w:val="90"/>
          <w:sz w:val="22"/>
          <w:szCs w:val="22"/>
          <w:lang w:val="en-US"/>
        </w:rPr>
        <w:t xml:space="preserve">            </w:t>
      </w:r>
      <w:r>
        <w:rPr>
          <w:rFonts w:hint="default" w:ascii="Arial"/>
          <w:b/>
          <w:w w:val="90"/>
          <w:sz w:val="22"/>
          <w:szCs w:val="22"/>
          <w:lang w:val="en-US"/>
        </w:rPr>
        <w:tab/>
      </w:r>
      <w:r>
        <w:rPr>
          <w:rFonts w:hint="default" w:ascii="Arial"/>
          <w:b/>
          <w:w w:val="90"/>
          <w:sz w:val="22"/>
          <w:szCs w:val="22"/>
          <w:lang w:val="en-US"/>
        </w:rPr>
        <w:tab/>
      </w:r>
    </w:p>
    <w:p w14:paraId="1F2B9036">
      <w:pPr>
        <w:pStyle w:val="5"/>
        <w:rPr>
          <w:rFonts w:ascii="Arial"/>
          <w:b/>
        </w:rPr>
      </w:pPr>
    </w:p>
    <w:p w14:paraId="1749507C">
      <w:pPr>
        <w:pStyle w:val="2"/>
        <w:spacing w:before="207"/>
        <w:ind w:left="1405" w:right="283"/>
        <w:jc w:val="center"/>
      </w:pPr>
      <w:r>
        <w:t>PROPOSAL</w:t>
      </w:r>
    </w:p>
    <w:p w14:paraId="7EA909DD">
      <w:pPr>
        <w:pStyle w:val="5"/>
        <w:spacing w:before="10"/>
        <w:rPr>
          <w:rFonts w:ascii="Arial"/>
          <w:b/>
          <w:sz w:val="21"/>
        </w:rPr>
      </w:pPr>
    </w:p>
    <w:p w14:paraId="5001A847">
      <w:pPr>
        <w:tabs>
          <w:tab w:val="left" w:pos="9361"/>
        </w:tabs>
        <w:spacing w:before="0"/>
        <w:ind w:left="1442" w:right="0" w:firstLine="0"/>
        <w:jc w:val="left"/>
        <w:rPr>
          <w:rFonts w:hint="default" w:ascii="Arial"/>
          <w:b/>
          <w:sz w:val="24"/>
          <w:lang w:val="en-US"/>
        </w:rPr>
      </w:pPr>
      <w:r>
        <w:rPr>
          <w:rFonts w:ascii="Arial"/>
          <w:b/>
          <w:w w:val="80"/>
          <w:sz w:val="24"/>
        </w:rPr>
        <w:t>QTN/</w:t>
      </w:r>
      <w:r>
        <w:rPr>
          <w:rFonts w:hint="default" w:ascii="Arial"/>
          <w:b/>
          <w:w w:val="80"/>
          <w:sz w:val="24"/>
          <w:lang w:val="en-US"/>
        </w:rPr>
        <w:t>O2/50B/</w:t>
      </w:r>
      <w:r>
        <w:rPr>
          <w:rFonts w:ascii="Arial"/>
          <w:b/>
          <w:w w:val="80"/>
          <w:sz w:val="24"/>
        </w:rPr>
        <w:t>APC/2</w:t>
      </w:r>
      <w:r>
        <w:rPr>
          <w:rFonts w:hint="default" w:ascii="Arial"/>
          <w:b/>
          <w:w w:val="80"/>
          <w:sz w:val="24"/>
          <w:lang w:val="en-US"/>
        </w:rPr>
        <w:t>6</w:t>
      </w:r>
      <w:r>
        <w:rPr>
          <w:rFonts w:ascii="Arial"/>
          <w:b/>
          <w:w w:val="80"/>
          <w:sz w:val="24"/>
        </w:rPr>
        <w:t>-2</w:t>
      </w:r>
      <w:r>
        <w:rPr>
          <w:rFonts w:hint="default" w:ascii="Arial"/>
          <w:b/>
          <w:w w:val="80"/>
          <w:sz w:val="24"/>
          <w:lang w:val="en-US"/>
        </w:rPr>
        <w:t>7</w:t>
      </w:r>
      <w:r>
        <w:rPr>
          <w:rFonts w:ascii="Arial"/>
          <w:b/>
          <w:spacing w:val="46"/>
          <w:w w:val="80"/>
          <w:sz w:val="24"/>
        </w:rPr>
        <w:t xml:space="preserve"> </w:t>
      </w:r>
      <w:r>
        <w:rPr>
          <w:rFonts w:ascii="Arial"/>
          <w:b/>
          <w:w w:val="80"/>
          <w:sz w:val="24"/>
        </w:rPr>
        <w:t>/</w:t>
      </w:r>
      <w:r>
        <w:rPr>
          <w:rFonts w:hint="default" w:ascii="Arial"/>
          <w:b/>
          <w:w w:val="80"/>
          <w:sz w:val="24"/>
          <w:lang w:val="en-US"/>
        </w:rPr>
        <w:t>51</w:t>
      </w:r>
      <w:r>
        <w:rPr>
          <w:rFonts w:hint="default" w:ascii="Arial"/>
          <w:b/>
          <w:w w:val="80"/>
          <w:sz w:val="24"/>
          <w:lang w:val="en-US"/>
        </w:rPr>
        <w:tab/>
      </w:r>
      <w:r>
        <w:rPr>
          <w:rFonts w:ascii="Arial"/>
          <w:b/>
          <w:w w:val="80"/>
          <w:sz w:val="24"/>
        </w:rPr>
        <w:t>DATE</w:t>
      </w:r>
      <w:r>
        <w:rPr>
          <w:rFonts w:ascii="Arial"/>
          <w:b/>
          <w:spacing w:val="32"/>
          <w:w w:val="80"/>
          <w:sz w:val="24"/>
        </w:rPr>
        <w:t xml:space="preserve"> </w:t>
      </w:r>
      <w:r>
        <w:rPr>
          <w:rFonts w:ascii="Arial"/>
          <w:b/>
          <w:w w:val="80"/>
          <w:sz w:val="24"/>
        </w:rPr>
        <w:t>:</w:t>
      </w:r>
      <w:r>
        <w:rPr>
          <w:rFonts w:ascii="Arial"/>
          <w:b/>
          <w:spacing w:val="26"/>
          <w:w w:val="80"/>
          <w:sz w:val="24"/>
        </w:rPr>
        <w:t xml:space="preserve"> </w:t>
      </w:r>
      <w:r>
        <w:rPr>
          <w:rFonts w:hint="default" w:ascii="Arial"/>
          <w:b/>
          <w:spacing w:val="26"/>
          <w:w w:val="80"/>
          <w:sz w:val="24"/>
          <w:lang w:val="en-US"/>
        </w:rPr>
        <w:t>05</w:t>
      </w:r>
      <w:r>
        <w:rPr>
          <w:rFonts w:ascii="Arial"/>
          <w:b/>
          <w:w w:val="80"/>
          <w:sz w:val="24"/>
        </w:rPr>
        <w:t>/0</w:t>
      </w:r>
      <w:r>
        <w:rPr>
          <w:rFonts w:hint="default" w:ascii="Arial"/>
          <w:b/>
          <w:w w:val="80"/>
          <w:sz w:val="24"/>
          <w:lang w:val="en-US"/>
        </w:rPr>
        <w:t>5</w:t>
      </w:r>
      <w:r>
        <w:rPr>
          <w:rFonts w:ascii="Arial"/>
          <w:b/>
          <w:w w:val="80"/>
          <w:sz w:val="24"/>
        </w:rPr>
        <w:t>/202</w:t>
      </w:r>
      <w:r>
        <w:rPr>
          <w:rFonts w:hint="default" w:ascii="Arial"/>
          <w:b/>
          <w:w w:val="80"/>
          <w:sz w:val="24"/>
          <w:lang w:val="en-US"/>
        </w:rPr>
        <w:t>6</w:t>
      </w:r>
    </w:p>
    <w:p w14:paraId="2E8A1032">
      <w:pPr>
        <w:pStyle w:val="5"/>
        <w:rPr>
          <w:rFonts w:ascii="Arial"/>
          <w:b/>
        </w:rPr>
      </w:pPr>
    </w:p>
    <w:p w14:paraId="411476C2">
      <w:pPr>
        <w:pStyle w:val="5"/>
        <w:ind w:left="1442" w:right="7261"/>
      </w:pPr>
      <w:r>
        <w:t>To,</w:t>
      </w:r>
      <w:r>
        <w:rPr>
          <w:spacing w:val="1"/>
        </w:rPr>
        <w:t xml:space="preserve"> </w:t>
      </w:r>
      <w:r>
        <w:t>M/s</w:t>
      </w:r>
      <w:r>
        <w:rPr>
          <w:rFonts w:hint="default"/>
          <w:lang w:val="en-US"/>
        </w:rPr>
        <w:t xml:space="preserve"> </w:t>
      </w:r>
    </w:p>
    <w:p w14:paraId="05A4E6AC">
      <w:pPr>
        <w:pStyle w:val="5"/>
        <w:rPr>
          <w:sz w:val="26"/>
        </w:rPr>
      </w:pPr>
    </w:p>
    <w:p w14:paraId="6B67F4A0">
      <w:pPr>
        <w:pStyle w:val="5"/>
        <w:rPr>
          <w:sz w:val="26"/>
        </w:rPr>
      </w:pPr>
    </w:p>
    <w:p w14:paraId="56F723C4">
      <w:pPr>
        <w:pStyle w:val="5"/>
        <w:rPr>
          <w:sz w:val="26"/>
        </w:rPr>
      </w:pPr>
    </w:p>
    <w:p w14:paraId="0C6765BD">
      <w:pPr>
        <w:pStyle w:val="2"/>
        <w:spacing w:before="208"/>
      </w:pPr>
      <w:r>
        <w:rPr>
          <w:w w:val="95"/>
        </w:rPr>
        <w:t>Reg:</w:t>
      </w:r>
      <w:r>
        <w:rPr>
          <w:spacing w:val="11"/>
          <w:w w:val="95"/>
        </w:rPr>
        <w:t xml:space="preserve"> </w:t>
      </w:r>
      <w:r>
        <w:rPr>
          <w:w w:val="95"/>
        </w:rPr>
        <w:t>Oxygen</w:t>
      </w:r>
      <w:r>
        <w:rPr>
          <w:spacing w:val="8"/>
          <w:w w:val="95"/>
        </w:rPr>
        <w:t xml:space="preserve"> </w:t>
      </w:r>
      <w:r>
        <w:rPr>
          <w:w w:val="95"/>
        </w:rPr>
        <w:t>Gas</w:t>
      </w:r>
      <w:r>
        <w:rPr>
          <w:spacing w:val="12"/>
          <w:w w:val="95"/>
        </w:rPr>
        <w:t xml:space="preserve"> </w:t>
      </w:r>
      <w:r>
        <w:rPr>
          <w:w w:val="95"/>
        </w:rPr>
        <w:t>Generator</w:t>
      </w:r>
      <w:r>
        <w:rPr>
          <w:spacing w:val="15"/>
          <w:w w:val="95"/>
        </w:rPr>
        <w:t xml:space="preserve"> </w:t>
      </w:r>
      <w:r>
        <w:rPr>
          <w:w w:val="95"/>
        </w:rPr>
        <w:t>—</w:t>
      </w:r>
      <w:r>
        <w:rPr>
          <w:spacing w:val="8"/>
          <w:w w:val="95"/>
        </w:rPr>
        <w:t xml:space="preserve"> </w:t>
      </w:r>
      <w:r>
        <w:rPr>
          <w:rFonts w:hint="default"/>
          <w:spacing w:val="8"/>
          <w:w w:val="95"/>
          <w:lang w:val="en-US"/>
        </w:rPr>
        <w:t>1</w:t>
      </w:r>
      <w:r>
        <w:rPr>
          <w:rFonts w:hint="default"/>
          <w:w w:val="95"/>
          <w:lang w:val="en-US"/>
        </w:rPr>
        <w:t>0</w:t>
      </w:r>
      <w:r>
        <w:rPr>
          <w:spacing w:val="3"/>
          <w:w w:val="95"/>
        </w:rPr>
        <w:t xml:space="preserve"> </w:t>
      </w:r>
      <w:r>
        <w:rPr>
          <w:w w:val="95"/>
        </w:rPr>
        <w:t>NM3/hr.</w:t>
      </w:r>
      <w:r>
        <w:rPr>
          <w:spacing w:val="13"/>
          <w:w w:val="95"/>
        </w:rPr>
        <w:t xml:space="preserve"> </w:t>
      </w:r>
      <w:r>
        <w:rPr>
          <w:w w:val="95"/>
        </w:rPr>
        <w:t>capacity</w:t>
      </w:r>
      <w:r>
        <w:rPr>
          <w:spacing w:val="14"/>
          <w:w w:val="95"/>
        </w:rPr>
        <w:t xml:space="preserve"> </w:t>
      </w:r>
      <w:r>
        <w:rPr>
          <w:w w:val="95"/>
        </w:rPr>
        <w:t>-</w:t>
      </w:r>
      <w:r>
        <w:rPr>
          <w:spacing w:val="11"/>
          <w:w w:val="95"/>
        </w:rPr>
        <w:t xml:space="preserve"> </w:t>
      </w:r>
      <w:r>
        <w:rPr>
          <w:w w:val="95"/>
        </w:rPr>
        <w:t>Offer.</w:t>
      </w:r>
    </w:p>
    <w:p w14:paraId="579BBCFD">
      <w:pPr>
        <w:pStyle w:val="5"/>
        <w:tabs>
          <w:tab w:val="left" w:leader="dot" w:pos="7132"/>
        </w:tabs>
        <w:ind w:left="1442"/>
      </w:pPr>
      <w:r>
        <w:rPr>
          <w:w w:val="95"/>
        </w:rPr>
        <w:t>We</w:t>
      </w:r>
      <w:r>
        <w:rPr>
          <w:spacing w:val="1"/>
          <w:w w:val="95"/>
        </w:rPr>
        <w:t xml:space="preserve"> </w:t>
      </w:r>
      <w:r>
        <w:rPr>
          <w:w w:val="95"/>
        </w:rPr>
        <w:t>refer to</w:t>
      </w:r>
      <w:r>
        <w:rPr>
          <w:spacing w:val="-4"/>
          <w:w w:val="95"/>
        </w:rPr>
        <w:t xml:space="preserve"> </w:t>
      </w:r>
      <w:r>
        <w:rPr>
          <w:w w:val="95"/>
        </w:rPr>
        <w:t>the</w:t>
      </w:r>
      <w:r>
        <w:rPr>
          <w:spacing w:val="-1"/>
          <w:w w:val="95"/>
        </w:rPr>
        <w:t xml:space="preserve"> </w:t>
      </w:r>
      <w:r>
        <w:rPr>
          <w:w w:val="95"/>
        </w:rPr>
        <w:t>discussions</w:t>
      </w:r>
      <w:r>
        <w:rPr>
          <w:spacing w:val="-2"/>
          <w:w w:val="95"/>
        </w:rPr>
        <w:t xml:space="preserve"> </w:t>
      </w:r>
      <w:r>
        <w:rPr>
          <w:w w:val="95"/>
        </w:rPr>
        <w:t>you</w:t>
      </w:r>
      <w:r>
        <w:rPr>
          <w:spacing w:val="1"/>
          <w:w w:val="95"/>
        </w:rPr>
        <w:t xml:space="preserve"> </w:t>
      </w:r>
      <w:r>
        <w:rPr>
          <w:w w:val="95"/>
        </w:rPr>
        <w:t>had</w:t>
      </w:r>
      <w:r>
        <w:rPr>
          <w:spacing w:val="-3"/>
          <w:w w:val="95"/>
        </w:rPr>
        <w:t xml:space="preserve"> </w:t>
      </w:r>
      <w:r>
        <w:rPr>
          <w:w w:val="95"/>
        </w:rPr>
        <w:t>with</w:t>
      </w:r>
      <w:r>
        <w:rPr>
          <w:spacing w:val="-1"/>
          <w:w w:val="95"/>
        </w:rPr>
        <w:t xml:space="preserve"> </w:t>
      </w:r>
      <w:r>
        <w:rPr>
          <w:w w:val="95"/>
        </w:rPr>
        <w:t>Mr</w:t>
      </w:r>
      <w:r>
        <w:rPr>
          <w:rFonts w:ascii="Times New Roman"/>
          <w:w w:val="95"/>
        </w:rPr>
        <w:tab/>
      </w:r>
      <w:r>
        <w:rPr>
          <w:w w:val="95"/>
        </w:rPr>
        <w:t>regarding</w:t>
      </w:r>
      <w:r>
        <w:rPr>
          <w:spacing w:val="2"/>
          <w:w w:val="95"/>
        </w:rPr>
        <w:t xml:space="preserve"> </w:t>
      </w:r>
      <w:r>
        <w:rPr>
          <w:w w:val="95"/>
        </w:rPr>
        <w:t>your</w:t>
      </w:r>
      <w:r>
        <w:rPr>
          <w:spacing w:val="1"/>
          <w:w w:val="95"/>
        </w:rPr>
        <w:t xml:space="preserve"> </w:t>
      </w:r>
      <w:r>
        <w:rPr>
          <w:w w:val="95"/>
        </w:rPr>
        <w:t>requirement</w:t>
      </w:r>
      <w:r>
        <w:rPr>
          <w:spacing w:val="9"/>
          <w:w w:val="95"/>
        </w:rPr>
        <w:t xml:space="preserve"> </w:t>
      </w:r>
      <w:r>
        <w:rPr>
          <w:w w:val="95"/>
        </w:rPr>
        <w:t>of</w:t>
      </w:r>
      <w:r>
        <w:rPr>
          <w:spacing w:val="5"/>
          <w:w w:val="95"/>
        </w:rPr>
        <w:t xml:space="preserve"> </w:t>
      </w:r>
      <w:r>
        <w:rPr>
          <w:w w:val="95"/>
        </w:rPr>
        <w:t>an</w:t>
      </w:r>
      <w:r>
        <w:rPr>
          <w:spacing w:val="3"/>
          <w:w w:val="95"/>
        </w:rPr>
        <w:t xml:space="preserve"> </w:t>
      </w:r>
      <w:r>
        <w:rPr>
          <w:w w:val="95"/>
        </w:rPr>
        <w:t>onsite</w:t>
      </w:r>
    </w:p>
    <w:p w14:paraId="2C824394">
      <w:pPr>
        <w:pStyle w:val="5"/>
        <w:ind w:left="1442" w:right="989"/>
      </w:pPr>
      <w:r>
        <w:t>Oxygen gas generator for meeting urgent requirement for medical oxygen unit to supply</w:t>
      </w:r>
      <w:r>
        <w:rPr>
          <w:spacing w:val="-64"/>
        </w:rPr>
        <w:t xml:space="preserve"> </w:t>
      </w:r>
      <w:r>
        <w:t>oxygen</w:t>
      </w:r>
      <w:r>
        <w:rPr>
          <w:spacing w:val="-2"/>
        </w:rPr>
        <w:t xml:space="preserve"> </w:t>
      </w:r>
      <w:r>
        <w:t>to</w:t>
      </w:r>
      <w:r>
        <w:rPr>
          <w:spacing w:val="-1"/>
        </w:rPr>
        <w:t xml:space="preserve"> </w:t>
      </w:r>
      <w:r>
        <w:t>patients</w:t>
      </w:r>
    </w:p>
    <w:p w14:paraId="2A84AF13">
      <w:pPr>
        <w:pStyle w:val="5"/>
      </w:pPr>
    </w:p>
    <w:p w14:paraId="111FEF4D">
      <w:pPr>
        <w:pStyle w:val="5"/>
        <w:ind w:left="1442"/>
      </w:pPr>
      <w:r>
        <w:t>We</w:t>
      </w:r>
      <w:r>
        <w:rPr>
          <w:spacing w:val="-6"/>
        </w:rPr>
        <w:t xml:space="preserve"> </w:t>
      </w:r>
      <w:r>
        <w:t>take</w:t>
      </w:r>
      <w:r>
        <w:rPr>
          <w:spacing w:val="-5"/>
        </w:rPr>
        <w:t xml:space="preserve"> </w:t>
      </w:r>
      <w:r>
        <w:t>pleasure</w:t>
      </w:r>
      <w:r>
        <w:rPr>
          <w:spacing w:val="-1"/>
        </w:rPr>
        <w:t xml:space="preserve"> </w:t>
      </w:r>
      <w:r>
        <w:t>in</w:t>
      </w:r>
      <w:r>
        <w:rPr>
          <w:spacing w:val="-2"/>
        </w:rPr>
        <w:t xml:space="preserve"> </w:t>
      </w:r>
      <w:r>
        <w:t>submitting</w:t>
      </w:r>
      <w:r>
        <w:rPr>
          <w:spacing w:val="-3"/>
        </w:rPr>
        <w:t xml:space="preserve"> </w:t>
      </w:r>
      <w:r>
        <w:t>you our</w:t>
      </w:r>
      <w:r>
        <w:rPr>
          <w:spacing w:val="-5"/>
        </w:rPr>
        <w:t xml:space="preserve"> </w:t>
      </w:r>
      <w:r>
        <w:t>Offer</w:t>
      </w:r>
      <w:r>
        <w:rPr>
          <w:spacing w:val="-2"/>
        </w:rPr>
        <w:t xml:space="preserve"> </w:t>
      </w:r>
      <w:r>
        <w:t>as</w:t>
      </w:r>
      <w:r>
        <w:rPr>
          <w:spacing w:val="-2"/>
        </w:rPr>
        <w:t xml:space="preserve"> </w:t>
      </w:r>
      <w:r>
        <w:t>under:</w:t>
      </w:r>
    </w:p>
    <w:p w14:paraId="7A33F99C">
      <w:pPr>
        <w:pStyle w:val="5"/>
      </w:pPr>
    </w:p>
    <w:p w14:paraId="199F9FE8">
      <w:pPr>
        <w:pStyle w:val="5"/>
        <w:spacing w:line="275" w:lineRule="exact"/>
        <w:ind w:left="1442"/>
      </w:pPr>
      <w:r>
        <w:rPr>
          <w:w w:val="90"/>
        </w:rPr>
        <w:t>We</w:t>
      </w:r>
      <w:r>
        <w:rPr>
          <w:spacing w:val="17"/>
          <w:w w:val="90"/>
        </w:rPr>
        <w:t xml:space="preserve"> </w:t>
      </w:r>
      <w:r>
        <w:rPr>
          <w:w w:val="90"/>
        </w:rPr>
        <w:t>are</w:t>
      </w:r>
      <w:r>
        <w:rPr>
          <w:spacing w:val="21"/>
          <w:w w:val="90"/>
        </w:rPr>
        <w:t xml:space="preserve"> </w:t>
      </w:r>
      <w:r>
        <w:rPr>
          <w:w w:val="90"/>
        </w:rPr>
        <w:t>an</w:t>
      </w:r>
      <w:r>
        <w:rPr>
          <w:spacing w:val="21"/>
          <w:w w:val="90"/>
        </w:rPr>
        <w:t xml:space="preserve"> </w:t>
      </w:r>
      <w:r>
        <w:rPr>
          <w:w w:val="90"/>
        </w:rPr>
        <w:t>engineering</w:t>
      </w:r>
      <w:r>
        <w:rPr>
          <w:spacing w:val="23"/>
          <w:w w:val="90"/>
        </w:rPr>
        <w:t xml:space="preserve"> </w:t>
      </w:r>
      <w:r>
        <w:rPr>
          <w:w w:val="90"/>
        </w:rPr>
        <w:t>organization</w:t>
      </w:r>
      <w:r>
        <w:rPr>
          <w:spacing w:val="26"/>
          <w:w w:val="90"/>
        </w:rPr>
        <w:t xml:space="preserve"> </w:t>
      </w:r>
      <w:r>
        <w:rPr>
          <w:w w:val="90"/>
        </w:rPr>
        <w:t>specializing</w:t>
      </w:r>
      <w:r>
        <w:rPr>
          <w:spacing w:val="24"/>
          <w:w w:val="90"/>
        </w:rPr>
        <w:t xml:space="preserve"> </w:t>
      </w:r>
      <w:r>
        <w:rPr>
          <w:w w:val="90"/>
        </w:rPr>
        <w:t>in</w:t>
      </w:r>
      <w:r>
        <w:rPr>
          <w:spacing w:val="24"/>
          <w:w w:val="90"/>
        </w:rPr>
        <w:t xml:space="preserve"> </w:t>
      </w:r>
      <w:r>
        <w:rPr>
          <w:w w:val="90"/>
        </w:rPr>
        <w:t>the</w:t>
      </w:r>
      <w:r>
        <w:rPr>
          <w:spacing w:val="17"/>
          <w:w w:val="90"/>
        </w:rPr>
        <w:t xml:space="preserve"> </w:t>
      </w:r>
      <w:r>
        <w:rPr>
          <w:w w:val="90"/>
        </w:rPr>
        <w:t>design,</w:t>
      </w:r>
      <w:r>
        <w:rPr>
          <w:spacing w:val="20"/>
          <w:w w:val="90"/>
        </w:rPr>
        <w:t xml:space="preserve"> </w:t>
      </w:r>
      <w:r>
        <w:rPr>
          <w:w w:val="90"/>
        </w:rPr>
        <w:t>manufacture</w:t>
      </w:r>
      <w:r>
        <w:rPr>
          <w:spacing w:val="7"/>
          <w:w w:val="90"/>
        </w:rPr>
        <w:t xml:space="preserve"> </w:t>
      </w:r>
      <w:r>
        <w:rPr>
          <w:w w:val="90"/>
        </w:rPr>
        <w:t>and</w:t>
      </w:r>
      <w:r>
        <w:rPr>
          <w:spacing w:val="13"/>
          <w:w w:val="90"/>
        </w:rPr>
        <w:t xml:space="preserve"> </w:t>
      </w:r>
      <w:r>
        <w:rPr>
          <w:w w:val="90"/>
        </w:rPr>
        <w:t>turnkey</w:t>
      </w:r>
      <w:r>
        <w:rPr>
          <w:spacing w:val="8"/>
          <w:w w:val="90"/>
        </w:rPr>
        <w:t xml:space="preserve"> </w:t>
      </w:r>
      <w:r>
        <w:rPr>
          <w:w w:val="90"/>
        </w:rPr>
        <w:t>supply</w:t>
      </w:r>
      <w:r>
        <w:rPr>
          <w:spacing w:val="7"/>
          <w:w w:val="90"/>
        </w:rPr>
        <w:t xml:space="preserve"> </w:t>
      </w:r>
      <w:r>
        <w:rPr>
          <w:w w:val="90"/>
        </w:rPr>
        <w:t>of</w:t>
      </w:r>
    </w:p>
    <w:p w14:paraId="3F10F06E">
      <w:pPr>
        <w:pStyle w:val="11"/>
        <w:numPr>
          <w:ilvl w:val="0"/>
          <w:numId w:val="1"/>
        </w:numPr>
        <w:tabs>
          <w:tab w:val="left" w:pos="2162"/>
          <w:tab w:val="left" w:pos="2163"/>
        </w:tabs>
        <w:spacing w:before="0" w:after="0" w:line="293" w:lineRule="exact"/>
        <w:ind w:left="1901" w:leftChars="0" w:right="0" w:hanging="361" w:firstLineChars="0"/>
        <w:jc w:val="left"/>
        <w:rPr>
          <w:rFonts w:ascii="Symbol" w:hAnsi="Symbol"/>
          <w:sz w:val="24"/>
        </w:rPr>
      </w:pPr>
      <w:r>
        <w:rPr>
          <w:w w:val="70"/>
          <w:sz w:val="24"/>
        </w:rPr>
        <w:t>On-</w:t>
      </w:r>
      <w:r>
        <w:rPr>
          <w:spacing w:val="25"/>
          <w:w w:val="70"/>
          <w:sz w:val="24"/>
        </w:rPr>
        <w:t xml:space="preserve"> </w:t>
      </w:r>
      <w:r>
        <w:rPr>
          <w:w w:val="70"/>
          <w:sz w:val="24"/>
        </w:rPr>
        <w:t>site</w:t>
      </w:r>
      <w:r>
        <w:rPr>
          <w:spacing w:val="27"/>
          <w:w w:val="70"/>
          <w:sz w:val="24"/>
        </w:rPr>
        <w:t xml:space="preserve"> </w:t>
      </w:r>
      <w:r>
        <w:rPr>
          <w:w w:val="70"/>
          <w:sz w:val="24"/>
        </w:rPr>
        <w:t>Gas</w:t>
      </w:r>
      <w:r>
        <w:rPr>
          <w:spacing w:val="25"/>
          <w:w w:val="70"/>
          <w:sz w:val="24"/>
        </w:rPr>
        <w:t xml:space="preserve"> </w:t>
      </w:r>
      <w:r>
        <w:rPr>
          <w:w w:val="70"/>
          <w:sz w:val="24"/>
        </w:rPr>
        <w:t>Systems.</w:t>
      </w:r>
    </w:p>
    <w:p w14:paraId="7E856630">
      <w:pPr>
        <w:pStyle w:val="11"/>
        <w:numPr>
          <w:ilvl w:val="0"/>
          <w:numId w:val="1"/>
        </w:numPr>
        <w:tabs>
          <w:tab w:val="left" w:pos="2162"/>
          <w:tab w:val="left" w:pos="2163"/>
        </w:tabs>
        <w:spacing w:before="0" w:after="0" w:line="293" w:lineRule="exact"/>
        <w:ind w:left="1901" w:leftChars="0" w:right="0" w:hanging="361" w:firstLineChars="0"/>
        <w:jc w:val="left"/>
        <w:rPr>
          <w:rFonts w:ascii="Symbol" w:hAnsi="Symbol"/>
          <w:sz w:val="24"/>
        </w:rPr>
      </w:pPr>
      <w:r>
        <w:rPr>
          <w:w w:val="70"/>
          <w:sz w:val="24"/>
        </w:rPr>
        <w:t>Compressed</w:t>
      </w:r>
      <w:r>
        <w:rPr>
          <w:spacing w:val="33"/>
          <w:w w:val="70"/>
          <w:sz w:val="24"/>
        </w:rPr>
        <w:t xml:space="preserve"> </w:t>
      </w:r>
      <w:r>
        <w:rPr>
          <w:w w:val="70"/>
          <w:sz w:val="24"/>
        </w:rPr>
        <w:t>Air</w:t>
      </w:r>
      <w:r>
        <w:rPr>
          <w:spacing w:val="36"/>
          <w:w w:val="70"/>
          <w:sz w:val="24"/>
        </w:rPr>
        <w:t xml:space="preserve"> </w:t>
      </w:r>
      <w:r>
        <w:rPr>
          <w:w w:val="70"/>
          <w:sz w:val="24"/>
        </w:rPr>
        <w:t>Systems</w:t>
      </w:r>
      <w:r>
        <w:rPr>
          <w:spacing w:val="38"/>
          <w:w w:val="70"/>
          <w:sz w:val="24"/>
        </w:rPr>
        <w:t xml:space="preserve"> </w:t>
      </w:r>
      <w:r>
        <w:rPr>
          <w:w w:val="70"/>
          <w:sz w:val="24"/>
        </w:rPr>
        <w:t>'CAS'.</w:t>
      </w:r>
    </w:p>
    <w:p w14:paraId="6A9BDFA4">
      <w:pPr>
        <w:pStyle w:val="11"/>
        <w:numPr>
          <w:ilvl w:val="0"/>
          <w:numId w:val="1"/>
        </w:numPr>
        <w:tabs>
          <w:tab w:val="left" w:pos="2162"/>
          <w:tab w:val="left" w:pos="2163"/>
        </w:tabs>
        <w:spacing w:before="0" w:after="0" w:line="293" w:lineRule="exact"/>
        <w:ind w:left="1901" w:leftChars="0" w:right="0" w:hanging="361" w:firstLineChars="0"/>
        <w:jc w:val="left"/>
        <w:rPr>
          <w:rFonts w:ascii="Symbol" w:hAnsi="Symbol"/>
          <w:sz w:val="24"/>
        </w:rPr>
      </w:pPr>
      <w:r>
        <w:rPr>
          <w:w w:val="75"/>
          <w:sz w:val="24"/>
        </w:rPr>
        <w:t>Gas</w:t>
      </w:r>
      <w:r>
        <w:rPr>
          <w:spacing w:val="32"/>
          <w:w w:val="75"/>
          <w:sz w:val="24"/>
        </w:rPr>
        <w:t xml:space="preserve"> </w:t>
      </w:r>
      <w:r>
        <w:rPr>
          <w:w w:val="75"/>
          <w:sz w:val="24"/>
        </w:rPr>
        <w:t>&amp;</w:t>
      </w:r>
      <w:r>
        <w:rPr>
          <w:spacing w:val="25"/>
          <w:w w:val="75"/>
          <w:sz w:val="24"/>
        </w:rPr>
        <w:t xml:space="preserve"> </w:t>
      </w:r>
      <w:r>
        <w:rPr>
          <w:w w:val="75"/>
          <w:sz w:val="24"/>
        </w:rPr>
        <w:t>Moisture</w:t>
      </w:r>
      <w:r>
        <w:rPr>
          <w:spacing w:val="34"/>
          <w:w w:val="75"/>
          <w:sz w:val="24"/>
        </w:rPr>
        <w:t xml:space="preserve"> </w:t>
      </w:r>
      <w:r>
        <w:rPr>
          <w:w w:val="75"/>
          <w:sz w:val="24"/>
        </w:rPr>
        <w:t>Analyzers.</w:t>
      </w:r>
    </w:p>
    <w:p w14:paraId="5FBD7B1F">
      <w:pPr>
        <w:pStyle w:val="11"/>
        <w:numPr>
          <w:ilvl w:val="0"/>
          <w:numId w:val="1"/>
        </w:numPr>
        <w:tabs>
          <w:tab w:val="left" w:pos="2162"/>
          <w:tab w:val="left" w:pos="2163"/>
        </w:tabs>
        <w:spacing w:before="0" w:after="0" w:line="292" w:lineRule="exact"/>
        <w:ind w:left="1901" w:leftChars="0" w:right="0" w:hanging="361" w:firstLineChars="0"/>
        <w:jc w:val="left"/>
        <w:rPr>
          <w:rFonts w:ascii="Symbol" w:hAnsi="Symbol"/>
          <w:sz w:val="24"/>
        </w:rPr>
      </w:pPr>
      <w:r>
        <w:rPr>
          <w:w w:val="70"/>
          <w:sz w:val="24"/>
        </w:rPr>
        <w:t>Air</w:t>
      </w:r>
      <w:r>
        <w:rPr>
          <w:spacing w:val="23"/>
          <w:w w:val="70"/>
          <w:sz w:val="24"/>
        </w:rPr>
        <w:t xml:space="preserve"> </w:t>
      </w:r>
      <w:r>
        <w:rPr>
          <w:w w:val="70"/>
          <w:sz w:val="24"/>
        </w:rPr>
        <w:t>/</w:t>
      </w:r>
      <w:r>
        <w:rPr>
          <w:spacing w:val="20"/>
          <w:w w:val="70"/>
          <w:sz w:val="24"/>
        </w:rPr>
        <w:t xml:space="preserve"> </w:t>
      </w:r>
      <w:r>
        <w:rPr>
          <w:w w:val="70"/>
          <w:sz w:val="24"/>
        </w:rPr>
        <w:t>Gas</w:t>
      </w:r>
      <w:r>
        <w:rPr>
          <w:spacing w:val="25"/>
          <w:w w:val="70"/>
          <w:sz w:val="24"/>
        </w:rPr>
        <w:t xml:space="preserve"> </w:t>
      </w:r>
      <w:r>
        <w:rPr>
          <w:w w:val="70"/>
          <w:sz w:val="24"/>
        </w:rPr>
        <w:t>Storage</w:t>
      </w:r>
      <w:r>
        <w:rPr>
          <w:spacing w:val="20"/>
          <w:w w:val="70"/>
          <w:sz w:val="24"/>
        </w:rPr>
        <w:t xml:space="preserve"> </w:t>
      </w:r>
      <w:r>
        <w:rPr>
          <w:w w:val="70"/>
          <w:sz w:val="24"/>
        </w:rPr>
        <w:t>Tanks</w:t>
      </w:r>
    </w:p>
    <w:p w14:paraId="1B9DE553">
      <w:pPr>
        <w:pStyle w:val="11"/>
        <w:numPr>
          <w:ilvl w:val="0"/>
          <w:numId w:val="1"/>
        </w:numPr>
        <w:tabs>
          <w:tab w:val="left" w:pos="2162"/>
          <w:tab w:val="left" w:pos="2163"/>
        </w:tabs>
        <w:spacing w:before="0" w:after="0" w:line="291" w:lineRule="exact"/>
        <w:ind w:left="1901" w:leftChars="0" w:right="0" w:hanging="361" w:firstLineChars="0"/>
        <w:jc w:val="left"/>
        <w:rPr>
          <w:rFonts w:ascii="Symbol" w:hAnsi="Symbol"/>
          <w:sz w:val="24"/>
        </w:rPr>
      </w:pPr>
      <w:r>
        <w:rPr>
          <w:w w:val="70"/>
          <w:sz w:val="24"/>
        </w:rPr>
        <w:t>Portable</w:t>
      </w:r>
      <w:r>
        <w:rPr>
          <w:spacing w:val="37"/>
          <w:w w:val="70"/>
          <w:sz w:val="24"/>
        </w:rPr>
        <w:t xml:space="preserve"> </w:t>
      </w:r>
      <w:r>
        <w:rPr>
          <w:w w:val="70"/>
          <w:sz w:val="24"/>
        </w:rPr>
        <w:t>Oxygen</w:t>
      </w:r>
      <w:r>
        <w:rPr>
          <w:spacing w:val="38"/>
          <w:w w:val="70"/>
          <w:sz w:val="24"/>
        </w:rPr>
        <w:t xml:space="preserve"> </w:t>
      </w:r>
      <w:r>
        <w:rPr>
          <w:w w:val="70"/>
          <w:sz w:val="24"/>
        </w:rPr>
        <w:t>Analyser.</w:t>
      </w:r>
    </w:p>
    <w:p w14:paraId="144295F4">
      <w:pPr>
        <w:pStyle w:val="5"/>
        <w:bidi w:val="0"/>
        <w:ind w:left="1440" w:leftChars="0"/>
        <w:jc w:val="left"/>
        <w:rPr>
          <w:rFonts w:hint="default"/>
        </w:rPr>
      </w:pPr>
    </w:p>
    <w:p w14:paraId="18E1AAC1">
      <w:pPr>
        <w:pStyle w:val="5"/>
        <w:bidi w:val="0"/>
        <w:ind w:left="1440" w:leftChars="0"/>
        <w:jc w:val="left"/>
        <w:rPr>
          <w:rFonts w:hint="default"/>
        </w:rPr>
      </w:pPr>
      <w:r>
        <w:rPr>
          <w:rFonts w:hint="default"/>
        </w:rPr>
        <w:t>We have more than 10 years of experience in the subject &amp; about 150 gas plant installations within and outside the country. We sincerely work towards increasing the overall reliability of ’On site gas plant’ technology by constantly working towards Improving designs, operating efficiencies, maintenance friendly design and layouts and by introducing new features.</w:t>
      </w:r>
    </w:p>
    <w:p w14:paraId="40D51C1F">
      <w:pPr>
        <w:spacing w:after="0"/>
        <w:sectPr>
          <w:type w:val="continuous"/>
          <w:pgSz w:w="11910" w:h="16840"/>
          <w:pgMar w:top="560" w:right="160" w:bottom="280" w:left="0" w:header="720" w:footer="720" w:gutter="0"/>
          <w:cols w:space="720" w:num="1"/>
        </w:sectPr>
      </w:pPr>
    </w:p>
    <w:p w14:paraId="2DA02AE4">
      <w:pPr>
        <w:spacing w:before="80"/>
        <w:ind w:left="1442" w:right="0" w:firstLine="0"/>
        <w:jc w:val="left"/>
        <w:rPr>
          <w:rFonts w:ascii="Arial" w:hAnsi="Arial"/>
          <w:b/>
          <w:sz w:val="24"/>
        </w:rPr>
      </w:pPr>
      <w:r>
        <w:rPr>
          <w:rFonts w:ascii="Arial" w:hAnsi="Arial"/>
          <w:b/>
          <w:i/>
          <w:color w:val="6E2FA0"/>
          <w:w w:val="90"/>
          <w:sz w:val="24"/>
        </w:rPr>
        <w:t>First’s</w:t>
      </w:r>
      <w:r>
        <w:rPr>
          <w:rFonts w:ascii="Arial" w:hAnsi="Arial"/>
          <w:b/>
          <w:i/>
          <w:color w:val="6E2FA0"/>
          <w:spacing w:val="-3"/>
          <w:w w:val="90"/>
          <w:sz w:val="24"/>
        </w:rPr>
        <w:t xml:space="preserve"> </w:t>
      </w:r>
      <w:r>
        <w:rPr>
          <w:rFonts w:ascii="Arial" w:hAnsi="Arial"/>
          <w:b/>
          <w:i/>
          <w:color w:val="6E2FA0"/>
          <w:w w:val="90"/>
          <w:sz w:val="24"/>
        </w:rPr>
        <w:t>PSA</w:t>
      </w:r>
      <w:r>
        <w:rPr>
          <w:rFonts w:ascii="Arial" w:hAnsi="Arial"/>
          <w:b/>
          <w:i/>
          <w:color w:val="6E2FA0"/>
          <w:spacing w:val="-4"/>
          <w:w w:val="90"/>
          <w:sz w:val="24"/>
        </w:rPr>
        <w:t xml:space="preserve"> </w:t>
      </w:r>
      <w:r>
        <w:rPr>
          <w:rFonts w:ascii="Arial" w:hAnsi="Arial"/>
          <w:b/>
          <w:i/>
          <w:color w:val="6E2FA0"/>
          <w:w w:val="90"/>
          <w:sz w:val="24"/>
        </w:rPr>
        <w:t>T</w:t>
      </w:r>
      <w:r>
        <w:rPr>
          <w:rFonts w:ascii="Arial" w:hAnsi="Arial"/>
          <w:b/>
          <w:color w:val="6E2FA0"/>
          <w:w w:val="90"/>
          <w:sz w:val="24"/>
        </w:rPr>
        <w:t>echnique</w:t>
      </w:r>
    </w:p>
    <w:p w14:paraId="67B6156B">
      <w:pPr>
        <w:pStyle w:val="5"/>
        <w:rPr>
          <w:rFonts w:ascii="Arial"/>
          <w:b/>
        </w:rPr>
      </w:pPr>
    </w:p>
    <w:p w14:paraId="24871FB0">
      <w:pPr>
        <w:pStyle w:val="2"/>
      </w:pPr>
      <w:r>
        <w:t>’</w:t>
      </w:r>
      <w:r>
        <w:rPr>
          <w:rFonts w:hint="default"/>
          <w:lang w:val="en-US"/>
        </w:rPr>
        <w:t>ZMS-10</w:t>
      </w:r>
      <w:bookmarkStart w:id="0" w:name="_GoBack"/>
      <w:bookmarkEnd w:id="0"/>
      <w:r>
        <w:t>’</w:t>
      </w:r>
      <w:r>
        <w:rPr>
          <w:spacing w:val="24"/>
        </w:rPr>
        <w:t xml:space="preserve"> </w:t>
      </w:r>
      <w:r>
        <w:t>series</w:t>
      </w:r>
      <w:r>
        <w:rPr>
          <w:spacing w:val="30"/>
        </w:rPr>
        <w:t xml:space="preserve"> </w:t>
      </w:r>
      <w:r>
        <w:t>Oxygen</w:t>
      </w:r>
      <w:r>
        <w:rPr>
          <w:spacing w:val="33"/>
        </w:rPr>
        <w:t xml:space="preserve"> </w:t>
      </w:r>
      <w:r>
        <w:t>gas</w:t>
      </w:r>
      <w:r>
        <w:rPr>
          <w:spacing w:val="30"/>
        </w:rPr>
        <w:t xml:space="preserve"> </w:t>
      </w:r>
      <w:r>
        <w:t>generators</w:t>
      </w:r>
    </w:p>
    <w:p w14:paraId="46D3ED55">
      <w:pPr>
        <w:pStyle w:val="2"/>
      </w:pPr>
    </w:p>
    <w:p w14:paraId="0D92BA32">
      <w:pPr>
        <w:pStyle w:val="5"/>
        <w:ind w:left="1442" w:right="322"/>
      </w:pPr>
      <w:r>
        <w:pict>
          <v:shape id="_x0000_s1028" o:spid="_x0000_s1028" style="position:absolute;left:0pt;margin-left:27.35pt;margin-top:41.35pt;height:547.6pt;width:525pt;mso-position-horizontal-relative:page;z-index:-251652096;mso-width-relative:page;mso-height-relative:page;" fillcolor="#BFBFBF" filled="t" stroked="f" coordorigin="547,828" coordsize="10500,10952" path="m1548,11124l1346,11035,1066,10912,1066,11172,936,11301,797,11035,1066,11172,1066,10912,761,10778,547,10992,893,11779,1085,11587,1020,11464,1183,11301,1229,11256,1351,11320,1416,11256,1548,11124xm1795,10876l1229,10310,1044,10495,1610,11061,1795,10876xm2522,10149l2319,10094,2266,10080,2254,10075,2242,10072,2225,10070,2203,10068,2184,10068,2167,10065,2155,10065,2143,10068,2129,10070,2114,10075,2095,10084,2074,10094,2090,10068,2102,10046,2107,10034,2117,10015,2119,10005,2124,9988,2129,9960,2129,9916,2124,9888,2122,9876,2117,9861,2110,9849,2105,9835,2095,9823,2088,9811,2076,9799,2066,9787,2052,9772,2038,9763,2023,9751,1994,9736,1978,9729,1963,9727,1946,9722,1930,9722,1915,9720,1915,10027,1915,10041,1913,10046,1913,10053,1910,10058,1908,10065,1903,10070,1901,10077,1886,10096,1874,10113,1865,10125,1858,10135,1778,10214,1663,10101,1747,10017,1762,10005,1774,9996,1783,9986,1795,9976,1805,9972,1817,9967,1824,9962,1834,9962,1841,9960,1850,9960,1872,9967,1886,9976,1898,9988,1901,9993,1906,9998,1908,10003,1910,10010,1913,10015,1913,10022,1915,10027,1915,9720,1882,9724,1867,9727,1853,9732,1836,9739,1807,9753,1757,9789,1718,9823,1697,9842,1366,10173,1932,10740,2117,10555,1886,10324,1901,10308,1908,10300,1937,10281,1944,10279,1954,10276,1961,10274,1992,10274,2014,10279,2038,10284,2314,10358,2398,10274,2458,10214,2522,10149xm3062,9052l3060,9038,3055,9014,3041,8978,3036,8968,3022,8944,3012,8932,3005,8923,2995,8911,2983,8901,2964,8882,2952,8872,2942,8865,2930,8858,2921,8851,2909,8846,2899,8839,2887,8836,2875,8832,2863,8829,2854,8827,2830,8822,2830,9139,2830,9158,2827,9168,2822,9177,2813,9201,2784,9237,2772,9252,2726,9297,2597,9168,2650,9115,2664,9103,2688,9084,2698,9076,2710,9072,2719,9067,2731,9064,2758,9064,2767,9067,2774,9069,2782,9074,2791,9079,2798,9084,2806,9091,2810,9098,2818,9105,2820,9112,2825,9122,2827,9129,2830,9139,2830,8822,2806,8822,2758,8832,2722,8846,2698,8860,2683,8868,2671,8875,2647,8894,2635,8906,2621,8918,2299,9240,2866,9806,3050,9621,2839,9410,2942,9307,2950,9297,2954,9292,2969,9278,2981,9264,2993,9252,3022,9208,3029,9196,3043,9168,3048,9156,3053,9141,3055,9129,3060,9115,3060,9103,3062,9091,3062,9064,3062,9052xm3931,8580l3929,8553,3924,8529,3919,8503,3895,8443,3888,8428,3875,8407,3874,8404,3864,8392,3857,8380,3847,8368,3838,8354,3826,8342,3816,8330,3775,8289,3756,8272,3739,8258,3722,8246,3703,8234,3701,8232,3701,8642,3701,8678,3698,8685,3696,8695,3694,8702,3691,8712,3689,8719,3684,8728,3674,8743,3670,8752,3662,8760,3658,8767,3650,8776,3636,8791,3626,8798,3619,8803,3612,8810,3605,8815,3595,8820,3588,8824,3578,8827,3571,8832,3562,8834,3554,8836,3545,8839,3528,8841,3511,8841,3502,8839,3492,8839,3463,8832,3425,8812,3396,8791,3384,8781,3374,8774,3343,8743,3334,8731,3314,8712,3307,8700,3300,8690,3295,8680,3288,8671,3274,8642,3266,8613,3266,8604,3264,8594,3271,8544,3274,8534,3278,8527,3281,8517,3295,8496,3300,8486,3336,8450,3343,8445,3350,8438,3360,8433,3374,8424,3384,8419,3391,8416,3401,8414,3418,8409,3434,8407,3470,8407,3499,8414,3509,8419,3516,8421,3526,8426,3535,8433,3545,8438,3574,8460,3583,8469,3595,8476,3605,8486,3614,8498,3626,8510,3636,8522,3646,8532,3655,8544,3662,8553,3670,8565,3674,8575,3682,8584,3686,8596,3691,8606,3696,8625,3698,8632,3701,8642,3701,8232,3686,8222,3667,8212,3650,8205,3631,8196,3612,8191,3593,8184,3574,8181,3554,8176,3535,8174,3497,8174,3439,8181,3418,8186,3398,8193,3379,8198,3322,8227,3283,8251,3245,8280,3206,8313,3170,8349,3137,8388,3122,8407,3110,8424,3086,8462,3067,8500,3053,8539,3046,8560,3043,8580,3038,8599,3036,8618,3036,8678,3041,8716,3050,8755,3065,8793,3084,8832,3096,8848,3108,8868,3122,8884,3137,8904,3151,8920,3180,8949,3194,8961,3206,8973,3230,8992,3245,9002,3257,9009,3271,9019,3295,9033,3310,9038,3322,9045,3336,9050,3348,9055,3362,9057,3377,9062,3403,9067,3456,9072,3533,9064,3581,9050,3605,9038,3631,9026,3655,9012,3679,8995,3706,8978,3730,8956,3756,8935,3782,8911,3794,8896,3806,8884,3816,8872,3828,8860,3838,8846,3841,8841,3857,8822,3864,8808,3874,8796,3881,8784,3888,8769,3895,8757,3900,8745,3905,8731,3914,8707,3922,8680,3926,8654,3931,8630,3931,8580xm4831,7840l4399,7140,4222,7317,4464,7694,4061,7478,3886,7653,4111,8066,3727,7812,3550,7989,4250,8421,4435,8236,4183,7776,4646,8025,4831,7840xm5534,7137l5402,7005,5074,7332,4961,7219,5256,6921,5143,6808,4848,7104,4759,7015,5076,6700,4958,6580,4457,7082,5023,7648,5534,7137xm6226,6446l6022,6391,5969,6376,5957,6374,5942,6372,5926,6369,5887,6364,5846,6364,5832,6367,5798,6381,5777,6391,5794,6367,5806,6343,5810,6331,5820,6312,5822,6302,5825,6288,5830,6273,5830,6259,5830,6256,5832,6242,5832,6216,5827,6187,5822,6172,5820,6158,5813,6146,5806,6132,5798,6120,5779,6096,5755,6072,5741,6060,5712,6040,5698,6033,5664,6024,5650,6021,5633,6019,5616,6019,5616,6319,5616,6345,5614,6350,5611,6357,5609,6362,5606,6369,5604,6374,5590,6393,5578,6410,5568,6424,5479,6513,5366,6398,5450,6316,5462,6302,5486,6283,5498,6276,5508,6268,5518,6264,5537,6259,5561,6259,5568,6261,5575,6266,5582,6268,5590,6276,5597,6280,5602,6285,5604,6290,5609,6295,5611,6302,5614,6307,5614,6312,5616,6319,5616,6019,5602,6019,5585,6021,5570,6024,5554,6028,5525,6043,5508,6052,5494,6062,5477,6074,5438,6103,5419,6120,5069,6470,5635,7036,5820,6852,5587,6621,5611,6597,5633,6583,5640,6580,5647,6576,5654,6573,5664,6571,5686,6571,5695,6573,5717,6576,5741,6583,6014,6657,6101,6571,6158,6513,6226,6446xm7006,5532l7001,5493,6996,5474,6991,5452,6986,5433,6977,5414,6970,5392,6958,5373,6948,5354,6737,5472,6746,5486,6756,5503,6763,5520,6773,5548,6778,5577,6778,5606,6775,5618,6766,5647,6758,5659,6749,5673,6737,5688,6710,5714,6682,5733,6667,5740,6653,5745,6636,5750,6622,5752,6605,5752,6598,5750,6588,5750,6578,5748,6571,5743,6562,5740,6533,5726,6514,5712,6502,5704,6492,5695,6446,5654,6430,5635,6413,5618,6398,5599,6370,5548,6365,5534,6362,5517,6360,5508,6360,5479,6362,5469,6362,5460,6367,5440,6372,5431,6374,5424,6379,5414,6386,5407,6391,5397,6398,5390,6406,5380,6427,5359,6442,5349,6451,5344,6466,5335,6475,5332,6482,5330,6492,5328,6499,5325,6509,5325,6518,5323,6526,5323,6545,5325,6554,5325,6583,5335,6600,5344,6730,5145,6713,5138,6698,5133,6684,5126,6655,5116,6638,5114,6624,5109,6595,5104,6581,5104,6566,5102,6540,5102,6511,5107,6499,5109,6470,5114,6458,5119,6444,5126,6430,5131,6415,5138,6403,5145,6389,5152,6346,5181,6331,5193,6319,5205,6290,5229,6276,5244,6259,5263,6242,5280,6226,5299,6211,5318,6199,5335,6175,5373,6166,5392,6156,5409,6142,5448,6132,5486,6127,5524,6127,5582,6130,5601,6134,5620,6137,5640,6151,5678,6158,5695,6178,5733,6190,5750,6202,5769,6216,5786,6230,5805,6245,5822,6264,5839,6276,5853,6290,5865,6302,5877,6317,5887,6329,5896,6343,5908,6358,5916,6370,5925,6398,5940,6410,5944,6425,5952,6454,5961,6468,5964,6480,5968,6509,5973,6535,5976,6588,5976,6612,5973,6660,5964,6684,5954,6706,5944,6727,5932,6751,5920,6775,5904,6797,5887,6821,5868,6871,5822,6924,5762,6938,5743,6962,5704,6982,5666,6989,5647,6998,5608,7001,5592,7006,5551,7006,5532xm7678,4860l7675,4833,7670,4785,7663,4759,7661,4747,7651,4723,7644,4708,7639,4696,7618,4660,7610,4648,7601,4634,7572,4598,7548,4574,7536,4560,7519,4545,7502,4528,7483,4514,7450,4490,7445,4487,7445,4888,7445,4932,7442,4941,7442,4951,7440,4958,7435,4968,7433,4975,7428,4982,7423,4992,7414,5006,7409,5016,7394,5030,7387,5040,7380,5047,7373,5052,7363,5059,7356,5064,7349,5071,7342,5076,7332,5078,7325,5083,7315,5085,7308,5090,7298,5092,7291,5092,7272,5095,7236,5095,7229,5092,7219,5090,7210,5085,7200,5083,7181,5073,7169,5066,7159,5061,7140,5047,7130,5037,7118,5028,7109,5018,7097,5008,7087,4996,7068,4977,7061,4965,7051,4956,7046,4946,7032,4927,7027,4915,7022,4905,7020,4896,7015,4886,7013,4879,7010,4869,7010,4833,7013,4814,7018,4797,7020,4790,7022,4780,7027,4773,7030,4766,7034,4756,7039,4749,7046,4742,7051,4735,7087,4699,7097,4694,7111,4684,7121,4680,7128,4675,7138,4672,7145,4668,7162,4665,7181,4663,7198,4660,7207,4663,7214,4663,7253,4672,7282,4687,7330,4723,7361,4754,7370,4766,7380,4776,7399,4800,7406,4809,7414,4821,7421,4831,7435,4860,7438,4869,7442,4879,7445,4888,7445,4487,7430,4478,7414,4468,7394,4459,7356,4444,7339,4440,7320,4435,7282,4430,7222,4430,7202,4432,7145,4447,7123,4454,7104,4464,7085,4471,7027,4507,6970,4550,6953,4569,6934,4586,6914,4605,6898,4624,6883,4641,6854,4680,6830,4718,6811,4756,6797,4795,6792,4814,6787,4836,6782,4855,6780,4874,6780,4934,6782,4953,6787,4972,6790,4992,6797,5011,6802,5030,6811,5049,6818,5068,6830,5085,6840,5104,6852,5121,6866,5140,6881,5157,6898,5176,6938,5217,6950,5227,6962,5239,6977,5248,6989,5256,7001,5265,7015,5272,7027,5282,7042,5287,7054,5294,7068,5299,7080,5304,7094,5308,7106,5313,7121,5316,7147,5323,7174,5325,7226,5325,7250,5323,7277,5318,7301,5313,7327,5304,7351,5294,7375,5282,7399,5268,7426,5251,7450,5234,7476,5212,7500,5191,7562,5128,7572,5114,7587,5095,7591,5090,7601,5076,7610,5064,7618,5052,7625,5037,7639,5013,7644,5001,7651,4987,7656,4975,7658,4960,7666,4936,7675,4884,7678,4860xm8599,4072l8033,3506,7788,3751,8038,4192,7598,3940,7351,4188,7918,4754,8071,4600,7642,4171,8189,4483,8328,4344,8016,3796,8446,4226,8599,4072xm8918,3223l8916,3211,8916,3208,8916,3196,8906,3148,8897,3124,8882,3100,8875,3091,8868,3079,8858,3069,8849,3057,8818,3026,8808,3019,8796,3012,8786,3002,8774,2997,8765,2990,8741,2980,8731,2978,8719,2973,8707,2971,8695,2971,8683,2968,8683,3285,8683,3302,8681,3314,8678,3324,8674,3336,8666,3345,8659,3357,8650,3369,8638,3384,8580,3441,8453,3314,8530,3237,8554,3223,8563,3216,8575,3213,8594,3208,8604,3208,8614,3211,8621,3213,8630,3216,8659,3235,8666,3242,8671,3252,8676,3259,8678,3266,8683,3285,8683,2968,8659,2968,8647,2971,8635,2971,8623,2973,8611,2978,8599,2980,8587,2985,8575,2992,8563,2997,8551,3004,8539,3014,8527,3021,8513,3031,8501,3040,8489,3052,8477,3062,8465,3076,8155,3386,8719,3952,8904,3768,8693,3554,8796,3453,8808,3441,8810,3439,8846,3396,8856,3381,8866,3369,8875,3355,8882,3340,8890,3328,8897,3314,8902,3302,8911,3273,8916,3249,8916,3235,8918,3223xm9929,2743l9727,2654,9446,2531,9446,2791,9317,2920,9178,2654,9446,2791,9446,2531,9142,2397,8928,2611,9274,3398,9466,3206,9401,3084,9564,2920,9610,2875,9732,2940,9797,2875,9929,2743xm10560,2112l9994,1545,9821,1718,10135,2032,9593,1946,9420,2119,9986,2685,10159,2512,9847,2198,10387,2284,10560,2112xm11047,1624l10810,1389,10711,828,10510,1029,10577,1339,10265,1274,10058,1480,10625,1572,10862,1809,11047,1624xe">
            <v:path arrowok="t"/>
            <v:fill on="t" opacity="32768f" focussize="0,0"/>
            <v:stroke on="f"/>
            <v:imagedata o:title=""/>
            <o:lock v:ext="edit"/>
          </v:shape>
        </w:pict>
      </w:r>
      <w:r>
        <w:t>For penetration of 93% to 95% pure Oxygen from compressed air without employee de-oxo or</w:t>
      </w:r>
      <w:r>
        <w:rPr>
          <w:spacing w:val="-64"/>
        </w:rPr>
        <w:t xml:space="preserve"> </w:t>
      </w:r>
      <w:r>
        <w:t>purification units.</w:t>
      </w:r>
    </w:p>
    <w:p w14:paraId="017EAB0F">
      <w:pPr>
        <w:pStyle w:val="5"/>
        <w:rPr>
          <w:sz w:val="26"/>
        </w:rPr>
      </w:pPr>
    </w:p>
    <w:p w14:paraId="7D1ED655">
      <w:pPr>
        <w:pStyle w:val="5"/>
        <w:rPr>
          <w:sz w:val="22"/>
        </w:rPr>
      </w:pPr>
    </w:p>
    <w:p w14:paraId="40E9F124">
      <w:pPr>
        <w:pStyle w:val="2"/>
        <w:rPr>
          <w:w w:val="75"/>
        </w:rPr>
      </w:pPr>
      <w:r>
        <w:rPr>
          <w:w w:val="75"/>
        </w:rPr>
        <w:t>Pre</w:t>
      </w:r>
      <w:r>
        <w:rPr>
          <w:spacing w:val="38"/>
          <w:w w:val="75"/>
        </w:rPr>
        <w:t xml:space="preserve"> </w:t>
      </w:r>
      <w:r>
        <w:rPr>
          <w:w w:val="75"/>
        </w:rPr>
        <w:t>commissioned</w:t>
      </w:r>
      <w:r>
        <w:rPr>
          <w:spacing w:val="37"/>
          <w:w w:val="75"/>
        </w:rPr>
        <w:t xml:space="preserve"> </w:t>
      </w:r>
      <w:r>
        <w:rPr>
          <w:w w:val="75"/>
        </w:rPr>
        <w:t>Gas</w:t>
      </w:r>
      <w:r>
        <w:rPr>
          <w:spacing w:val="35"/>
          <w:w w:val="75"/>
        </w:rPr>
        <w:t xml:space="preserve"> </w:t>
      </w:r>
      <w:r>
        <w:rPr>
          <w:w w:val="75"/>
        </w:rPr>
        <w:t>Plants</w:t>
      </w:r>
    </w:p>
    <w:p w14:paraId="6EB03C5E">
      <w:pPr>
        <w:pStyle w:val="2"/>
        <w:rPr>
          <w:w w:val="75"/>
        </w:rPr>
      </w:pPr>
    </w:p>
    <w:p w14:paraId="2EA7B1E6">
      <w:pPr>
        <w:pStyle w:val="5"/>
        <w:ind w:left="1442" w:right="322"/>
      </w:pPr>
      <w:r>
        <w:rPr>
          <w:w w:val="95"/>
        </w:rPr>
        <w:t>We offer pre commissioned gas plants which enables us supply fail proof machine Requiring no</w:t>
      </w:r>
      <w:r>
        <w:rPr>
          <w:spacing w:val="1"/>
          <w:w w:val="95"/>
        </w:rPr>
        <w:t xml:space="preserve"> </w:t>
      </w:r>
      <w:r>
        <w:rPr>
          <w:w w:val="95"/>
        </w:rPr>
        <w:t>trials,</w:t>
      </w:r>
      <w:r>
        <w:rPr>
          <w:spacing w:val="8"/>
          <w:w w:val="95"/>
        </w:rPr>
        <w:t xml:space="preserve"> </w:t>
      </w:r>
      <w:r>
        <w:rPr>
          <w:w w:val="95"/>
        </w:rPr>
        <w:t>experiments</w:t>
      </w:r>
      <w:r>
        <w:rPr>
          <w:spacing w:val="5"/>
          <w:w w:val="95"/>
        </w:rPr>
        <w:t xml:space="preserve"> </w:t>
      </w:r>
      <w:r>
        <w:rPr>
          <w:w w:val="95"/>
        </w:rPr>
        <w:t>or</w:t>
      </w:r>
      <w:r>
        <w:rPr>
          <w:spacing w:val="7"/>
          <w:w w:val="95"/>
        </w:rPr>
        <w:t xml:space="preserve"> </w:t>
      </w:r>
      <w:r>
        <w:rPr>
          <w:w w:val="95"/>
        </w:rPr>
        <w:t>wastage</w:t>
      </w:r>
      <w:r>
        <w:rPr>
          <w:spacing w:val="4"/>
          <w:w w:val="95"/>
        </w:rPr>
        <w:t xml:space="preserve"> </w:t>
      </w:r>
      <w:r>
        <w:rPr>
          <w:w w:val="95"/>
        </w:rPr>
        <w:t>of</w:t>
      </w:r>
      <w:r>
        <w:rPr>
          <w:spacing w:val="6"/>
          <w:w w:val="95"/>
        </w:rPr>
        <w:t xml:space="preserve"> </w:t>
      </w:r>
      <w:r>
        <w:rPr>
          <w:w w:val="95"/>
        </w:rPr>
        <w:t>resource</w:t>
      </w:r>
      <w:r>
        <w:rPr>
          <w:spacing w:val="6"/>
          <w:w w:val="95"/>
        </w:rPr>
        <w:t xml:space="preserve"> </w:t>
      </w:r>
      <w:r>
        <w:rPr>
          <w:w w:val="95"/>
        </w:rPr>
        <w:t>at</w:t>
      </w:r>
      <w:r>
        <w:rPr>
          <w:spacing w:val="8"/>
          <w:w w:val="95"/>
        </w:rPr>
        <w:t xml:space="preserve"> </w:t>
      </w:r>
      <w:r>
        <w:rPr>
          <w:w w:val="95"/>
        </w:rPr>
        <w:t>site.</w:t>
      </w:r>
      <w:r>
        <w:rPr>
          <w:spacing w:val="6"/>
          <w:w w:val="95"/>
        </w:rPr>
        <w:t xml:space="preserve"> </w:t>
      </w:r>
      <w:r>
        <w:rPr>
          <w:w w:val="95"/>
        </w:rPr>
        <w:t>Every</w:t>
      </w:r>
      <w:r>
        <w:rPr>
          <w:spacing w:val="5"/>
          <w:w w:val="95"/>
        </w:rPr>
        <w:t xml:space="preserve"> </w:t>
      </w:r>
      <w:r>
        <w:rPr>
          <w:w w:val="95"/>
        </w:rPr>
        <w:t>machine</w:t>
      </w:r>
      <w:r>
        <w:rPr>
          <w:spacing w:val="9"/>
          <w:w w:val="95"/>
        </w:rPr>
        <w:t xml:space="preserve"> </w:t>
      </w:r>
      <w:r>
        <w:rPr>
          <w:w w:val="95"/>
        </w:rPr>
        <w:t>is</w:t>
      </w:r>
      <w:r>
        <w:rPr>
          <w:spacing w:val="5"/>
          <w:w w:val="95"/>
        </w:rPr>
        <w:t xml:space="preserve"> </w:t>
      </w:r>
      <w:r>
        <w:rPr>
          <w:w w:val="95"/>
        </w:rPr>
        <w:t>pre</w:t>
      </w:r>
      <w:r>
        <w:rPr>
          <w:spacing w:val="6"/>
          <w:w w:val="95"/>
        </w:rPr>
        <w:t xml:space="preserve"> </w:t>
      </w:r>
      <w:r>
        <w:rPr>
          <w:w w:val="95"/>
        </w:rPr>
        <w:t>piped,</w:t>
      </w:r>
      <w:r>
        <w:rPr>
          <w:spacing w:val="7"/>
          <w:w w:val="95"/>
        </w:rPr>
        <w:t xml:space="preserve"> </w:t>
      </w:r>
      <w:r>
        <w:rPr>
          <w:w w:val="95"/>
        </w:rPr>
        <w:t>printed,</w:t>
      </w:r>
      <w:r>
        <w:rPr>
          <w:spacing w:val="8"/>
          <w:w w:val="95"/>
        </w:rPr>
        <w:t xml:space="preserve"> </w:t>
      </w:r>
      <w:r>
        <w:rPr>
          <w:w w:val="95"/>
        </w:rPr>
        <w:t>tested</w:t>
      </w:r>
      <w:r>
        <w:rPr>
          <w:spacing w:val="5"/>
          <w:w w:val="95"/>
        </w:rPr>
        <w:t xml:space="preserve"> </w:t>
      </w:r>
      <w:r>
        <w:rPr>
          <w:w w:val="95"/>
        </w:rPr>
        <w:t>and</w:t>
      </w:r>
      <w:r>
        <w:rPr>
          <w:spacing w:val="-61"/>
          <w:w w:val="95"/>
        </w:rPr>
        <w:t xml:space="preserve"> </w:t>
      </w:r>
      <w:r>
        <w:t>pre</w:t>
      </w:r>
      <w:r>
        <w:rPr>
          <w:spacing w:val="-2"/>
        </w:rPr>
        <w:t xml:space="preserve"> </w:t>
      </w:r>
      <w:r>
        <w:t>-commissioned.</w:t>
      </w:r>
    </w:p>
    <w:p w14:paraId="776473E2">
      <w:pPr>
        <w:pStyle w:val="5"/>
        <w:spacing w:before="2"/>
        <w:rPr>
          <w:sz w:val="20"/>
        </w:rPr>
      </w:pPr>
      <w:r>
        <w:drawing>
          <wp:anchor distT="0" distB="0" distL="0" distR="0" simplePos="0" relativeHeight="251660288" behindDoc="0" locked="0" layoutInCell="1" allowOverlap="1">
            <wp:simplePos x="0" y="0"/>
            <wp:positionH relativeFrom="page">
              <wp:posOffset>903605</wp:posOffset>
            </wp:positionH>
            <wp:positionV relativeFrom="paragraph">
              <wp:posOffset>172085</wp:posOffset>
            </wp:positionV>
            <wp:extent cx="6305550" cy="38163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7" cstate="print"/>
                    <a:stretch>
                      <a:fillRect/>
                    </a:stretch>
                  </pic:blipFill>
                  <pic:spPr>
                    <a:xfrm>
                      <a:off x="0" y="0"/>
                      <a:ext cx="6305805" cy="381380"/>
                    </a:xfrm>
                    <a:prstGeom prst="rect">
                      <a:avLst/>
                    </a:prstGeom>
                  </pic:spPr>
                </pic:pic>
              </a:graphicData>
            </a:graphic>
          </wp:anchor>
        </w:drawing>
      </w:r>
    </w:p>
    <w:p w14:paraId="54015BCA">
      <w:pPr>
        <w:pStyle w:val="5"/>
        <w:rPr>
          <w:sz w:val="21"/>
        </w:rPr>
      </w:pPr>
    </w:p>
    <w:p w14:paraId="2B344EC4">
      <w:pPr>
        <w:spacing w:before="0"/>
        <w:ind w:left="1442" w:right="0" w:firstLine="0"/>
        <w:jc w:val="left"/>
        <w:rPr>
          <w:rFonts w:ascii="Arial"/>
          <w:b/>
          <w:i/>
          <w:sz w:val="24"/>
        </w:rPr>
      </w:pPr>
      <w:r>
        <w:rPr>
          <w:rFonts w:ascii="Arial"/>
          <w:b/>
          <w:w w:val="95"/>
          <w:sz w:val="24"/>
        </w:rPr>
        <w:t>Standby</w:t>
      </w:r>
      <w:r>
        <w:rPr>
          <w:rFonts w:ascii="Arial"/>
          <w:b/>
          <w:spacing w:val="-1"/>
          <w:w w:val="95"/>
          <w:sz w:val="24"/>
        </w:rPr>
        <w:t xml:space="preserve"> </w:t>
      </w:r>
      <w:r>
        <w:rPr>
          <w:rFonts w:ascii="Arial"/>
          <w:b/>
          <w:w w:val="95"/>
          <w:sz w:val="24"/>
        </w:rPr>
        <w:t>&amp;</w:t>
      </w:r>
      <w:r>
        <w:rPr>
          <w:rFonts w:ascii="Arial"/>
          <w:b/>
          <w:spacing w:val="-3"/>
          <w:w w:val="95"/>
          <w:sz w:val="24"/>
        </w:rPr>
        <w:t xml:space="preserve"> </w:t>
      </w:r>
      <w:r>
        <w:rPr>
          <w:rFonts w:ascii="Arial"/>
          <w:b/>
          <w:w w:val="95"/>
          <w:sz w:val="24"/>
        </w:rPr>
        <w:t>built</w:t>
      </w:r>
      <w:r>
        <w:rPr>
          <w:rFonts w:ascii="Arial"/>
          <w:b/>
          <w:spacing w:val="-2"/>
          <w:w w:val="95"/>
          <w:sz w:val="24"/>
        </w:rPr>
        <w:t xml:space="preserve"> </w:t>
      </w:r>
      <w:r>
        <w:rPr>
          <w:rFonts w:ascii="Arial"/>
          <w:b/>
          <w:w w:val="95"/>
          <w:sz w:val="24"/>
        </w:rPr>
        <w:t>in</w:t>
      </w:r>
      <w:r>
        <w:rPr>
          <w:rFonts w:ascii="Arial"/>
          <w:b/>
          <w:spacing w:val="-1"/>
          <w:w w:val="95"/>
          <w:sz w:val="24"/>
        </w:rPr>
        <w:t xml:space="preserve"> </w:t>
      </w:r>
      <w:r>
        <w:rPr>
          <w:rFonts w:ascii="Arial"/>
          <w:b/>
          <w:w w:val="95"/>
          <w:sz w:val="24"/>
        </w:rPr>
        <w:t>PSA</w:t>
      </w:r>
      <w:r>
        <w:rPr>
          <w:rFonts w:ascii="Arial"/>
          <w:b/>
          <w:spacing w:val="-2"/>
          <w:w w:val="95"/>
          <w:sz w:val="24"/>
        </w:rPr>
        <w:t xml:space="preserve"> </w:t>
      </w:r>
      <w:r>
        <w:rPr>
          <w:rFonts w:ascii="Arial"/>
          <w:b/>
          <w:w w:val="95"/>
          <w:sz w:val="24"/>
        </w:rPr>
        <w:t>System</w:t>
      </w:r>
      <w:r>
        <w:rPr>
          <w:rFonts w:ascii="Arial"/>
          <w:b/>
          <w:spacing w:val="-3"/>
          <w:w w:val="95"/>
          <w:sz w:val="24"/>
        </w:rPr>
        <w:t xml:space="preserve"> </w:t>
      </w:r>
      <w:r>
        <w:rPr>
          <w:rFonts w:ascii="Arial"/>
          <w:b/>
          <w:i/>
          <w:color w:val="6E2FA0"/>
          <w:w w:val="95"/>
          <w:sz w:val="24"/>
        </w:rPr>
        <w:t>new</w:t>
      </w:r>
      <w:r>
        <w:rPr>
          <w:rFonts w:ascii="Arial"/>
          <w:b/>
          <w:i/>
          <w:color w:val="6E2FA0"/>
          <w:spacing w:val="-2"/>
          <w:w w:val="95"/>
          <w:sz w:val="24"/>
        </w:rPr>
        <w:t xml:space="preserve"> </w:t>
      </w:r>
      <w:r>
        <w:rPr>
          <w:rFonts w:ascii="Arial"/>
          <w:b/>
          <w:i/>
          <w:color w:val="6E2FA0"/>
          <w:w w:val="95"/>
          <w:sz w:val="24"/>
        </w:rPr>
        <w:t>&amp;</w:t>
      </w:r>
      <w:r>
        <w:rPr>
          <w:rFonts w:ascii="Arial"/>
          <w:b/>
          <w:i/>
          <w:color w:val="6E2FA0"/>
          <w:spacing w:val="-4"/>
          <w:w w:val="95"/>
          <w:sz w:val="24"/>
        </w:rPr>
        <w:t xml:space="preserve"> </w:t>
      </w:r>
      <w:r>
        <w:rPr>
          <w:rFonts w:ascii="Arial"/>
          <w:b/>
          <w:i/>
          <w:color w:val="6E2FA0"/>
          <w:w w:val="95"/>
          <w:sz w:val="24"/>
        </w:rPr>
        <w:t>highly</w:t>
      </w:r>
      <w:r>
        <w:rPr>
          <w:rFonts w:ascii="Arial"/>
          <w:b/>
          <w:i/>
          <w:color w:val="6E2FA0"/>
          <w:spacing w:val="-2"/>
          <w:w w:val="95"/>
          <w:sz w:val="24"/>
        </w:rPr>
        <w:t xml:space="preserve"> </w:t>
      </w:r>
      <w:r>
        <w:rPr>
          <w:rFonts w:ascii="Arial"/>
          <w:b/>
          <w:i/>
          <w:color w:val="6E2FA0"/>
          <w:w w:val="95"/>
          <w:sz w:val="24"/>
        </w:rPr>
        <w:t>recommended</w:t>
      </w:r>
    </w:p>
    <w:p w14:paraId="63B1E9D1">
      <w:pPr>
        <w:pStyle w:val="5"/>
        <w:rPr>
          <w:rFonts w:ascii="Arial"/>
          <w:b/>
          <w:i/>
        </w:rPr>
      </w:pPr>
    </w:p>
    <w:p w14:paraId="32AD7201">
      <w:pPr>
        <w:pStyle w:val="5"/>
        <w:ind w:left="1442" w:right="307"/>
      </w:pPr>
      <w:r>
        <w:t>Is a virtual standby PSA system, ready for use at the press of a button thereby Increasing the</w:t>
      </w:r>
      <w:r>
        <w:rPr>
          <w:spacing w:val="1"/>
        </w:rPr>
        <w:t xml:space="preserve"> </w:t>
      </w:r>
      <w:r>
        <w:t>over-all reliability of the Oxygen gas plant at minimum cost and Space utilization. We</w:t>
      </w:r>
      <w:r>
        <w:rPr>
          <w:rFonts w:hint="default"/>
          <w:lang w:val="en-US"/>
        </w:rPr>
        <w:t xml:space="preserve"> </w:t>
      </w:r>
      <w:r>
        <w:rPr>
          <w:spacing w:val="-64"/>
        </w:rPr>
        <w:t xml:space="preserve"> </w:t>
      </w:r>
      <w:r>
        <w:t>have</w:t>
      </w:r>
      <w:r>
        <w:rPr>
          <w:spacing w:val="4"/>
        </w:rPr>
        <w:t xml:space="preserve"> </w:t>
      </w:r>
      <w:r>
        <w:t>many</w:t>
      </w:r>
      <w:r>
        <w:rPr>
          <w:spacing w:val="2"/>
        </w:rPr>
        <w:t xml:space="preserve"> </w:t>
      </w:r>
      <w:r>
        <w:t>gas</w:t>
      </w:r>
      <w:r>
        <w:rPr>
          <w:spacing w:val="3"/>
        </w:rPr>
        <w:t xml:space="preserve"> </w:t>
      </w:r>
      <w:r>
        <w:t>plants</w:t>
      </w:r>
      <w:r>
        <w:rPr>
          <w:spacing w:val="4"/>
        </w:rPr>
        <w:t xml:space="preserve"> </w:t>
      </w:r>
      <w:r>
        <w:t>Operating</w:t>
      </w:r>
      <w:r>
        <w:rPr>
          <w:spacing w:val="13"/>
        </w:rPr>
        <w:t xml:space="preserve"> </w:t>
      </w:r>
      <w:r>
        <w:t>with</w:t>
      </w:r>
      <w:r>
        <w:rPr>
          <w:spacing w:val="14"/>
        </w:rPr>
        <w:t xml:space="preserve"> </w:t>
      </w:r>
      <w:r>
        <w:t>above</w:t>
      </w:r>
      <w:r>
        <w:rPr>
          <w:spacing w:val="19"/>
        </w:rPr>
        <w:t xml:space="preserve"> </w:t>
      </w:r>
      <w:r>
        <w:t>feature.</w:t>
      </w:r>
    </w:p>
    <w:p w14:paraId="6018E38A">
      <w:pPr>
        <w:pStyle w:val="5"/>
      </w:pPr>
    </w:p>
    <w:p w14:paraId="4E0409B2">
      <w:pPr>
        <w:pStyle w:val="2"/>
        <w:rPr>
          <w:u w:val="single"/>
        </w:rPr>
      </w:pPr>
      <w:r>
        <w:rPr>
          <w:u w:val="single"/>
        </w:rPr>
        <w:t>Oxygen</w:t>
      </w:r>
      <w:r>
        <w:rPr>
          <w:spacing w:val="-5"/>
          <w:u w:val="single"/>
        </w:rPr>
        <w:t xml:space="preserve"> </w:t>
      </w:r>
      <w:r>
        <w:rPr>
          <w:u w:val="single"/>
        </w:rPr>
        <w:t>System</w:t>
      </w:r>
      <w:r>
        <w:rPr>
          <w:spacing w:val="-2"/>
          <w:u w:val="single"/>
        </w:rPr>
        <w:t xml:space="preserve"> </w:t>
      </w:r>
      <w:r>
        <w:rPr>
          <w:u w:val="single"/>
        </w:rPr>
        <w:t>-'OS'</w:t>
      </w:r>
    </w:p>
    <w:p w14:paraId="4C2B390A">
      <w:pPr>
        <w:pStyle w:val="2"/>
      </w:pPr>
    </w:p>
    <w:p w14:paraId="354EDD33">
      <w:pPr>
        <w:pStyle w:val="5"/>
        <w:ind w:left="1442" w:right="567" w:firstLine="69"/>
      </w:pPr>
      <w:r>
        <w:t>A</w:t>
      </w:r>
      <w:r>
        <w:rPr>
          <w:rFonts w:hint="default"/>
          <w:lang w:val="en-US"/>
        </w:rPr>
        <w:t>s</w:t>
      </w:r>
      <w:r>
        <w:t xml:space="preserve"> m</w:t>
      </w:r>
      <w:r>
        <w:rPr>
          <w:rFonts w:hint="default"/>
          <w:lang w:val="en-US"/>
        </w:rPr>
        <w:t>os</w:t>
      </w:r>
      <w:r>
        <w:t xml:space="preserve">t </w:t>
      </w:r>
      <w:r>
        <w:rPr>
          <w:rFonts w:hint="default"/>
          <w:lang w:val="en-US"/>
        </w:rPr>
        <w:t>of our clients</w:t>
      </w:r>
      <w:r>
        <w:t>, requiring</w:t>
      </w:r>
      <w:r>
        <w:rPr>
          <w:spacing w:val="1"/>
        </w:rPr>
        <w:t xml:space="preserve"> </w:t>
      </w:r>
      <w:r>
        <w:t>uninterrupted Oxygen</w:t>
      </w:r>
      <w:r>
        <w:rPr>
          <w:spacing w:val="1"/>
        </w:rPr>
        <w:t xml:space="preserve"> </w:t>
      </w:r>
      <w:r>
        <w:t>gas on</w:t>
      </w:r>
      <w:r>
        <w:rPr>
          <w:spacing w:val="1"/>
        </w:rPr>
        <w:t xml:space="preserve"> </w:t>
      </w:r>
      <w:r>
        <w:t>24x7</w:t>
      </w:r>
      <w:r>
        <w:rPr>
          <w:spacing w:val="1"/>
        </w:rPr>
        <w:t xml:space="preserve"> </w:t>
      </w:r>
      <w:r>
        <w:t>basis for many</w:t>
      </w:r>
      <w:r>
        <w:rPr>
          <w:spacing w:val="1"/>
        </w:rPr>
        <w:t xml:space="preserve"> </w:t>
      </w:r>
      <w:r>
        <w:t>years</w:t>
      </w:r>
      <w:r>
        <w:rPr>
          <w:spacing w:val="-64"/>
        </w:rPr>
        <w:t xml:space="preserve"> </w:t>
      </w:r>
      <w:r>
        <w:t>without</w:t>
      </w:r>
      <w:r>
        <w:rPr>
          <w:spacing w:val="16"/>
        </w:rPr>
        <w:t xml:space="preserve"> </w:t>
      </w:r>
      <w:r>
        <w:t>a</w:t>
      </w:r>
      <w:r>
        <w:rPr>
          <w:spacing w:val="13"/>
        </w:rPr>
        <w:t xml:space="preserve"> </w:t>
      </w:r>
      <w:r>
        <w:t>breakdown.</w:t>
      </w:r>
      <w:r>
        <w:rPr>
          <w:spacing w:val="16"/>
        </w:rPr>
        <w:t xml:space="preserve"> </w:t>
      </w:r>
      <w:r>
        <w:t>The</w:t>
      </w:r>
      <w:r>
        <w:rPr>
          <w:spacing w:val="16"/>
        </w:rPr>
        <w:t xml:space="preserve"> </w:t>
      </w:r>
      <w:r>
        <w:t>gas</w:t>
      </w:r>
      <w:r>
        <w:rPr>
          <w:spacing w:val="13"/>
        </w:rPr>
        <w:t xml:space="preserve"> </w:t>
      </w:r>
      <w:r>
        <w:t>plant</w:t>
      </w:r>
      <w:r>
        <w:rPr>
          <w:spacing w:val="16"/>
        </w:rPr>
        <w:t xml:space="preserve"> </w:t>
      </w:r>
      <w:r>
        <w:t>is</w:t>
      </w:r>
      <w:r>
        <w:rPr>
          <w:spacing w:val="13"/>
        </w:rPr>
        <w:t xml:space="preserve"> </w:t>
      </w:r>
      <w:r>
        <w:t>a</w:t>
      </w:r>
      <w:r>
        <w:rPr>
          <w:spacing w:val="10"/>
        </w:rPr>
        <w:t xml:space="preserve"> </w:t>
      </w:r>
      <w:r>
        <w:t>practical</w:t>
      </w:r>
      <w:r>
        <w:rPr>
          <w:spacing w:val="15"/>
        </w:rPr>
        <w:t xml:space="preserve"> </w:t>
      </w:r>
      <w:r>
        <w:t>alternate</w:t>
      </w:r>
      <w:r>
        <w:rPr>
          <w:spacing w:val="14"/>
        </w:rPr>
        <w:t xml:space="preserve"> </w:t>
      </w:r>
      <w:r>
        <w:t>to</w:t>
      </w:r>
      <w:r>
        <w:rPr>
          <w:spacing w:val="16"/>
        </w:rPr>
        <w:t xml:space="preserve"> </w:t>
      </w:r>
      <w:r>
        <w:t>liquid</w:t>
      </w:r>
      <w:r>
        <w:rPr>
          <w:spacing w:val="16"/>
        </w:rPr>
        <w:t xml:space="preserve"> </w:t>
      </w:r>
      <w:r>
        <w:t>Oxygen</w:t>
      </w:r>
      <w:r>
        <w:rPr>
          <w:spacing w:val="13"/>
        </w:rPr>
        <w:t xml:space="preserve"> </w:t>
      </w:r>
      <w:r>
        <w:t>’LIO’.</w:t>
      </w:r>
    </w:p>
    <w:p w14:paraId="0766D790">
      <w:pPr>
        <w:pStyle w:val="5"/>
      </w:pPr>
    </w:p>
    <w:p w14:paraId="0E5A1ACD">
      <w:pPr>
        <w:spacing w:before="0"/>
        <w:ind w:left="1442" w:right="0" w:firstLine="0"/>
        <w:jc w:val="left"/>
        <w:rPr>
          <w:rFonts w:ascii="Arial"/>
          <w:i/>
          <w:sz w:val="24"/>
        </w:rPr>
      </w:pPr>
      <w:r>
        <w:rPr>
          <w:rFonts w:ascii="Arial"/>
          <w:i/>
          <w:sz w:val="24"/>
        </w:rPr>
        <w:t>We</w:t>
      </w:r>
      <w:r>
        <w:rPr>
          <w:rFonts w:ascii="Arial"/>
          <w:i/>
          <w:spacing w:val="-3"/>
          <w:sz w:val="24"/>
        </w:rPr>
        <w:t xml:space="preserve"> </w:t>
      </w:r>
      <w:r>
        <w:rPr>
          <w:rFonts w:ascii="Arial"/>
          <w:i/>
          <w:sz w:val="24"/>
        </w:rPr>
        <w:t>have</w:t>
      </w:r>
      <w:r>
        <w:rPr>
          <w:rFonts w:ascii="Arial"/>
          <w:i/>
          <w:spacing w:val="-3"/>
          <w:sz w:val="24"/>
        </w:rPr>
        <w:t xml:space="preserve"> </w:t>
      </w:r>
      <w:r>
        <w:rPr>
          <w:rFonts w:ascii="Arial"/>
          <w:i/>
          <w:sz w:val="24"/>
        </w:rPr>
        <w:t>installed</w:t>
      </w:r>
      <w:r>
        <w:rPr>
          <w:rFonts w:ascii="Arial"/>
          <w:i/>
          <w:spacing w:val="-2"/>
          <w:sz w:val="24"/>
        </w:rPr>
        <w:t xml:space="preserve"> </w:t>
      </w:r>
      <w:r>
        <w:rPr>
          <w:rFonts w:ascii="Arial"/>
          <w:i/>
          <w:sz w:val="24"/>
        </w:rPr>
        <w:t>many</w:t>
      </w:r>
      <w:r>
        <w:rPr>
          <w:rFonts w:ascii="Arial"/>
          <w:i/>
          <w:spacing w:val="-4"/>
          <w:sz w:val="24"/>
        </w:rPr>
        <w:t xml:space="preserve"> </w:t>
      </w:r>
      <w:r>
        <w:rPr>
          <w:rFonts w:ascii="Arial"/>
          <w:i/>
          <w:sz w:val="24"/>
        </w:rPr>
        <w:t>such systems.</w:t>
      </w:r>
    </w:p>
    <w:p w14:paraId="2FB207E8">
      <w:pPr>
        <w:pStyle w:val="5"/>
        <w:rPr>
          <w:rFonts w:ascii="Arial"/>
          <w:i/>
          <w:u w:val="single"/>
        </w:rPr>
      </w:pPr>
    </w:p>
    <w:p w14:paraId="77B11AEB">
      <w:pPr>
        <w:pStyle w:val="2"/>
        <w:spacing w:before="1"/>
        <w:ind w:left="2162"/>
        <w:rPr>
          <w:u w:val="single"/>
        </w:rPr>
      </w:pPr>
      <w:r>
        <w:rPr>
          <w:u w:val="single"/>
        </w:rPr>
        <w:t>Oxygen</w:t>
      </w:r>
      <w:r>
        <w:rPr>
          <w:spacing w:val="-9"/>
          <w:u w:val="single"/>
        </w:rPr>
        <w:t xml:space="preserve"> </w:t>
      </w:r>
      <w:r>
        <w:rPr>
          <w:u w:val="single"/>
        </w:rPr>
        <w:t>Gas</w:t>
      </w:r>
      <w:r>
        <w:rPr>
          <w:spacing w:val="-7"/>
          <w:u w:val="single"/>
        </w:rPr>
        <w:t xml:space="preserve"> </w:t>
      </w:r>
      <w:r>
        <w:rPr>
          <w:u w:val="single"/>
        </w:rPr>
        <w:t>Plant</w:t>
      </w:r>
      <w:r>
        <w:rPr>
          <w:spacing w:val="-6"/>
          <w:u w:val="single"/>
        </w:rPr>
        <w:t xml:space="preserve"> </w:t>
      </w:r>
      <w:r>
        <w:rPr>
          <w:u w:val="single"/>
        </w:rPr>
        <w:t>—</w:t>
      </w:r>
      <w:r>
        <w:rPr>
          <w:spacing w:val="-8"/>
          <w:u w:val="single"/>
        </w:rPr>
        <w:t xml:space="preserve"> </w:t>
      </w:r>
      <w:r>
        <w:rPr>
          <w:u w:val="single"/>
        </w:rPr>
        <w:t>Features</w:t>
      </w:r>
    </w:p>
    <w:p w14:paraId="6F1452DC">
      <w:pPr>
        <w:pStyle w:val="5"/>
        <w:spacing w:before="9"/>
        <w:rPr>
          <w:rFonts w:ascii="Arial"/>
          <w:b/>
          <w:sz w:val="23"/>
        </w:rPr>
      </w:pPr>
    </w:p>
    <w:p w14:paraId="7652C24F">
      <w:pPr>
        <w:pStyle w:val="5"/>
        <w:numPr>
          <w:ilvl w:val="0"/>
          <w:numId w:val="2"/>
        </w:numPr>
        <w:bidi w:val="0"/>
        <w:ind w:left="2100" w:leftChars="0" w:right="0" w:rightChars="0" w:hanging="420" w:firstLineChars="0"/>
        <w:rPr>
          <w:rFonts w:hint="default" w:ascii="Arial" w:hAnsi="Arial" w:cs="Arial"/>
          <w:sz w:val="24"/>
          <w:szCs w:val="24"/>
        </w:rPr>
      </w:pPr>
      <w:r>
        <w:rPr>
          <w:rFonts w:hint="default" w:ascii="Arial" w:hAnsi="Arial" w:cs="Arial"/>
          <w:sz w:val="24"/>
          <w:szCs w:val="24"/>
        </w:rPr>
        <w:t>On site Oxygen generation from compressed air.</w:t>
      </w:r>
    </w:p>
    <w:p w14:paraId="2E67A5F5">
      <w:pPr>
        <w:pStyle w:val="5"/>
        <w:numPr>
          <w:ilvl w:val="0"/>
          <w:numId w:val="2"/>
        </w:numPr>
        <w:bidi w:val="0"/>
        <w:ind w:left="2100" w:leftChars="0" w:right="0" w:rightChars="0" w:hanging="420" w:firstLineChars="0"/>
        <w:rPr>
          <w:rFonts w:hint="default" w:ascii="Arial" w:hAnsi="Arial" w:cs="Arial"/>
          <w:sz w:val="24"/>
          <w:szCs w:val="24"/>
        </w:rPr>
      </w:pPr>
      <w:r>
        <w:rPr>
          <w:rFonts w:hint="default" w:ascii="Arial" w:hAnsi="Arial" w:cs="Arial"/>
          <w:sz w:val="24"/>
          <w:szCs w:val="24"/>
        </w:rPr>
        <w:t xml:space="preserve">Standby &amp; built in PSA Oxygen system. </w:t>
      </w:r>
    </w:p>
    <w:p w14:paraId="759B8205">
      <w:pPr>
        <w:pStyle w:val="5"/>
        <w:numPr>
          <w:ilvl w:val="0"/>
          <w:numId w:val="2"/>
        </w:numPr>
        <w:bidi w:val="0"/>
        <w:ind w:left="2100" w:leftChars="0" w:right="0" w:rightChars="0" w:hanging="420" w:firstLineChars="0"/>
        <w:rPr>
          <w:rFonts w:hint="default" w:ascii="Arial" w:hAnsi="Arial" w:cs="Arial"/>
          <w:sz w:val="24"/>
          <w:szCs w:val="24"/>
        </w:rPr>
      </w:pPr>
      <w:r>
        <w:rPr>
          <w:rFonts w:hint="default" w:ascii="Arial" w:hAnsi="Arial" w:cs="Arial"/>
          <w:sz w:val="24"/>
          <w:szCs w:val="24"/>
        </w:rPr>
        <w:t>Online Oxygen Analyzer duly interlock with Gas Purity valve.</w:t>
      </w:r>
    </w:p>
    <w:p w14:paraId="0AD1052D">
      <w:pPr>
        <w:pStyle w:val="5"/>
        <w:numPr>
          <w:ilvl w:val="0"/>
          <w:numId w:val="2"/>
        </w:numPr>
        <w:bidi w:val="0"/>
        <w:ind w:left="2100" w:leftChars="0" w:right="0" w:rightChars="0" w:hanging="420" w:firstLineChars="0"/>
        <w:rPr>
          <w:rFonts w:hint="default" w:ascii="Arial" w:hAnsi="Arial" w:cs="Arial"/>
          <w:sz w:val="24"/>
          <w:szCs w:val="24"/>
        </w:rPr>
      </w:pPr>
      <w:r>
        <w:rPr>
          <w:rFonts w:hint="default" w:ascii="Arial" w:hAnsi="Arial" w:cs="Arial"/>
          <w:sz w:val="24"/>
          <w:szCs w:val="24"/>
        </w:rPr>
        <w:t>Oxygen generation cost less than Rs.5/- per cubic meter.</w:t>
      </w:r>
    </w:p>
    <w:p w14:paraId="3902E362">
      <w:pPr>
        <w:pStyle w:val="5"/>
        <w:numPr>
          <w:ilvl w:val="0"/>
          <w:numId w:val="2"/>
        </w:numPr>
        <w:bidi w:val="0"/>
        <w:ind w:left="2100" w:leftChars="0" w:right="0" w:rightChars="0" w:hanging="420" w:firstLineChars="0"/>
        <w:rPr>
          <w:rFonts w:hint="default" w:ascii="Arial" w:hAnsi="Arial" w:cs="Arial"/>
          <w:sz w:val="24"/>
          <w:szCs w:val="24"/>
        </w:rPr>
      </w:pPr>
      <w:r>
        <w:rPr>
          <w:rFonts w:hint="default" w:ascii="Arial" w:hAnsi="Arial" w:cs="Arial"/>
          <w:sz w:val="24"/>
          <w:szCs w:val="24"/>
        </w:rPr>
        <w:t>Flow Meter for 0 Line.</w:t>
      </w:r>
    </w:p>
    <w:p w14:paraId="746EDCC9">
      <w:pPr>
        <w:pStyle w:val="5"/>
        <w:numPr>
          <w:ilvl w:val="0"/>
          <w:numId w:val="2"/>
        </w:numPr>
        <w:bidi w:val="0"/>
        <w:ind w:left="2100" w:leftChars="0" w:right="0" w:rightChars="0" w:hanging="420" w:firstLineChars="0"/>
        <w:rPr>
          <w:rFonts w:hint="default" w:ascii="Arial" w:hAnsi="Arial" w:cs="Arial"/>
          <w:sz w:val="24"/>
          <w:szCs w:val="24"/>
        </w:rPr>
      </w:pPr>
      <w:r>
        <w:rPr>
          <w:rFonts w:hint="default" w:ascii="Arial" w:hAnsi="Arial" w:cs="Arial"/>
          <w:sz w:val="24"/>
          <w:szCs w:val="24"/>
        </w:rPr>
        <w:t>Pre piped, cabled and a painted gas plant.</w:t>
      </w:r>
    </w:p>
    <w:p w14:paraId="45BD0F64">
      <w:pPr>
        <w:pStyle w:val="5"/>
        <w:numPr>
          <w:ilvl w:val="0"/>
          <w:numId w:val="2"/>
        </w:numPr>
        <w:bidi w:val="0"/>
        <w:ind w:left="2100" w:leftChars="0" w:right="0" w:rightChars="0" w:hanging="420" w:firstLineChars="0"/>
        <w:rPr>
          <w:rFonts w:hint="default" w:ascii="Arial" w:hAnsi="Arial" w:cs="Arial"/>
          <w:sz w:val="24"/>
          <w:szCs w:val="24"/>
        </w:rPr>
      </w:pPr>
      <w:r>
        <w:rPr>
          <w:rFonts w:hint="default" w:ascii="Arial" w:hAnsi="Arial" w:cs="Arial"/>
          <w:sz w:val="24"/>
          <w:szCs w:val="24"/>
        </w:rPr>
        <w:t>Maintenance friendly, compact gas plant.</w:t>
      </w:r>
    </w:p>
    <w:p w14:paraId="7E40953D">
      <w:pPr>
        <w:pStyle w:val="5"/>
        <w:numPr>
          <w:ilvl w:val="0"/>
          <w:numId w:val="2"/>
        </w:numPr>
        <w:bidi w:val="0"/>
        <w:rPr>
          <w:rFonts w:hint="default"/>
        </w:rPr>
      </w:pPr>
      <w:r>
        <w:rPr>
          <w:rFonts w:hint="default" w:ascii="Arial" w:hAnsi="Arial" w:cs="Arial"/>
          <w:szCs w:val="24"/>
        </w:rPr>
        <w:t>Superior comp</w:t>
      </w:r>
      <w:r>
        <w:rPr>
          <w:rFonts w:hint="default"/>
        </w:rPr>
        <w:t>onents for enhanced equipment performance over longer period of time.</w:t>
      </w:r>
    </w:p>
    <w:p w14:paraId="12215201">
      <w:pPr>
        <w:pStyle w:val="5"/>
        <w:numPr>
          <w:ilvl w:val="0"/>
          <w:numId w:val="2"/>
        </w:numPr>
        <w:bidi w:val="0"/>
        <w:rPr>
          <w:rFonts w:hint="default"/>
        </w:rPr>
      </w:pPr>
      <w:r>
        <w:rPr>
          <w:rFonts w:hint="default"/>
        </w:rPr>
        <w:t>Control Panel shall have following feature:</w:t>
      </w:r>
    </w:p>
    <w:p w14:paraId="43FE4367">
      <w:pPr>
        <w:spacing w:before="0"/>
        <w:ind w:left="1442" w:right="0" w:firstLine="0"/>
        <w:jc w:val="left"/>
        <w:rPr>
          <w:rFonts w:ascii="Arial"/>
          <w:b w:val="0"/>
          <w:bCs/>
          <w:sz w:val="24"/>
        </w:rPr>
      </w:pPr>
    </w:p>
    <w:p w14:paraId="03B5E023">
      <w:pPr>
        <w:spacing w:before="0"/>
        <w:ind w:left="1442" w:right="0" w:firstLine="0"/>
        <w:jc w:val="left"/>
        <w:rPr>
          <w:rFonts w:ascii="Arial"/>
          <w:b w:val="0"/>
          <w:bCs/>
          <w:sz w:val="24"/>
          <w:u w:val="single"/>
        </w:rPr>
      </w:pPr>
    </w:p>
    <w:p w14:paraId="315FD743">
      <w:pPr>
        <w:spacing w:before="0"/>
        <w:ind w:left="1442" w:right="0" w:firstLine="0"/>
        <w:jc w:val="left"/>
        <w:rPr>
          <w:rFonts w:ascii="Arial"/>
          <w:b w:val="0"/>
          <w:bCs/>
          <w:sz w:val="24"/>
          <w:u w:val="single"/>
        </w:rPr>
      </w:pPr>
      <w:r>
        <w:rPr>
          <w:rFonts w:ascii="Arial"/>
          <w:b w:val="0"/>
          <w:bCs/>
          <w:sz w:val="24"/>
          <w:u w:val="single"/>
        </w:rPr>
        <w:t>Oxygen</w:t>
      </w:r>
      <w:r>
        <w:rPr>
          <w:rFonts w:ascii="Arial"/>
          <w:b w:val="0"/>
          <w:bCs/>
          <w:spacing w:val="-5"/>
          <w:sz w:val="24"/>
          <w:u w:val="single"/>
        </w:rPr>
        <w:t xml:space="preserve"> </w:t>
      </w:r>
      <w:r>
        <w:rPr>
          <w:rFonts w:ascii="Arial"/>
          <w:b w:val="0"/>
          <w:bCs/>
          <w:sz w:val="24"/>
          <w:u w:val="single"/>
        </w:rPr>
        <w:t>Gas</w:t>
      </w:r>
      <w:r>
        <w:rPr>
          <w:rFonts w:ascii="Arial"/>
          <w:b w:val="0"/>
          <w:bCs/>
          <w:spacing w:val="-2"/>
          <w:sz w:val="24"/>
          <w:u w:val="single"/>
        </w:rPr>
        <w:t xml:space="preserve"> </w:t>
      </w:r>
      <w:r>
        <w:rPr>
          <w:rFonts w:ascii="Arial"/>
          <w:b w:val="0"/>
          <w:bCs/>
          <w:sz w:val="24"/>
          <w:u w:val="single"/>
        </w:rPr>
        <w:t>Plant</w:t>
      </w:r>
      <w:r>
        <w:rPr>
          <w:rFonts w:ascii="Arial"/>
          <w:b w:val="0"/>
          <w:bCs/>
          <w:spacing w:val="-2"/>
          <w:sz w:val="24"/>
          <w:u w:val="single"/>
        </w:rPr>
        <w:t xml:space="preserve"> </w:t>
      </w:r>
      <w:r>
        <w:rPr>
          <w:rFonts w:ascii="Arial"/>
          <w:b w:val="0"/>
          <w:bCs/>
          <w:sz w:val="24"/>
          <w:u w:val="single"/>
        </w:rPr>
        <w:t>Purity</w:t>
      </w:r>
    </w:p>
    <w:p w14:paraId="722773C5">
      <w:pPr>
        <w:pStyle w:val="5"/>
        <w:rPr>
          <w:rFonts w:ascii="Arial"/>
          <w:b/>
        </w:rPr>
      </w:pPr>
    </w:p>
    <w:p w14:paraId="4AB7E123">
      <w:pPr>
        <w:pStyle w:val="5"/>
        <w:ind w:left="1442"/>
      </w:pPr>
      <w:r>
        <w:rPr>
          <w:w w:val="75"/>
        </w:rPr>
        <w:t>As</w:t>
      </w:r>
      <w:r>
        <w:rPr>
          <w:spacing w:val="24"/>
          <w:w w:val="75"/>
        </w:rPr>
        <w:t xml:space="preserve"> </w:t>
      </w:r>
      <w:r>
        <w:rPr>
          <w:w w:val="75"/>
        </w:rPr>
        <w:t>discussed,</w:t>
      </w:r>
      <w:r>
        <w:rPr>
          <w:spacing w:val="24"/>
          <w:w w:val="75"/>
        </w:rPr>
        <w:t xml:space="preserve"> </w:t>
      </w:r>
      <w:r>
        <w:rPr>
          <w:w w:val="75"/>
        </w:rPr>
        <w:t>we</w:t>
      </w:r>
      <w:r>
        <w:rPr>
          <w:spacing w:val="26"/>
          <w:w w:val="75"/>
        </w:rPr>
        <w:t xml:space="preserve"> </w:t>
      </w:r>
      <w:r>
        <w:rPr>
          <w:w w:val="75"/>
        </w:rPr>
        <w:t>are</w:t>
      </w:r>
      <w:r>
        <w:rPr>
          <w:spacing w:val="26"/>
          <w:w w:val="75"/>
        </w:rPr>
        <w:t xml:space="preserve"> </w:t>
      </w:r>
      <w:r>
        <w:rPr>
          <w:w w:val="75"/>
        </w:rPr>
        <w:t>quoting</w:t>
      </w:r>
      <w:r>
        <w:rPr>
          <w:spacing w:val="27"/>
          <w:w w:val="75"/>
        </w:rPr>
        <w:t xml:space="preserve"> </w:t>
      </w:r>
      <w:r>
        <w:rPr>
          <w:w w:val="75"/>
        </w:rPr>
        <w:t>to</w:t>
      </w:r>
      <w:r>
        <w:rPr>
          <w:spacing w:val="23"/>
          <w:w w:val="75"/>
        </w:rPr>
        <w:t xml:space="preserve"> </w:t>
      </w:r>
      <w:r>
        <w:rPr>
          <w:w w:val="75"/>
        </w:rPr>
        <w:t>you</w:t>
      </w:r>
      <w:r>
        <w:rPr>
          <w:spacing w:val="24"/>
          <w:w w:val="75"/>
        </w:rPr>
        <w:t xml:space="preserve"> </w:t>
      </w:r>
      <w:r>
        <w:rPr>
          <w:w w:val="75"/>
        </w:rPr>
        <w:t>for</w:t>
      </w:r>
      <w:r>
        <w:rPr>
          <w:spacing w:val="27"/>
          <w:w w:val="75"/>
        </w:rPr>
        <w:t xml:space="preserve"> </w:t>
      </w:r>
      <w:r>
        <w:rPr>
          <w:w w:val="75"/>
        </w:rPr>
        <w:t>95%</w:t>
      </w:r>
      <w:r>
        <w:rPr>
          <w:spacing w:val="28"/>
          <w:w w:val="75"/>
        </w:rPr>
        <w:t xml:space="preserve"> </w:t>
      </w:r>
      <w:r>
        <w:rPr>
          <w:w w:val="75"/>
        </w:rPr>
        <w:t>pure</w:t>
      </w:r>
      <w:r>
        <w:rPr>
          <w:spacing w:val="21"/>
          <w:w w:val="75"/>
        </w:rPr>
        <w:t xml:space="preserve"> </w:t>
      </w:r>
      <w:r>
        <w:rPr>
          <w:w w:val="75"/>
        </w:rPr>
        <w:t>oxygen</w:t>
      </w:r>
      <w:r>
        <w:rPr>
          <w:spacing w:val="23"/>
          <w:w w:val="75"/>
        </w:rPr>
        <w:t xml:space="preserve"> </w:t>
      </w:r>
      <w:r>
        <w:rPr>
          <w:w w:val="75"/>
        </w:rPr>
        <w:t>gas.</w:t>
      </w:r>
    </w:p>
    <w:p w14:paraId="434058F0">
      <w:pPr>
        <w:pStyle w:val="2"/>
      </w:pPr>
    </w:p>
    <w:p w14:paraId="2DF37A65">
      <w:pPr>
        <w:pStyle w:val="2"/>
        <w:rPr>
          <w:u w:val="single"/>
        </w:rPr>
      </w:pPr>
      <w:r>
        <w:rPr>
          <w:u w:val="single"/>
        </w:rPr>
        <w:t>Gas</w:t>
      </w:r>
      <w:r>
        <w:rPr>
          <w:spacing w:val="-3"/>
          <w:u w:val="single"/>
        </w:rPr>
        <w:t xml:space="preserve"> </w:t>
      </w:r>
      <w:r>
        <w:rPr>
          <w:u w:val="single"/>
        </w:rPr>
        <w:t>Plant</w:t>
      </w:r>
      <w:r>
        <w:rPr>
          <w:spacing w:val="-5"/>
          <w:u w:val="single"/>
        </w:rPr>
        <w:t xml:space="preserve"> </w:t>
      </w:r>
      <w:r>
        <w:rPr>
          <w:u w:val="single"/>
        </w:rPr>
        <w:t>-</w:t>
      </w:r>
      <w:r>
        <w:rPr>
          <w:spacing w:val="-3"/>
          <w:u w:val="single"/>
        </w:rPr>
        <w:t xml:space="preserve"> </w:t>
      </w:r>
      <w:r>
        <w:rPr>
          <w:u w:val="single"/>
        </w:rPr>
        <w:t>Capacity</w:t>
      </w:r>
    </w:p>
    <w:p w14:paraId="1DBCE733">
      <w:pPr>
        <w:pStyle w:val="5"/>
        <w:rPr>
          <w:rFonts w:ascii="Arial"/>
          <w:b/>
          <w:u w:val="single"/>
        </w:rPr>
      </w:pPr>
    </w:p>
    <w:p w14:paraId="3CA6E5C0">
      <w:pPr>
        <w:pStyle w:val="5"/>
        <w:ind w:left="1442"/>
        <w:rPr>
          <w:w w:val="95"/>
        </w:rPr>
      </w:pPr>
      <w:r>
        <w:rPr>
          <w:w w:val="90"/>
        </w:rPr>
        <w:t>We are offering</w:t>
      </w:r>
      <w:r>
        <w:rPr>
          <w:spacing w:val="-2"/>
          <w:w w:val="90"/>
        </w:rPr>
        <w:t xml:space="preserve"> </w:t>
      </w:r>
      <w:r>
        <w:rPr>
          <w:w w:val="90"/>
        </w:rPr>
        <w:t>a</w:t>
      </w:r>
      <w:r>
        <w:rPr>
          <w:spacing w:val="-2"/>
          <w:w w:val="90"/>
        </w:rPr>
        <w:t xml:space="preserve"> </w:t>
      </w:r>
      <w:r>
        <w:rPr>
          <w:w w:val="90"/>
        </w:rPr>
        <w:t>system,</w:t>
      </w:r>
      <w:r>
        <w:rPr>
          <w:spacing w:val="-3"/>
          <w:w w:val="90"/>
        </w:rPr>
        <w:t xml:space="preserve"> </w:t>
      </w:r>
      <w:r>
        <w:rPr>
          <w:w w:val="90"/>
        </w:rPr>
        <w:t>which</w:t>
      </w:r>
      <w:r>
        <w:rPr>
          <w:spacing w:val="2"/>
          <w:w w:val="90"/>
        </w:rPr>
        <w:t xml:space="preserve"> </w:t>
      </w:r>
      <w:r>
        <w:rPr>
          <w:w w:val="90"/>
        </w:rPr>
        <w:t>shall</w:t>
      </w:r>
      <w:r>
        <w:rPr>
          <w:spacing w:val="1"/>
          <w:w w:val="90"/>
        </w:rPr>
        <w:t xml:space="preserve"> </w:t>
      </w:r>
      <w:r>
        <w:rPr>
          <w:w w:val="90"/>
        </w:rPr>
        <w:t>make</w:t>
      </w:r>
      <w:r>
        <w:rPr>
          <w:spacing w:val="2"/>
          <w:w w:val="90"/>
        </w:rPr>
        <w:t xml:space="preserve"> </w:t>
      </w:r>
      <w:r>
        <w:rPr>
          <w:w w:val="90"/>
        </w:rPr>
        <w:t>available</w:t>
      </w:r>
      <w:r>
        <w:rPr>
          <w:spacing w:val="2"/>
          <w:w w:val="90"/>
        </w:rPr>
        <w:t xml:space="preserve"> </w:t>
      </w:r>
      <w:r>
        <w:rPr>
          <w:w w:val="90"/>
        </w:rPr>
        <w:t>PSA</w:t>
      </w:r>
      <w:r>
        <w:rPr>
          <w:spacing w:val="-2"/>
          <w:w w:val="90"/>
        </w:rPr>
        <w:t xml:space="preserve"> </w:t>
      </w:r>
      <w:r>
        <w:rPr>
          <w:w w:val="90"/>
        </w:rPr>
        <w:t>Oxygen</w:t>
      </w:r>
      <w:r>
        <w:rPr>
          <w:rFonts w:hint="default"/>
          <w:w w:val="90"/>
          <w:lang w:val="en-US"/>
        </w:rPr>
        <w:t xml:space="preserve"> </w:t>
      </w:r>
      <w:r>
        <w:rPr>
          <w:w w:val="90"/>
        </w:rPr>
        <w:t>Gas</w:t>
      </w:r>
      <w:r>
        <w:rPr>
          <w:spacing w:val="-1"/>
          <w:w w:val="90"/>
        </w:rPr>
        <w:t xml:space="preserve"> </w:t>
      </w:r>
      <w:r>
        <w:rPr>
          <w:w w:val="90"/>
        </w:rPr>
        <w:t>Plant.</w:t>
      </w:r>
      <w:r>
        <w:rPr>
          <w:spacing w:val="-2"/>
          <w:w w:val="90"/>
        </w:rPr>
        <w:t xml:space="preserve"> </w:t>
      </w:r>
      <w:r>
        <w:rPr>
          <w:w w:val="90"/>
        </w:rPr>
        <w:t>Flow</w:t>
      </w:r>
      <w:r>
        <w:rPr>
          <w:spacing w:val="6"/>
          <w:w w:val="90"/>
        </w:rPr>
        <w:t xml:space="preserve"> </w:t>
      </w:r>
      <w:r>
        <w:rPr>
          <w:w w:val="90"/>
        </w:rPr>
        <w:t>of</w:t>
      </w:r>
      <w:r>
        <w:rPr>
          <w:spacing w:val="-57"/>
          <w:w w:val="90"/>
        </w:rPr>
        <w:t xml:space="preserve"> </w:t>
      </w:r>
      <w:r>
        <w:rPr>
          <w:w w:val="95"/>
        </w:rPr>
        <w:t>20Nm3/hr,34Nm3,26Nm3</w:t>
      </w:r>
      <w:r>
        <w:rPr>
          <w:spacing w:val="5"/>
          <w:w w:val="95"/>
        </w:rPr>
        <w:t xml:space="preserve"> </w:t>
      </w:r>
      <w:r>
        <w:rPr>
          <w:w w:val="95"/>
        </w:rPr>
        <w:t>and</w:t>
      </w:r>
      <w:r>
        <w:rPr>
          <w:spacing w:val="3"/>
          <w:w w:val="95"/>
        </w:rPr>
        <w:t xml:space="preserve"> </w:t>
      </w:r>
      <w:r>
        <w:rPr>
          <w:w w:val="95"/>
        </w:rPr>
        <w:t>Maximum</w:t>
      </w:r>
      <w:r>
        <w:rPr>
          <w:spacing w:val="2"/>
          <w:w w:val="95"/>
        </w:rPr>
        <w:t xml:space="preserve"> </w:t>
      </w:r>
      <w:r>
        <w:rPr>
          <w:w w:val="95"/>
        </w:rPr>
        <w:t>Pressure</w:t>
      </w:r>
      <w:r>
        <w:rPr>
          <w:spacing w:val="-1"/>
          <w:w w:val="95"/>
        </w:rPr>
        <w:t xml:space="preserve"> </w:t>
      </w:r>
      <w:r>
        <w:rPr>
          <w:w w:val="95"/>
        </w:rPr>
        <w:t>3.5Kg/cm2</w:t>
      </w:r>
      <w:r>
        <w:rPr>
          <w:spacing w:val="2"/>
          <w:w w:val="95"/>
        </w:rPr>
        <w:t xml:space="preserve"> </w:t>
      </w:r>
      <w:r>
        <w:rPr>
          <w:w w:val="95"/>
        </w:rPr>
        <w:t>Surge</w:t>
      </w:r>
      <w:r>
        <w:rPr>
          <w:spacing w:val="3"/>
          <w:w w:val="95"/>
        </w:rPr>
        <w:t xml:space="preserve"> </w:t>
      </w:r>
      <w:r>
        <w:rPr>
          <w:w w:val="95"/>
        </w:rPr>
        <w:t>Tank.</w:t>
      </w:r>
    </w:p>
    <w:p w14:paraId="164C82CA">
      <w:pPr>
        <w:pStyle w:val="5"/>
        <w:ind w:left="1442"/>
        <w:rPr>
          <w:w w:val="95"/>
        </w:rPr>
      </w:pPr>
    </w:p>
    <w:p w14:paraId="1000949A">
      <w:pPr>
        <w:pStyle w:val="2"/>
        <w:rPr>
          <w:u w:val="single"/>
        </w:rPr>
      </w:pPr>
    </w:p>
    <w:p w14:paraId="3193BE3F">
      <w:pPr>
        <w:pStyle w:val="2"/>
        <w:rPr>
          <w:u w:val="single"/>
        </w:rPr>
      </w:pPr>
    </w:p>
    <w:p w14:paraId="69DA8F68">
      <w:pPr>
        <w:pStyle w:val="2"/>
        <w:rPr>
          <w:u w:val="single"/>
        </w:rPr>
      </w:pPr>
      <w:r>
        <w:rPr>
          <w:u w:val="single"/>
        </w:rPr>
        <w:t>Oxygen</w:t>
      </w:r>
      <w:r>
        <w:rPr>
          <w:spacing w:val="-6"/>
          <w:u w:val="single"/>
        </w:rPr>
        <w:t xml:space="preserve"> </w:t>
      </w:r>
      <w:r>
        <w:rPr>
          <w:u w:val="single"/>
        </w:rPr>
        <w:t>Gas</w:t>
      </w:r>
      <w:r>
        <w:rPr>
          <w:spacing w:val="-3"/>
          <w:u w:val="single"/>
        </w:rPr>
        <w:t xml:space="preserve"> </w:t>
      </w:r>
      <w:r>
        <w:rPr>
          <w:u w:val="single"/>
        </w:rPr>
        <w:t>Receiver</w:t>
      </w:r>
    </w:p>
    <w:p w14:paraId="41552D11">
      <w:pPr>
        <w:pStyle w:val="5"/>
        <w:ind w:left="1442" w:right="306"/>
        <w:jc w:val="both"/>
        <w:rPr>
          <w:w w:val="95"/>
        </w:rPr>
      </w:pPr>
    </w:p>
    <w:p w14:paraId="220BE6ED">
      <w:pPr>
        <w:pStyle w:val="5"/>
        <w:ind w:left="1442" w:right="306"/>
        <w:jc w:val="both"/>
      </w:pPr>
      <w:r>
        <w:rPr>
          <w:w w:val="95"/>
        </w:rPr>
        <w:t>We are offering to manufacture /supply (water volume) Oxygen Gas storage tank to store 8,000 Ltr</w:t>
      </w:r>
      <w:r>
        <w:rPr>
          <w:spacing w:val="1"/>
          <w:w w:val="95"/>
        </w:rPr>
        <w:t xml:space="preserve"> </w:t>
      </w:r>
      <w:r>
        <w:rPr>
          <w:w w:val="90"/>
        </w:rPr>
        <w:t>Oxygen at Minimum 3.5kg/cm2 and Maximum 4.00Kg/cm2 pressure. The tank shall Come with safety</w:t>
      </w:r>
      <w:r>
        <w:rPr>
          <w:spacing w:val="1"/>
          <w:w w:val="90"/>
        </w:rPr>
        <w:t xml:space="preserve"> </w:t>
      </w:r>
      <w:r>
        <w:t>accessories</w:t>
      </w:r>
      <w:r>
        <w:rPr>
          <w:spacing w:val="-3"/>
        </w:rPr>
        <w:t xml:space="preserve"> </w:t>
      </w:r>
      <w:r>
        <w:t>and</w:t>
      </w:r>
      <w:r>
        <w:rPr>
          <w:spacing w:val="1"/>
        </w:rPr>
        <w:t xml:space="preserve"> </w:t>
      </w:r>
      <w:r>
        <w:t>mountings.</w:t>
      </w:r>
    </w:p>
    <w:p w14:paraId="05AC80F5">
      <w:pPr>
        <w:pStyle w:val="5"/>
        <w:rPr>
          <w:sz w:val="16"/>
          <w:u w:val="single"/>
        </w:rPr>
      </w:pPr>
    </w:p>
    <w:p w14:paraId="7AF93923">
      <w:pPr>
        <w:pStyle w:val="2"/>
        <w:spacing w:before="92"/>
        <w:rPr>
          <w:u w:val="single"/>
        </w:rPr>
      </w:pPr>
      <w:r>
        <w:rPr>
          <w:u w:val="single"/>
        </w:rPr>
        <w:t>Fully</w:t>
      </w:r>
      <w:r>
        <w:rPr>
          <w:spacing w:val="-2"/>
          <w:u w:val="single"/>
        </w:rPr>
        <w:t xml:space="preserve"> </w:t>
      </w:r>
      <w:r>
        <w:rPr>
          <w:u w:val="single"/>
        </w:rPr>
        <w:t>Automatic</w:t>
      </w:r>
      <w:r>
        <w:rPr>
          <w:spacing w:val="-2"/>
          <w:u w:val="single"/>
        </w:rPr>
        <w:t xml:space="preserve"> </w:t>
      </w:r>
      <w:r>
        <w:rPr>
          <w:u w:val="single"/>
        </w:rPr>
        <w:t>Gas</w:t>
      </w:r>
      <w:r>
        <w:rPr>
          <w:spacing w:val="-3"/>
          <w:u w:val="single"/>
        </w:rPr>
        <w:t xml:space="preserve"> </w:t>
      </w:r>
      <w:r>
        <w:rPr>
          <w:u w:val="single"/>
        </w:rPr>
        <w:t>Plant</w:t>
      </w:r>
    </w:p>
    <w:p w14:paraId="200AFCB9">
      <w:pPr>
        <w:pStyle w:val="5"/>
        <w:rPr>
          <w:rFonts w:ascii="Arial"/>
          <w:b/>
        </w:rPr>
      </w:pPr>
    </w:p>
    <w:p w14:paraId="09A927E4">
      <w:pPr>
        <w:pStyle w:val="5"/>
        <w:ind w:left="1442"/>
      </w:pPr>
      <w:r>
        <w:rPr>
          <w:w w:val="95"/>
        </w:rPr>
        <w:t>We are</w:t>
      </w:r>
      <w:r>
        <w:rPr>
          <w:spacing w:val="-2"/>
          <w:w w:val="95"/>
        </w:rPr>
        <w:t xml:space="preserve"> </w:t>
      </w:r>
      <w:r>
        <w:rPr>
          <w:w w:val="95"/>
        </w:rPr>
        <w:t>offering</w:t>
      </w:r>
      <w:r>
        <w:rPr>
          <w:spacing w:val="1"/>
          <w:w w:val="95"/>
        </w:rPr>
        <w:t xml:space="preserve"> </w:t>
      </w:r>
      <w:r>
        <w:rPr>
          <w:w w:val="95"/>
        </w:rPr>
        <w:t>to</w:t>
      </w:r>
      <w:r>
        <w:rPr>
          <w:spacing w:val="-4"/>
          <w:w w:val="95"/>
        </w:rPr>
        <w:t xml:space="preserve"> </w:t>
      </w:r>
      <w:r>
        <w:rPr>
          <w:w w:val="95"/>
        </w:rPr>
        <w:t>you a</w:t>
      </w:r>
      <w:r>
        <w:rPr>
          <w:spacing w:val="-4"/>
          <w:w w:val="95"/>
        </w:rPr>
        <w:t xml:space="preserve"> </w:t>
      </w:r>
      <w:r>
        <w:rPr>
          <w:w w:val="95"/>
        </w:rPr>
        <w:t>fully</w:t>
      </w:r>
      <w:r>
        <w:rPr>
          <w:spacing w:val="2"/>
          <w:w w:val="95"/>
        </w:rPr>
        <w:t xml:space="preserve"> </w:t>
      </w:r>
      <w:r>
        <w:rPr>
          <w:w w:val="95"/>
        </w:rPr>
        <w:t>automatic</w:t>
      </w:r>
      <w:r>
        <w:rPr>
          <w:spacing w:val="-3"/>
          <w:w w:val="95"/>
        </w:rPr>
        <w:t xml:space="preserve"> </w:t>
      </w:r>
      <w:r>
        <w:rPr>
          <w:w w:val="95"/>
        </w:rPr>
        <w:t>gas plant.</w:t>
      </w:r>
      <w:r>
        <w:rPr>
          <w:spacing w:val="-4"/>
          <w:w w:val="95"/>
        </w:rPr>
        <w:t xml:space="preserve"> </w:t>
      </w:r>
      <w:r>
        <w:rPr>
          <w:w w:val="95"/>
        </w:rPr>
        <w:t>The</w:t>
      </w:r>
      <w:r>
        <w:rPr>
          <w:spacing w:val="-3"/>
          <w:w w:val="95"/>
        </w:rPr>
        <w:t xml:space="preserve"> </w:t>
      </w:r>
      <w:r>
        <w:rPr>
          <w:w w:val="95"/>
        </w:rPr>
        <w:t>gas plant</w:t>
      </w:r>
      <w:r>
        <w:rPr>
          <w:spacing w:val="-4"/>
          <w:w w:val="95"/>
        </w:rPr>
        <w:t xml:space="preserve"> </w:t>
      </w:r>
      <w:r>
        <w:rPr>
          <w:w w:val="95"/>
        </w:rPr>
        <w:t>shall</w:t>
      </w:r>
      <w:r>
        <w:rPr>
          <w:spacing w:val="-3"/>
          <w:w w:val="95"/>
        </w:rPr>
        <w:t xml:space="preserve"> </w:t>
      </w:r>
      <w:r>
        <w:rPr>
          <w:w w:val="95"/>
        </w:rPr>
        <w:t>keep</w:t>
      </w:r>
    </w:p>
    <w:p w14:paraId="3B315565">
      <w:pPr>
        <w:pStyle w:val="5"/>
        <w:ind w:left="1442" w:right="322"/>
      </w:pPr>
      <w:r>
        <w:pict>
          <v:shape id="_x0000_s1029" o:spid="_x0000_s1029" style="position:absolute;left:0pt;margin-left:27.35pt;margin-top:27.55pt;height:547.6pt;width:525pt;mso-position-horizontal-relative:page;z-index:-251651072;mso-width-relative:page;mso-height-relative:page;" fillcolor="#BFBFBF" filled="t" stroked="f" coordorigin="547,551" coordsize="10500,10952" path="m1548,10847l1346,10759,1066,10636,1066,10895,936,11025,797,10759,1066,10895,1066,10636,761,10502,547,10715,893,11503,1085,11311,1020,11188,1183,11025,1229,10979,1351,11044,1416,10979,1548,10847xm1795,10600l1229,10034,1044,10219,1610,10785,1795,10600xm2522,9873l2319,9818,2266,9803,2254,9799,2242,9796,2225,9794,2203,9791,2184,9791,2167,9789,2155,9789,2143,9791,2129,9794,2114,9799,2095,9808,2074,9818,2090,9791,2102,9770,2107,9758,2117,9739,2119,9729,2124,9712,2129,9683,2129,9640,2124,9611,2122,9599,2117,9585,2110,9573,2105,9559,2095,9547,2088,9535,2076,9523,2066,9511,2052,9496,2038,9487,2023,9475,1994,9460,1978,9453,1963,9451,1946,9446,1930,9446,1915,9443,1915,9751,1915,9765,1913,9770,1913,9777,1910,9782,1908,9789,1903,9794,1901,9801,1886,9820,1874,9837,1865,9849,1858,9859,1778,9938,1663,9825,1747,9741,1762,9729,1774,9719,1783,9710,1795,9700,1805,9695,1817,9691,1824,9686,1834,9686,1841,9683,1850,9683,1872,9691,1886,9700,1898,9712,1901,9717,1906,9722,1908,9727,1910,9734,1913,9739,1913,9746,1915,9751,1915,9443,1882,9448,1867,9451,1853,9455,1836,9463,1807,9477,1757,9513,1718,9547,1697,9566,1366,9897,1932,10463,2117,10279,1886,10048,1901,10031,1908,10024,1937,10005,1944,10003,1954,10000,1961,9998,1992,9998,2014,10003,2038,10007,2314,10082,2398,9998,2458,9938,2522,9873xm3062,8776l3060,8762,3055,8738,3041,8702,3036,8692,3022,8668,3012,8656,3005,8647,2995,8635,2983,8625,2964,8606,2952,8596,2942,8589,2930,8582,2921,8575,2909,8570,2899,8563,2887,8560,2875,8555,2863,8553,2854,8551,2830,8546,2830,8863,2830,8882,2827,8891,2822,8901,2813,8925,2784,8961,2772,8975,2726,9021,2597,8891,2650,8839,2664,8827,2688,8807,2698,8800,2710,8795,2719,8791,2731,8788,2758,8788,2767,8791,2774,8793,2782,8798,2791,8803,2798,8807,2806,8815,2810,8822,2818,8829,2820,8836,2825,8846,2827,8853,2830,8863,2830,8546,2806,8546,2758,8555,2722,8570,2698,8584,2683,8591,2671,8599,2647,8618,2635,8630,2621,8642,2299,8963,2866,9530,3050,9345,2839,9134,2942,9031,2950,9021,2954,9016,2969,9002,2981,8987,2993,8975,3022,8932,3029,8920,3043,8891,3048,8879,3053,8865,3055,8853,3060,8839,3060,8827,3062,8815,3062,8788,3062,8776xm3931,8303l3929,8277,3924,8253,3919,8227,3895,8167,3888,8152,3875,8131,3874,8128,3864,8116,3857,8104,3847,8092,3838,8078,3826,8066,3816,8054,3775,8013,3756,7996,3739,7982,3722,7970,3703,7958,3701,7956,3701,8366,3701,8402,3698,8409,3696,8419,3694,8426,3691,8435,3689,8443,3684,8452,3674,8467,3670,8476,3662,8483,3658,8491,3650,8500,3636,8515,3626,8522,3619,8527,3612,8534,3605,8539,3595,8543,3588,8548,3578,8551,3571,8555,3562,8558,3554,8560,3545,8563,3528,8565,3511,8565,3502,8563,3492,8563,3463,8555,3425,8536,3396,8515,3384,8505,3374,8498,3343,8467,3334,8455,3314,8435,3307,8423,3300,8414,3295,8404,3288,8395,3274,8366,3266,8337,3266,8327,3264,8318,3271,8267,3274,8258,3278,8251,3281,8241,3295,8219,3300,8210,3336,8174,3343,8169,3350,8162,3360,8157,3374,8147,3384,8143,3391,8140,3401,8138,3418,8133,3434,8131,3470,8131,3499,8138,3509,8143,3516,8145,3526,8150,3535,8157,3545,8162,3574,8183,3583,8193,3595,8200,3605,8210,3614,8222,3626,8234,3636,8246,3646,8255,3655,8267,3662,8277,3670,8289,3674,8299,3682,8308,3686,8320,3691,8330,3696,8349,3698,8356,3701,8366,3701,7956,3686,7946,3667,7936,3650,7929,3631,7919,3612,7915,3593,7907,3574,7905,3554,7900,3535,7898,3497,7898,3439,7905,3418,7910,3398,7917,3379,7922,3322,7951,3283,7975,3245,8003,3206,8037,3170,8073,3137,8111,3122,8131,3110,8147,3086,8186,3067,8224,3053,8263,3046,8284,3043,8303,3038,8323,3036,8342,3036,8402,3041,8440,3050,8479,3065,8517,3084,8555,3096,8572,3108,8591,3122,8608,3137,8627,3151,8644,3180,8673,3194,8685,3206,8697,3230,8716,3245,8726,3257,8733,3271,8743,3295,8757,3310,8762,3322,8769,3336,8774,3348,8779,3362,8781,3377,8786,3403,8791,3456,8795,3533,8788,3581,8774,3605,8762,3631,8750,3655,8735,3679,8719,3706,8702,3730,8680,3756,8659,3782,8635,3794,8620,3806,8608,3816,8596,3828,8584,3838,8570,3841,8565,3857,8546,3864,8531,3874,8519,3881,8507,3888,8493,3895,8481,3900,8469,3905,8455,3914,8431,3922,8404,3926,8378,3931,8354,3931,8303xm4831,7564l4399,6863,4222,7041,4464,7418,4061,7202,3886,7377,4111,7790,3727,7535,3550,7713,4250,8145,4435,7960,4183,7499,4646,7749,4831,7564xm5534,6861l5402,6729,5074,7055,4961,6943,5256,6645,5143,6532,4848,6827,4759,6739,5076,6424,4958,6304,4457,6806,5023,7372,5534,6861xm6226,6170l6022,6115,5969,6100,5957,6098,5942,6095,5926,6093,5887,6088,5846,6088,5832,6091,5798,6105,5777,6115,5794,6091,5806,6067,5810,6055,5820,6035,5822,6026,5825,6011,5830,5997,5830,5983,5830,5980,5832,5966,5832,5939,5827,5911,5822,5896,5820,5882,5813,5870,5806,5855,5798,5843,5779,5819,5755,5795,5741,5783,5712,5764,5698,5757,5664,5747,5650,5745,5633,5743,5616,5743,5616,6043,5616,6069,5614,6074,5611,6081,5609,6086,5606,6093,5604,6098,5590,6117,5578,6134,5568,6148,5479,6237,5366,6122,5450,6040,5462,6026,5486,6007,5498,5999,5508,5992,5518,5987,5537,5983,5561,5983,5568,5985,5575,5990,5582,5992,5590,5999,5597,6004,5602,6009,5604,6014,5609,6019,5611,6026,5614,6031,5614,6035,5616,6043,5616,5743,5602,5743,5585,5745,5570,5747,5554,5752,5525,5767,5508,5776,5494,5786,5477,5798,5438,5827,5419,5843,5069,6194,5635,6760,5820,6575,5587,6345,5611,6321,5633,6307,5640,6304,5647,6299,5654,6297,5664,6295,5686,6295,5695,6297,5717,6299,5741,6307,6014,6381,6101,6295,6158,6237,6226,6170xm7006,5255l7001,5217,6996,5198,6991,5176,6986,5157,6977,5138,6970,5116,6958,5097,6948,5078,6737,5195,6746,5210,6756,5227,6763,5243,6773,5272,6778,5301,6778,5330,6775,5342,6766,5371,6758,5383,6749,5397,6737,5411,6710,5438,6682,5457,6667,5464,6653,5469,6636,5474,6622,5476,6605,5476,6598,5474,6588,5474,6578,5471,6571,5467,6562,5464,6533,5450,6514,5435,6502,5428,6492,5419,6446,5378,6430,5359,6413,5342,6398,5323,6370,5272,6365,5258,6362,5241,6360,5231,6360,5203,6362,5193,6362,5183,6367,5164,6372,5155,6374,5147,6379,5138,6386,5131,6391,5121,6398,5114,6406,5104,6427,5083,6442,5073,6451,5068,6466,5059,6475,5056,6482,5054,6492,5051,6499,5049,6509,5049,6518,5047,6526,5047,6545,5049,6554,5049,6583,5059,6600,5068,6730,4869,6713,4862,6698,4857,6684,4850,6655,4840,6638,4838,6624,4833,6595,4828,6581,4828,6566,4826,6540,4826,6511,4831,6499,4833,6470,4838,6458,4843,6444,4850,6430,4855,6415,4862,6403,4869,6389,4876,6346,4905,6331,4917,6319,4929,6290,4953,6276,4967,6259,4987,6242,5003,6226,5023,6211,5042,6199,5059,6175,5097,6166,5116,6156,5133,6142,5171,6132,5210,6127,5248,6127,5306,6130,5325,6134,5344,6137,5363,6151,5402,6158,5419,6178,5457,6190,5474,6202,5493,6216,5510,6230,5529,6245,5546,6264,5563,6276,5577,6290,5589,6302,5601,6317,5611,6329,5620,6343,5632,6358,5639,6370,5649,6398,5663,6410,5668,6425,5675,6454,5685,6468,5687,6480,5692,6509,5697,6535,5699,6588,5699,6612,5697,6660,5687,6684,5678,6706,5668,6727,5656,6751,5644,6775,5627,6797,5611,6821,5591,6871,5546,6924,5486,6938,5467,6962,5428,6982,5390,6989,5371,6998,5332,7001,5315,7006,5275,7006,5255xm7678,4583l7675,4557,7670,4509,7663,4483,7661,4471,7651,4447,7644,4432,7639,4420,7618,4384,7610,4372,7601,4358,7572,4322,7548,4298,7536,4283,7519,4269,7502,4252,7483,4238,7450,4214,7445,4211,7445,4612,7445,4655,7442,4665,7442,4675,7440,4682,7435,4691,7433,4699,7428,4706,7423,4715,7414,4730,7409,4739,7394,4754,7387,4763,7380,4771,7373,4775,7363,4783,7356,4787,7349,4795,7342,4799,7332,4802,7325,4807,7315,4809,7308,4814,7298,4816,7291,4816,7272,4819,7236,4819,7229,4816,7219,4814,7210,4809,7200,4807,7181,4797,7169,4790,7159,4785,7140,4771,7130,4761,7118,4751,7109,4742,7097,4732,7087,4720,7068,4701,7061,4689,7051,4679,7046,4670,7032,4651,7027,4639,7022,4629,7020,4619,7015,4610,7013,4603,7010,4593,7010,4557,7013,4538,7018,4521,7020,4514,7022,4504,7027,4497,7030,4490,7034,4480,7039,4473,7046,4466,7051,4459,7087,4423,7097,4418,7111,4408,7121,4403,7128,4399,7138,4396,7145,4391,7162,4389,7181,4387,7198,4384,7207,4387,7214,4387,7253,4396,7282,4411,7330,4447,7361,4478,7370,4490,7380,4499,7399,4523,7406,4533,7414,4545,7421,4555,7435,4583,7438,4593,7442,4603,7445,4612,7445,4211,7430,4202,7414,4192,7394,4183,7356,4168,7339,4163,7320,4159,7282,4154,7222,4154,7202,4156,7145,4171,7123,4178,7104,4187,7085,4195,7027,4231,6970,4274,6953,4293,6934,4310,6914,4329,6898,4348,6883,4365,6854,4403,6830,4442,6811,4480,6797,4519,6792,4538,6787,4559,6782,4579,6780,4598,6780,4658,6782,4677,6787,4696,6790,4715,6797,4735,6802,4754,6811,4773,6818,4792,6830,4809,6840,4828,6852,4845,6866,4864,6881,4881,6898,4900,6938,4941,6950,4951,6962,4963,6977,4972,6989,4979,7001,4989,7015,4996,7027,5006,7042,5011,7054,5018,7068,5023,7080,5027,7094,5032,7106,5037,7121,5039,7147,5047,7174,5049,7226,5049,7250,5047,7277,5042,7301,5037,7327,5027,7351,5018,7375,5006,7399,4991,7426,4975,7450,4958,7476,4936,7500,4915,7562,4852,7572,4838,7587,4819,7591,4814,7601,4799,7610,4787,7618,4775,7625,4761,7639,4737,7644,4725,7651,4711,7656,4699,7658,4684,7666,4660,7675,4607,7678,4583xm8599,3796l8033,3230,7788,3475,8038,3916,7598,3664,7351,3911,7918,4478,8071,4324,7642,3895,8189,4207,8328,4067,8016,3520,8446,3950,8599,3796xm8918,2947l8916,2935,8916,2932,8916,2920,8906,2872,8897,2848,8882,2824,8875,2815,8868,2803,8858,2793,8849,2781,8818,2750,8808,2743,8796,2735,8786,2726,8774,2721,8765,2714,8741,2704,8731,2702,8719,2697,8707,2695,8695,2695,8683,2692,8683,3009,8683,3026,8681,3038,8678,3047,8674,3059,8666,3069,8659,3081,8650,3093,8638,3107,8580,3165,8453,3038,8530,2961,8554,2947,8563,2939,8575,2937,8594,2932,8604,2932,8614,2935,8621,2937,8630,2939,8659,2959,8666,2966,8671,2975,8676,2983,8678,2990,8683,3009,8683,2692,8659,2692,8647,2695,8635,2695,8623,2697,8611,2702,8599,2704,8587,2709,8575,2716,8563,2721,8551,2728,8539,2738,8527,2745,8513,2755,8501,2764,8489,2776,8477,2786,8465,2800,8155,3110,8719,3676,8904,3491,8693,3278,8796,3177,8808,3165,8810,3163,8846,3119,8856,3105,8866,3093,8875,3079,8882,3064,8890,3052,8897,3038,8902,3026,8911,2997,8916,2973,8916,2959,8918,2947xm9929,2467l9727,2378,9446,2255,9446,2515,9317,2644,9178,2378,9446,2515,9446,2255,9142,2121,8928,2335,9274,3122,9466,2930,9401,2807,9564,2644,9610,2599,9732,2663,9797,2599,9929,2467xm10560,1835l9994,1269,9821,1442,10135,1756,9593,1670,9420,1843,9986,2409,10159,2236,9847,1922,10387,2008,10560,1835xm11047,1348l10810,1113,10711,551,10510,753,10577,1063,10265,998,10058,1204,10625,1295,10862,1533,11047,1348xe">
            <v:path arrowok="t"/>
            <v:fill on="t" opacity="32768f" focussize="0,0"/>
            <v:stroke on="f"/>
            <v:imagedata o:title=""/>
            <o:lock v:ext="edit"/>
          </v:shape>
        </w:pict>
      </w:r>
      <w:r>
        <w:rPr>
          <w:w w:val="90"/>
        </w:rPr>
        <w:t>Switching on/off based on Buffer Tank Pressure Low O2 Plant Start and Tank Pressure High O2 Plant</w:t>
      </w:r>
      <w:r>
        <w:rPr>
          <w:spacing w:val="-58"/>
          <w:w w:val="90"/>
        </w:rPr>
        <w:t xml:space="preserve"> </w:t>
      </w:r>
      <w:r>
        <w:t>Stop.</w:t>
      </w:r>
    </w:p>
    <w:p w14:paraId="5E5E92CE">
      <w:pPr>
        <w:pStyle w:val="5"/>
      </w:pPr>
    </w:p>
    <w:p w14:paraId="3486820D">
      <w:pPr>
        <w:spacing w:before="0"/>
        <w:ind w:left="1527" w:right="283" w:firstLine="0"/>
        <w:jc w:val="center"/>
        <w:rPr>
          <w:rFonts w:ascii="Arial"/>
          <w:b/>
          <w:sz w:val="24"/>
        </w:rPr>
      </w:pPr>
      <w:r>
        <w:rPr>
          <w:rFonts w:ascii="Arial"/>
          <w:b/>
          <w:sz w:val="24"/>
          <w:u w:val="thick"/>
        </w:rPr>
        <w:t>Our</w:t>
      </w:r>
      <w:r>
        <w:rPr>
          <w:rFonts w:ascii="Arial"/>
          <w:b/>
          <w:spacing w:val="-2"/>
          <w:sz w:val="24"/>
          <w:u w:val="thick"/>
        </w:rPr>
        <w:t xml:space="preserve"> </w:t>
      </w:r>
      <w:r>
        <w:rPr>
          <w:rFonts w:ascii="Arial"/>
          <w:b/>
          <w:sz w:val="24"/>
          <w:u w:val="thick"/>
        </w:rPr>
        <w:t>Offer</w:t>
      </w:r>
    </w:p>
    <w:p w14:paraId="60FB3882">
      <w:pPr>
        <w:pStyle w:val="5"/>
        <w:rPr>
          <w:rFonts w:ascii="Arial"/>
          <w:b/>
          <w:sz w:val="16"/>
        </w:rPr>
      </w:pPr>
    </w:p>
    <w:p w14:paraId="305B631A">
      <w:pPr>
        <w:pStyle w:val="5"/>
        <w:spacing w:before="92"/>
        <w:ind w:left="1442"/>
      </w:pPr>
      <w:r>
        <w:t>Kindly</w:t>
      </w:r>
      <w:r>
        <w:rPr>
          <w:spacing w:val="-5"/>
        </w:rPr>
        <w:t xml:space="preserve"> </w:t>
      </w:r>
      <w:r>
        <w:t>find</w:t>
      </w:r>
      <w:r>
        <w:rPr>
          <w:spacing w:val="-4"/>
        </w:rPr>
        <w:t xml:space="preserve"> </w:t>
      </w:r>
      <w:r>
        <w:t>our</w:t>
      </w:r>
      <w:r>
        <w:rPr>
          <w:spacing w:val="-6"/>
        </w:rPr>
        <w:t xml:space="preserve"> </w:t>
      </w:r>
      <w:r>
        <w:t>offer</w:t>
      </w:r>
      <w:r>
        <w:rPr>
          <w:spacing w:val="-4"/>
        </w:rPr>
        <w:t xml:space="preserve"> </w:t>
      </w:r>
      <w:r>
        <w:t>as</w:t>
      </w:r>
      <w:r>
        <w:rPr>
          <w:spacing w:val="-3"/>
        </w:rPr>
        <w:t xml:space="preserve"> </w:t>
      </w:r>
      <w:r>
        <w:t>per</w:t>
      </w:r>
      <w:r>
        <w:rPr>
          <w:spacing w:val="-4"/>
        </w:rPr>
        <w:t xml:space="preserve"> </w:t>
      </w:r>
      <w:r>
        <w:t>following Annexure:</w:t>
      </w:r>
    </w:p>
    <w:p w14:paraId="7737E61A">
      <w:pPr>
        <w:pStyle w:val="5"/>
        <w:spacing w:before="2" w:line="550" w:lineRule="atLeast"/>
        <w:ind w:left="1442" w:right="3921"/>
      </w:pPr>
      <w:r>
        <w:rPr>
          <w:w w:val="90"/>
        </w:rPr>
        <w:t>Annexure</w:t>
      </w:r>
      <w:r>
        <w:rPr>
          <w:spacing w:val="39"/>
          <w:w w:val="90"/>
        </w:rPr>
        <w:t xml:space="preserve"> </w:t>
      </w:r>
      <w:r>
        <w:rPr>
          <w:w w:val="90"/>
        </w:rPr>
        <w:t>I</w:t>
      </w:r>
      <w:r>
        <w:rPr>
          <w:spacing w:val="37"/>
          <w:w w:val="90"/>
        </w:rPr>
        <w:t xml:space="preserve"> </w:t>
      </w:r>
      <w:r>
        <w:rPr>
          <w:w w:val="90"/>
        </w:rPr>
        <w:t>Technical</w:t>
      </w:r>
      <w:r>
        <w:rPr>
          <w:spacing w:val="35"/>
          <w:w w:val="90"/>
        </w:rPr>
        <w:t xml:space="preserve"> </w:t>
      </w:r>
      <w:r>
        <w:rPr>
          <w:w w:val="90"/>
        </w:rPr>
        <w:t>offer.</w:t>
      </w:r>
      <w:r>
        <w:rPr>
          <w:spacing w:val="36"/>
          <w:w w:val="90"/>
        </w:rPr>
        <w:t xml:space="preserve"> </w:t>
      </w:r>
      <w:r>
        <w:rPr>
          <w:w w:val="90"/>
        </w:rPr>
        <w:t>Annexure</w:t>
      </w:r>
      <w:r>
        <w:rPr>
          <w:spacing w:val="40"/>
          <w:w w:val="90"/>
        </w:rPr>
        <w:t xml:space="preserve"> </w:t>
      </w:r>
      <w:r>
        <w:rPr>
          <w:w w:val="90"/>
        </w:rPr>
        <w:t>II</w:t>
      </w:r>
      <w:r>
        <w:rPr>
          <w:spacing w:val="40"/>
          <w:w w:val="90"/>
        </w:rPr>
        <w:t xml:space="preserve"> </w:t>
      </w:r>
      <w:r>
        <w:rPr>
          <w:w w:val="90"/>
        </w:rPr>
        <w:t>Commercial</w:t>
      </w:r>
      <w:r>
        <w:rPr>
          <w:spacing w:val="38"/>
          <w:w w:val="90"/>
        </w:rPr>
        <w:t xml:space="preserve"> </w:t>
      </w:r>
      <w:r>
        <w:rPr>
          <w:w w:val="90"/>
        </w:rPr>
        <w:t>offer</w:t>
      </w:r>
      <w:r>
        <w:rPr>
          <w:spacing w:val="-57"/>
          <w:w w:val="90"/>
        </w:rPr>
        <w:t xml:space="preserve"> </w:t>
      </w:r>
      <w:r>
        <w:rPr>
          <w:w w:val="70"/>
        </w:rPr>
        <w:t>Thanking</w:t>
      </w:r>
      <w:r>
        <w:rPr>
          <w:spacing w:val="8"/>
          <w:w w:val="70"/>
        </w:rPr>
        <w:t xml:space="preserve"> </w:t>
      </w:r>
      <w:r>
        <w:rPr>
          <w:w w:val="70"/>
        </w:rPr>
        <w:t>you</w:t>
      </w:r>
      <w:r>
        <w:rPr>
          <w:spacing w:val="11"/>
          <w:w w:val="70"/>
        </w:rPr>
        <w:t xml:space="preserve"> </w:t>
      </w:r>
      <w:r>
        <w:rPr>
          <w:w w:val="70"/>
        </w:rPr>
        <w:t>and</w:t>
      </w:r>
      <w:r>
        <w:rPr>
          <w:spacing w:val="8"/>
          <w:w w:val="70"/>
        </w:rPr>
        <w:t xml:space="preserve"> </w:t>
      </w:r>
      <w:r>
        <w:rPr>
          <w:w w:val="70"/>
        </w:rPr>
        <w:t>looking</w:t>
      </w:r>
      <w:r>
        <w:rPr>
          <w:spacing w:val="11"/>
          <w:w w:val="70"/>
        </w:rPr>
        <w:t xml:space="preserve"> </w:t>
      </w:r>
      <w:r>
        <w:rPr>
          <w:w w:val="70"/>
        </w:rPr>
        <w:t>forward</w:t>
      </w:r>
      <w:r>
        <w:rPr>
          <w:spacing w:val="6"/>
          <w:w w:val="70"/>
        </w:rPr>
        <w:t xml:space="preserve"> </w:t>
      </w:r>
      <w:r>
        <w:rPr>
          <w:w w:val="70"/>
        </w:rPr>
        <w:t>for</w:t>
      </w:r>
      <w:r>
        <w:rPr>
          <w:spacing w:val="11"/>
          <w:w w:val="70"/>
        </w:rPr>
        <w:t xml:space="preserve"> </w:t>
      </w:r>
      <w:r>
        <w:rPr>
          <w:w w:val="70"/>
        </w:rPr>
        <w:t>your</w:t>
      </w:r>
      <w:r>
        <w:rPr>
          <w:spacing w:val="8"/>
          <w:w w:val="70"/>
        </w:rPr>
        <w:t xml:space="preserve"> </w:t>
      </w:r>
      <w:r>
        <w:rPr>
          <w:w w:val="70"/>
        </w:rPr>
        <w:t>response.</w:t>
      </w:r>
    </w:p>
    <w:p w14:paraId="2FA9A382">
      <w:pPr>
        <w:pStyle w:val="5"/>
        <w:spacing w:before="2"/>
        <w:ind w:left="1442"/>
      </w:pPr>
      <w:r>
        <w:rPr>
          <w:w w:val="80"/>
        </w:rPr>
        <w:t>Yours</w:t>
      </w:r>
      <w:r>
        <w:rPr>
          <w:spacing w:val="-2"/>
          <w:w w:val="80"/>
        </w:rPr>
        <w:t xml:space="preserve"> </w:t>
      </w:r>
      <w:r>
        <w:rPr>
          <w:w w:val="80"/>
        </w:rPr>
        <w:t>faithfully,</w:t>
      </w:r>
    </w:p>
    <w:p w14:paraId="609F89C1">
      <w:pPr>
        <w:pStyle w:val="5"/>
        <w:spacing w:before="2"/>
      </w:pPr>
    </w:p>
    <w:p w14:paraId="496F98FD">
      <w:pPr>
        <w:pStyle w:val="5"/>
        <w:tabs>
          <w:tab w:val="left" w:pos="5041"/>
        </w:tabs>
        <w:spacing w:line="550" w:lineRule="atLeast"/>
        <w:ind w:left="1442" w:right="3053" w:hanging="1"/>
      </w:pPr>
      <w:r>
        <w:rPr>
          <w:w w:val="90"/>
        </w:rPr>
        <w:t>Equipment</w:t>
      </w:r>
      <w:r>
        <w:rPr>
          <w:w w:val="90"/>
        </w:rPr>
        <w:tab/>
      </w:r>
      <w:r>
        <w:rPr>
          <w:w w:val="85"/>
        </w:rPr>
        <w:t xml:space="preserve">: ’ZMS </w:t>
      </w:r>
      <w:r>
        <w:rPr>
          <w:rFonts w:hint="default"/>
          <w:w w:val="85"/>
          <w:lang w:val="en-US"/>
        </w:rPr>
        <w:t>10</w:t>
      </w:r>
      <w:r>
        <w:rPr>
          <w:w w:val="85"/>
        </w:rPr>
        <w:t>OxygenGas Generator.</w:t>
      </w:r>
      <w:r>
        <w:rPr>
          <w:spacing w:val="-54"/>
          <w:w w:val="85"/>
        </w:rPr>
        <w:t xml:space="preserve"> </w:t>
      </w:r>
      <w:r>
        <w:rPr>
          <w:w w:val="95"/>
          <w:u w:val="single"/>
        </w:rPr>
        <w:t>Technical</w:t>
      </w:r>
      <w:r>
        <w:rPr>
          <w:spacing w:val="-6"/>
          <w:w w:val="95"/>
          <w:u w:val="single"/>
        </w:rPr>
        <w:t xml:space="preserve"> </w:t>
      </w:r>
      <w:r>
        <w:rPr>
          <w:w w:val="95"/>
          <w:u w:val="single"/>
        </w:rPr>
        <w:t>Specifications Alternate</w:t>
      </w:r>
    </w:p>
    <w:p w14:paraId="7CEF86B2">
      <w:pPr>
        <w:pStyle w:val="5"/>
        <w:tabs>
          <w:tab w:val="left" w:pos="5043"/>
        </w:tabs>
        <w:spacing w:before="2"/>
        <w:ind w:left="1442"/>
      </w:pPr>
      <w:r>
        <w:rPr>
          <w:w w:val="95"/>
        </w:rPr>
        <w:t>Equipment</w:t>
      </w:r>
      <w:r>
        <w:rPr>
          <w:w w:val="95"/>
        </w:rPr>
        <w:tab/>
      </w:r>
      <w:r>
        <w:rPr>
          <w:w w:val="90"/>
        </w:rPr>
        <w:t>:</w:t>
      </w:r>
      <w:r>
        <w:rPr>
          <w:spacing w:val="-4"/>
          <w:w w:val="90"/>
        </w:rPr>
        <w:t xml:space="preserve"> </w:t>
      </w:r>
      <w:r>
        <w:rPr>
          <w:w w:val="90"/>
        </w:rPr>
        <w:t>On site</w:t>
      </w:r>
      <w:r>
        <w:rPr>
          <w:spacing w:val="-1"/>
          <w:w w:val="90"/>
        </w:rPr>
        <w:t xml:space="preserve"> </w:t>
      </w:r>
      <w:r>
        <w:rPr>
          <w:w w:val="90"/>
        </w:rPr>
        <w:t>O2 Gas</w:t>
      </w:r>
      <w:r>
        <w:rPr>
          <w:spacing w:val="-4"/>
          <w:w w:val="90"/>
        </w:rPr>
        <w:t xml:space="preserve"> </w:t>
      </w:r>
      <w:r>
        <w:rPr>
          <w:w w:val="90"/>
        </w:rPr>
        <w:t>Plant</w:t>
      </w:r>
    </w:p>
    <w:p w14:paraId="0038AE67">
      <w:pPr>
        <w:pStyle w:val="5"/>
        <w:tabs>
          <w:tab w:val="left" w:pos="5043"/>
        </w:tabs>
        <w:ind w:left="1442"/>
      </w:pPr>
      <w:r>
        <w:t>Model</w:t>
      </w:r>
      <w:r>
        <w:tab/>
      </w:r>
      <w:r>
        <w:rPr>
          <w:w w:val="95"/>
        </w:rPr>
        <w:t>:</w:t>
      </w:r>
      <w:r>
        <w:rPr>
          <w:spacing w:val="-5"/>
          <w:w w:val="95"/>
        </w:rPr>
        <w:t xml:space="preserve"> </w:t>
      </w:r>
      <w:r>
        <w:rPr>
          <w:w w:val="95"/>
        </w:rPr>
        <w:t>'ZMS</w:t>
      </w:r>
      <w:r>
        <w:rPr>
          <w:spacing w:val="1"/>
          <w:w w:val="95"/>
        </w:rPr>
        <w:t xml:space="preserve"> </w:t>
      </w:r>
      <w:r>
        <w:rPr>
          <w:w w:val="95"/>
        </w:rPr>
        <w:t>Type</w:t>
      </w:r>
    </w:p>
    <w:p w14:paraId="0FFE7AC8">
      <w:pPr>
        <w:pStyle w:val="5"/>
        <w:tabs>
          <w:tab w:val="left" w:pos="5043"/>
        </w:tabs>
        <w:ind w:left="1442"/>
      </w:pPr>
      <w:r>
        <w:t>Capacity</w:t>
      </w:r>
      <w:r>
        <w:tab/>
      </w:r>
      <w:r>
        <w:rPr>
          <w:w w:val="95"/>
        </w:rPr>
        <w:t>:</w:t>
      </w:r>
      <w:r>
        <w:rPr>
          <w:spacing w:val="-4"/>
          <w:w w:val="95"/>
        </w:rPr>
        <w:t xml:space="preserve"> </w:t>
      </w:r>
      <w:r>
        <w:rPr>
          <w:rFonts w:hint="default"/>
          <w:spacing w:val="-4"/>
          <w:w w:val="95"/>
          <w:lang w:val="en-US"/>
        </w:rPr>
        <w:t>1</w:t>
      </w:r>
      <w:r>
        <w:rPr>
          <w:rFonts w:hint="default"/>
          <w:w w:val="95"/>
          <w:lang w:val="en-US"/>
        </w:rPr>
        <w:t>0</w:t>
      </w:r>
      <w:r>
        <w:rPr>
          <w:w w:val="95"/>
        </w:rPr>
        <w:t xml:space="preserve"> NM3/hr.</w:t>
      </w:r>
    </w:p>
    <w:p w14:paraId="5C47E251">
      <w:pPr>
        <w:pStyle w:val="5"/>
        <w:tabs>
          <w:tab w:val="left" w:pos="5041"/>
        </w:tabs>
        <w:ind w:left="1442"/>
      </w:pPr>
      <w:r>
        <w:rPr>
          <w:w w:val="85"/>
        </w:rPr>
        <w:t>Basis</w:t>
      </w:r>
      <w:r>
        <w:rPr>
          <w:spacing w:val="-3"/>
          <w:w w:val="85"/>
        </w:rPr>
        <w:t xml:space="preserve"> </w:t>
      </w:r>
      <w:r>
        <w:rPr>
          <w:w w:val="85"/>
        </w:rPr>
        <w:t>of</w:t>
      </w:r>
      <w:r>
        <w:rPr>
          <w:spacing w:val="-2"/>
          <w:w w:val="85"/>
        </w:rPr>
        <w:t xml:space="preserve"> </w:t>
      </w:r>
      <w:r>
        <w:rPr>
          <w:w w:val="85"/>
        </w:rPr>
        <w:t>Gas</w:t>
      </w:r>
      <w:r>
        <w:rPr>
          <w:spacing w:val="-2"/>
          <w:w w:val="85"/>
        </w:rPr>
        <w:t xml:space="preserve"> </w:t>
      </w:r>
      <w:r>
        <w:rPr>
          <w:w w:val="85"/>
        </w:rPr>
        <w:t>Generation</w:t>
      </w:r>
      <w:r>
        <w:rPr>
          <w:w w:val="85"/>
        </w:rPr>
        <w:tab/>
      </w:r>
      <w:r>
        <w:rPr>
          <w:w w:val="85"/>
        </w:rPr>
        <w:t>:</w:t>
      </w:r>
      <w:r>
        <w:rPr>
          <w:spacing w:val="-4"/>
          <w:w w:val="85"/>
        </w:rPr>
        <w:t xml:space="preserve"> </w:t>
      </w:r>
      <w:r>
        <w:rPr>
          <w:w w:val="85"/>
        </w:rPr>
        <w:t>Continuous</w:t>
      </w:r>
    </w:p>
    <w:p w14:paraId="53D55756">
      <w:pPr>
        <w:pStyle w:val="5"/>
        <w:tabs>
          <w:tab w:val="left" w:pos="5043"/>
        </w:tabs>
        <w:spacing w:before="1"/>
        <w:ind w:left="1442"/>
      </w:pPr>
      <w:r>
        <w:rPr>
          <w:w w:val="95"/>
        </w:rPr>
        <w:t>Plant</w:t>
      </w:r>
      <w:r>
        <w:rPr>
          <w:spacing w:val="-1"/>
          <w:w w:val="95"/>
        </w:rPr>
        <w:t xml:space="preserve"> </w:t>
      </w:r>
      <w:r>
        <w:rPr>
          <w:w w:val="95"/>
        </w:rPr>
        <w:t>Installation</w:t>
      </w:r>
      <w:r>
        <w:rPr>
          <w:w w:val="95"/>
        </w:rPr>
        <w:tab/>
      </w:r>
      <w:r>
        <w:rPr>
          <w:w w:val="95"/>
        </w:rPr>
        <w:t>:</w:t>
      </w:r>
      <w:r>
        <w:rPr>
          <w:spacing w:val="-2"/>
          <w:w w:val="95"/>
        </w:rPr>
        <w:t xml:space="preserve"> </w:t>
      </w:r>
      <w:r>
        <w:rPr>
          <w:w w:val="95"/>
        </w:rPr>
        <w:t>Indoor</w:t>
      </w:r>
    </w:p>
    <w:p w14:paraId="4DFB6B01">
      <w:pPr>
        <w:pStyle w:val="5"/>
        <w:spacing w:before="11"/>
        <w:rPr>
          <w:sz w:val="23"/>
        </w:rPr>
      </w:pPr>
    </w:p>
    <w:p w14:paraId="2F68E5A1">
      <w:pPr>
        <w:pStyle w:val="5"/>
        <w:ind w:left="1442"/>
      </w:pPr>
      <w:r>
        <w:rPr>
          <w:w w:val="95"/>
          <w:u w:val="single"/>
        </w:rPr>
        <w:t>Product</w:t>
      </w:r>
      <w:r>
        <w:rPr>
          <w:spacing w:val="-2"/>
          <w:w w:val="95"/>
          <w:u w:val="single"/>
        </w:rPr>
        <w:t xml:space="preserve"> </w:t>
      </w:r>
      <w:r>
        <w:rPr>
          <w:w w:val="95"/>
          <w:u w:val="single"/>
        </w:rPr>
        <w:t>Gas</w:t>
      </w:r>
      <w:r>
        <w:rPr>
          <w:spacing w:val="-7"/>
          <w:w w:val="95"/>
          <w:u w:val="single"/>
        </w:rPr>
        <w:t xml:space="preserve"> </w:t>
      </w:r>
      <w:r>
        <w:rPr>
          <w:w w:val="95"/>
          <w:u w:val="single"/>
        </w:rPr>
        <w:t>Specification</w:t>
      </w:r>
      <w:r>
        <w:rPr>
          <w:spacing w:val="9"/>
          <w:u w:val="single"/>
        </w:rPr>
        <w:t xml:space="preserve"> </w:t>
      </w:r>
    </w:p>
    <w:p w14:paraId="159BD753">
      <w:pPr>
        <w:pStyle w:val="5"/>
        <w:tabs>
          <w:tab w:val="left" w:pos="5042"/>
        </w:tabs>
        <w:ind w:left="1442"/>
      </w:pPr>
      <w:r>
        <w:t>Oxygen</w:t>
      </w:r>
      <w:r>
        <w:tab/>
      </w:r>
      <w:r>
        <w:t>: 95%</w:t>
      </w:r>
    </w:p>
    <w:p w14:paraId="49589723">
      <w:pPr>
        <w:pStyle w:val="5"/>
        <w:tabs>
          <w:tab w:val="left" w:pos="5043"/>
        </w:tabs>
        <w:ind w:left="1442"/>
      </w:pPr>
      <w:r>
        <w:rPr>
          <w:w w:val="95"/>
        </w:rPr>
        <w:t>Nitrogen and</w:t>
      </w:r>
      <w:r>
        <w:rPr>
          <w:spacing w:val="-4"/>
          <w:w w:val="95"/>
        </w:rPr>
        <w:t xml:space="preserve"> </w:t>
      </w:r>
      <w:r>
        <w:rPr>
          <w:w w:val="95"/>
        </w:rPr>
        <w:t>Gases</w:t>
      </w:r>
      <w:r>
        <w:rPr>
          <w:w w:val="95"/>
        </w:rPr>
        <w:tab/>
      </w:r>
      <w:r>
        <w:t>:</w:t>
      </w:r>
      <w:r>
        <w:rPr>
          <w:spacing w:val="-14"/>
        </w:rPr>
        <w:t xml:space="preserve"> </w:t>
      </w:r>
      <w:r>
        <w:rPr>
          <w:rFonts w:hint="default"/>
          <w:lang w:val="en-US"/>
        </w:rPr>
        <w:t>5</w:t>
      </w:r>
      <w:r>
        <w:t>%</w:t>
      </w:r>
    </w:p>
    <w:p w14:paraId="2B2B1BDB">
      <w:pPr>
        <w:pStyle w:val="5"/>
        <w:tabs>
          <w:tab w:val="left" w:pos="5043"/>
        </w:tabs>
        <w:ind w:left="1442"/>
      </w:pPr>
      <w:r>
        <w:rPr>
          <w:w w:val="95"/>
        </w:rPr>
        <w:t>Dew</w:t>
      </w:r>
      <w:r>
        <w:rPr>
          <w:spacing w:val="-1"/>
          <w:w w:val="95"/>
        </w:rPr>
        <w:t xml:space="preserve"> </w:t>
      </w:r>
      <w:r>
        <w:rPr>
          <w:w w:val="95"/>
        </w:rPr>
        <w:t>Point</w:t>
      </w:r>
      <w:r>
        <w:rPr>
          <w:w w:val="95"/>
        </w:rPr>
        <w:tab/>
      </w:r>
      <w:r>
        <w:t>:(-)40°c.</w:t>
      </w:r>
    </w:p>
    <w:p w14:paraId="569EFAF5">
      <w:pPr>
        <w:pStyle w:val="5"/>
        <w:tabs>
          <w:tab w:val="left" w:pos="5042"/>
        </w:tabs>
        <w:ind w:left="1442"/>
      </w:pPr>
      <w:r>
        <w:t>Oil</w:t>
      </w:r>
      <w:r>
        <w:tab/>
      </w:r>
      <w:r>
        <w:t>: Nil</w:t>
      </w:r>
    </w:p>
    <w:p w14:paraId="4D50E634">
      <w:pPr>
        <w:pStyle w:val="5"/>
        <w:tabs>
          <w:tab w:val="left" w:pos="5043"/>
        </w:tabs>
        <w:ind w:left="1442" w:right="4904" w:hanging="1"/>
      </w:pPr>
      <w:r>
        <w:rPr>
          <w:w w:val="95"/>
        </w:rPr>
        <w:t>O2</w:t>
      </w:r>
      <w:r>
        <w:rPr>
          <w:spacing w:val="-3"/>
          <w:w w:val="95"/>
        </w:rPr>
        <w:t xml:space="preserve"> </w:t>
      </w:r>
      <w:r>
        <w:rPr>
          <w:w w:val="95"/>
        </w:rPr>
        <w:t>plant</w:t>
      </w:r>
      <w:r>
        <w:rPr>
          <w:spacing w:val="-2"/>
          <w:w w:val="95"/>
        </w:rPr>
        <w:t xml:space="preserve"> </w:t>
      </w:r>
      <w:r>
        <w:rPr>
          <w:w w:val="95"/>
        </w:rPr>
        <w:t>generation</w:t>
      </w:r>
      <w:r>
        <w:rPr>
          <w:spacing w:val="2"/>
          <w:w w:val="95"/>
        </w:rPr>
        <w:t xml:space="preserve"> </w:t>
      </w:r>
      <w:r>
        <w:rPr>
          <w:w w:val="95"/>
        </w:rPr>
        <w:t>pressure</w:t>
      </w:r>
      <w:r>
        <w:rPr>
          <w:w w:val="95"/>
        </w:rPr>
        <w:tab/>
      </w:r>
      <w:r>
        <w:t>: 3.5 KG/cm2</w:t>
      </w:r>
      <w:r>
        <w:rPr>
          <w:spacing w:val="1"/>
        </w:rPr>
        <w:t xml:space="preserve"> </w:t>
      </w:r>
      <w:r>
        <w:rPr>
          <w:w w:val="90"/>
        </w:rPr>
        <w:t>Suction</w:t>
      </w:r>
      <w:r>
        <w:rPr>
          <w:spacing w:val="-2"/>
          <w:w w:val="90"/>
        </w:rPr>
        <w:t xml:space="preserve"> </w:t>
      </w:r>
      <w:r>
        <w:rPr>
          <w:w w:val="90"/>
        </w:rPr>
        <w:t>Pot</w:t>
      </w:r>
      <w:r>
        <w:rPr>
          <w:w w:val="90"/>
        </w:rPr>
        <w:tab/>
      </w:r>
      <w:r>
        <w:rPr>
          <w:w w:val="85"/>
        </w:rPr>
        <w:t>:</w:t>
      </w:r>
      <w:r>
        <w:rPr>
          <w:spacing w:val="27"/>
          <w:w w:val="85"/>
        </w:rPr>
        <w:t xml:space="preserve"> </w:t>
      </w:r>
      <w:r>
        <w:rPr>
          <w:w w:val="85"/>
        </w:rPr>
        <w:t>3.5</w:t>
      </w:r>
      <w:r>
        <w:rPr>
          <w:spacing w:val="28"/>
          <w:w w:val="85"/>
        </w:rPr>
        <w:t xml:space="preserve"> </w:t>
      </w:r>
      <w:r>
        <w:rPr>
          <w:w w:val="85"/>
        </w:rPr>
        <w:t>to</w:t>
      </w:r>
      <w:r>
        <w:rPr>
          <w:spacing w:val="27"/>
          <w:w w:val="85"/>
        </w:rPr>
        <w:t xml:space="preserve"> </w:t>
      </w:r>
      <w:r>
        <w:rPr>
          <w:w w:val="85"/>
        </w:rPr>
        <w:t>4.0KG/cm2</w:t>
      </w:r>
    </w:p>
    <w:p w14:paraId="243E1EA1">
      <w:pPr>
        <w:pStyle w:val="5"/>
        <w:tabs>
          <w:tab w:val="left" w:pos="5043"/>
        </w:tabs>
        <w:ind w:left="1442"/>
      </w:pPr>
      <w:r>
        <w:rPr>
          <w:w w:val="95"/>
        </w:rPr>
        <w:t>Temperature</w:t>
      </w:r>
      <w:r>
        <w:rPr>
          <w:w w:val="95"/>
        </w:rPr>
        <w:tab/>
      </w:r>
      <w:r>
        <w:rPr>
          <w:w w:val="95"/>
        </w:rPr>
        <w:t>:</w:t>
      </w:r>
      <w:r>
        <w:rPr>
          <w:spacing w:val="-3"/>
          <w:w w:val="95"/>
        </w:rPr>
        <w:t xml:space="preserve"> </w:t>
      </w:r>
      <w:r>
        <w:rPr>
          <w:w w:val="95"/>
        </w:rPr>
        <w:t>Ambient</w:t>
      </w:r>
    </w:p>
    <w:p w14:paraId="0CBCACD1">
      <w:pPr>
        <w:pStyle w:val="5"/>
        <w:tabs>
          <w:tab w:val="left" w:pos="5041"/>
        </w:tabs>
        <w:ind w:left="1442"/>
      </w:pPr>
      <w:r>
        <w:rPr>
          <w:w w:val="95"/>
        </w:rPr>
        <w:t>Flow</w:t>
      </w:r>
      <w:r>
        <w:rPr>
          <w:w w:val="95"/>
        </w:rPr>
        <w:tab/>
      </w:r>
      <w:r>
        <w:rPr>
          <w:w w:val="85"/>
        </w:rPr>
        <w:t>:</w:t>
      </w:r>
      <w:r>
        <w:rPr>
          <w:spacing w:val="-5"/>
          <w:w w:val="85"/>
        </w:rPr>
        <w:t xml:space="preserve"> </w:t>
      </w:r>
      <w:r>
        <w:rPr>
          <w:rFonts w:hint="default"/>
          <w:w w:val="85"/>
          <w:lang w:val="en-US"/>
        </w:rPr>
        <w:t>30</w:t>
      </w:r>
      <w:r>
        <w:rPr>
          <w:spacing w:val="-1"/>
          <w:w w:val="85"/>
        </w:rPr>
        <w:t xml:space="preserve"> </w:t>
      </w:r>
      <w:r>
        <w:rPr>
          <w:w w:val="85"/>
        </w:rPr>
        <w:t>NM3/hr.</w:t>
      </w:r>
    </w:p>
    <w:p w14:paraId="702972C1">
      <w:pPr>
        <w:pStyle w:val="5"/>
        <w:rPr>
          <w:sz w:val="26"/>
        </w:rPr>
      </w:pPr>
    </w:p>
    <w:p w14:paraId="16CA2CE6">
      <w:pPr>
        <w:pStyle w:val="5"/>
        <w:rPr>
          <w:sz w:val="22"/>
        </w:rPr>
      </w:pPr>
    </w:p>
    <w:p w14:paraId="30D5BECC">
      <w:pPr>
        <w:pStyle w:val="2"/>
        <w:rPr>
          <w:u w:val="single"/>
        </w:rPr>
      </w:pPr>
    </w:p>
    <w:p w14:paraId="21E67A0A">
      <w:pPr>
        <w:pStyle w:val="2"/>
        <w:rPr>
          <w:u w:val="single"/>
        </w:rPr>
      </w:pPr>
    </w:p>
    <w:p w14:paraId="73B8713E">
      <w:pPr>
        <w:pStyle w:val="2"/>
        <w:rPr>
          <w:u w:val="single"/>
        </w:rPr>
      </w:pPr>
    </w:p>
    <w:p w14:paraId="4EC13D2C">
      <w:pPr>
        <w:pStyle w:val="2"/>
        <w:rPr>
          <w:u w:val="single"/>
        </w:rPr>
      </w:pPr>
    </w:p>
    <w:p w14:paraId="3AF16297">
      <w:pPr>
        <w:pStyle w:val="2"/>
        <w:rPr>
          <w:u w:val="single"/>
        </w:rPr>
      </w:pPr>
    </w:p>
    <w:p w14:paraId="05EB70AC">
      <w:pPr>
        <w:pStyle w:val="2"/>
        <w:rPr>
          <w:u w:val="single"/>
        </w:rPr>
      </w:pPr>
    </w:p>
    <w:p w14:paraId="55639EF7">
      <w:pPr>
        <w:pStyle w:val="2"/>
        <w:rPr>
          <w:u w:val="single"/>
        </w:rPr>
      </w:pPr>
    </w:p>
    <w:p w14:paraId="6FF58A2C">
      <w:pPr>
        <w:pStyle w:val="2"/>
        <w:rPr>
          <w:u w:val="single"/>
        </w:rPr>
      </w:pPr>
    </w:p>
    <w:p w14:paraId="1D891E2B">
      <w:pPr>
        <w:pStyle w:val="2"/>
        <w:rPr>
          <w:u w:val="single"/>
        </w:rPr>
      </w:pPr>
    </w:p>
    <w:p w14:paraId="4EC23B5A">
      <w:pPr>
        <w:pStyle w:val="2"/>
        <w:rPr>
          <w:u w:val="single"/>
        </w:rPr>
      </w:pPr>
    </w:p>
    <w:p w14:paraId="2A8723DC">
      <w:pPr>
        <w:pStyle w:val="2"/>
        <w:rPr>
          <w:u w:val="single"/>
        </w:rPr>
      </w:pPr>
    </w:p>
    <w:p w14:paraId="51A04DB3">
      <w:pPr>
        <w:pStyle w:val="2"/>
        <w:rPr>
          <w:u w:val="single"/>
        </w:rPr>
      </w:pPr>
      <w:r>
        <w:rPr>
          <w:u w:val="single"/>
        </w:rPr>
        <w:t>Screw</w:t>
      </w:r>
      <w:r>
        <w:rPr>
          <w:spacing w:val="-5"/>
          <w:u w:val="single"/>
        </w:rPr>
        <w:t xml:space="preserve"> </w:t>
      </w:r>
      <w:r>
        <w:rPr>
          <w:u w:val="single"/>
        </w:rPr>
        <w:t>Air Compressor</w:t>
      </w:r>
      <w:r>
        <w:rPr>
          <w:spacing w:val="-2"/>
          <w:u w:val="single"/>
        </w:rPr>
        <w:t xml:space="preserve"> </w:t>
      </w:r>
      <w:r>
        <w:rPr>
          <w:u w:val="single"/>
        </w:rPr>
        <w:t>Dryer</w:t>
      </w:r>
      <w:r>
        <w:rPr>
          <w:spacing w:val="-5"/>
          <w:u w:val="single"/>
        </w:rPr>
        <w:t xml:space="preserve"> </w:t>
      </w:r>
      <w:r>
        <w:rPr>
          <w:u w:val="single"/>
        </w:rPr>
        <w:t>&amp;</w:t>
      </w:r>
      <w:r>
        <w:rPr>
          <w:spacing w:val="-2"/>
          <w:u w:val="single"/>
        </w:rPr>
        <w:t xml:space="preserve"> </w:t>
      </w:r>
      <w:r>
        <w:rPr>
          <w:u w:val="single"/>
        </w:rPr>
        <w:t>Filter</w:t>
      </w:r>
    </w:p>
    <w:p w14:paraId="0333C16C">
      <w:pPr>
        <w:pStyle w:val="5"/>
        <w:rPr>
          <w:rFonts w:ascii="Arial"/>
          <w:b/>
        </w:rPr>
      </w:pPr>
    </w:p>
    <w:p w14:paraId="165C185B">
      <w:pPr>
        <w:pStyle w:val="5"/>
        <w:ind w:left="1442"/>
      </w:pPr>
      <w:r>
        <w:rPr>
          <w:w w:val="90"/>
        </w:rPr>
        <w:t>We have considered supplying a screw type, air cooled air compressor along with an air receiver of 3m</w:t>
      </w:r>
      <w:r>
        <w:rPr>
          <w:w w:val="90"/>
          <w:vertAlign w:val="superscript"/>
        </w:rPr>
        <w:t>3</w:t>
      </w:r>
      <w:r>
        <w:rPr>
          <w:spacing w:val="1"/>
          <w:w w:val="90"/>
          <w:vertAlign w:val="baseline"/>
        </w:rPr>
        <w:t xml:space="preserve"> </w:t>
      </w:r>
      <w:r>
        <w:rPr>
          <w:w w:val="90"/>
          <w:vertAlign w:val="baseline"/>
        </w:rPr>
        <w:t>capacity.</w:t>
      </w:r>
      <w:r>
        <w:rPr>
          <w:spacing w:val="17"/>
          <w:w w:val="90"/>
          <w:vertAlign w:val="baseline"/>
        </w:rPr>
        <w:t xml:space="preserve"> </w:t>
      </w:r>
      <w:r>
        <w:rPr>
          <w:w w:val="90"/>
          <w:vertAlign w:val="baseline"/>
        </w:rPr>
        <w:t>The</w:t>
      </w:r>
      <w:r>
        <w:rPr>
          <w:spacing w:val="19"/>
          <w:w w:val="90"/>
          <w:vertAlign w:val="baseline"/>
        </w:rPr>
        <w:t xml:space="preserve"> </w:t>
      </w:r>
      <w:r>
        <w:rPr>
          <w:w w:val="90"/>
          <w:vertAlign w:val="baseline"/>
        </w:rPr>
        <w:t>compressor</w:t>
      </w:r>
      <w:r>
        <w:rPr>
          <w:spacing w:val="18"/>
          <w:w w:val="90"/>
          <w:vertAlign w:val="baseline"/>
        </w:rPr>
        <w:t xml:space="preserve"> </w:t>
      </w:r>
      <w:r>
        <w:rPr>
          <w:w w:val="90"/>
          <w:vertAlign w:val="baseline"/>
        </w:rPr>
        <w:t>shall</w:t>
      </w:r>
      <w:r>
        <w:rPr>
          <w:spacing w:val="16"/>
          <w:w w:val="90"/>
          <w:vertAlign w:val="baseline"/>
        </w:rPr>
        <w:t xml:space="preserve"> </w:t>
      </w:r>
      <w:r>
        <w:rPr>
          <w:w w:val="90"/>
          <w:vertAlign w:val="baseline"/>
        </w:rPr>
        <w:t>be</w:t>
      </w:r>
      <w:r>
        <w:rPr>
          <w:spacing w:val="17"/>
          <w:w w:val="90"/>
          <w:vertAlign w:val="baseline"/>
        </w:rPr>
        <w:t xml:space="preserve"> </w:t>
      </w:r>
      <w:r>
        <w:rPr>
          <w:w w:val="90"/>
          <w:vertAlign w:val="baseline"/>
        </w:rPr>
        <w:t>offered</w:t>
      </w:r>
      <w:r>
        <w:rPr>
          <w:spacing w:val="19"/>
          <w:w w:val="90"/>
          <w:vertAlign w:val="baseline"/>
        </w:rPr>
        <w:t xml:space="preserve"> </w:t>
      </w:r>
      <w:r>
        <w:rPr>
          <w:w w:val="90"/>
          <w:vertAlign w:val="baseline"/>
        </w:rPr>
        <w:t>on</w:t>
      </w:r>
      <w:r>
        <w:rPr>
          <w:spacing w:val="17"/>
          <w:w w:val="90"/>
          <w:vertAlign w:val="baseline"/>
        </w:rPr>
        <w:t xml:space="preserve"> </w:t>
      </w:r>
      <w:r>
        <w:rPr>
          <w:w w:val="90"/>
          <w:vertAlign w:val="baseline"/>
        </w:rPr>
        <w:t>optional</w:t>
      </w:r>
      <w:r>
        <w:rPr>
          <w:spacing w:val="21"/>
          <w:w w:val="90"/>
          <w:vertAlign w:val="baseline"/>
        </w:rPr>
        <w:t xml:space="preserve"> </w:t>
      </w:r>
      <w:r>
        <w:rPr>
          <w:w w:val="90"/>
          <w:vertAlign w:val="baseline"/>
        </w:rPr>
        <w:t>basis.</w:t>
      </w:r>
      <w:r>
        <w:rPr>
          <w:spacing w:val="14"/>
          <w:w w:val="90"/>
          <w:vertAlign w:val="baseline"/>
        </w:rPr>
        <w:t xml:space="preserve"> </w:t>
      </w:r>
      <w:r>
        <w:rPr>
          <w:w w:val="90"/>
          <w:vertAlign w:val="baseline"/>
        </w:rPr>
        <w:t>For</w:t>
      </w:r>
      <w:r>
        <w:rPr>
          <w:spacing w:val="22"/>
          <w:w w:val="90"/>
          <w:vertAlign w:val="baseline"/>
        </w:rPr>
        <w:t xml:space="preserve"> </w:t>
      </w:r>
      <w:r>
        <w:rPr>
          <w:w w:val="90"/>
          <w:vertAlign w:val="baseline"/>
        </w:rPr>
        <w:t>efficient</w:t>
      </w:r>
      <w:r>
        <w:rPr>
          <w:spacing w:val="23"/>
          <w:w w:val="90"/>
          <w:vertAlign w:val="baseline"/>
        </w:rPr>
        <w:t xml:space="preserve"> </w:t>
      </w:r>
      <w:r>
        <w:rPr>
          <w:w w:val="90"/>
          <w:vertAlign w:val="baseline"/>
        </w:rPr>
        <w:t>purification</w:t>
      </w:r>
      <w:r>
        <w:rPr>
          <w:spacing w:val="18"/>
          <w:w w:val="90"/>
          <w:vertAlign w:val="baseline"/>
        </w:rPr>
        <w:t xml:space="preserve"> </w:t>
      </w:r>
      <w:r>
        <w:rPr>
          <w:w w:val="90"/>
          <w:vertAlign w:val="baseline"/>
        </w:rPr>
        <w:t>of</w:t>
      </w:r>
      <w:r>
        <w:rPr>
          <w:spacing w:val="18"/>
          <w:w w:val="90"/>
          <w:vertAlign w:val="baseline"/>
        </w:rPr>
        <w:t xml:space="preserve"> </w:t>
      </w:r>
      <w:r>
        <w:rPr>
          <w:w w:val="90"/>
          <w:vertAlign w:val="baseline"/>
        </w:rPr>
        <w:t>compressed</w:t>
      </w:r>
      <w:r>
        <w:rPr>
          <w:spacing w:val="24"/>
          <w:w w:val="90"/>
          <w:vertAlign w:val="baseline"/>
        </w:rPr>
        <w:t xml:space="preserve"> </w:t>
      </w:r>
      <w:r>
        <w:rPr>
          <w:w w:val="90"/>
          <w:vertAlign w:val="baseline"/>
        </w:rPr>
        <w:t>air,</w:t>
      </w:r>
      <w:r>
        <w:rPr>
          <w:spacing w:val="1"/>
          <w:w w:val="90"/>
          <w:vertAlign w:val="baseline"/>
        </w:rPr>
        <w:t xml:space="preserve"> </w:t>
      </w:r>
      <w:r>
        <w:rPr>
          <w:vertAlign w:val="baseline"/>
        </w:rPr>
        <w:t>it's</w:t>
      </w:r>
      <w:r>
        <w:rPr>
          <w:spacing w:val="-3"/>
          <w:vertAlign w:val="baseline"/>
        </w:rPr>
        <w:t xml:space="preserve"> </w:t>
      </w:r>
      <w:r>
        <w:rPr>
          <w:vertAlign w:val="baseline"/>
        </w:rPr>
        <w:t>processed thru</w:t>
      </w:r>
      <w:r>
        <w:rPr>
          <w:spacing w:val="-5"/>
          <w:vertAlign w:val="baseline"/>
        </w:rPr>
        <w:t xml:space="preserve"> </w:t>
      </w:r>
      <w:r>
        <w:rPr>
          <w:vertAlign w:val="baseline"/>
        </w:rPr>
        <w:t>a</w:t>
      </w:r>
      <w:r>
        <w:rPr>
          <w:spacing w:val="-2"/>
          <w:vertAlign w:val="baseline"/>
        </w:rPr>
        <w:t xml:space="preserve"> </w:t>
      </w:r>
      <w:r>
        <w:rPr>
          <w:vertAlign w:val="baseline"/>
        </w:rPr>
        <w:t>compressed</w:t>
      </w:r>
      <w:r>
        <w:rPr>
          <w:spacing w:val="-2"/>
          <w:vertAlign w:val="baseline"/>
        </w:rPr>
        <w:t xml:space="preserve"> </w:t>
      </w:r>
      <w:r>
        <w:rPr>
          <w:vertAlign w:val="baseline"/>
        </w:rPr>
        <w:t>Air</w:t>
      </w:r>
      <w:r>
        <w:rPr>
          <w:spacing w:val="-6"/>
          <w:vertAlign w:val="baseline"/>
        </w:rPr>
        <w:t xml:space="preserve"> </w:t>
      </w:r>
      <w:r>
        <w:rPr>
          <w:vertAlign w:val="baseline"/>
        </w:rPr>
        <w:t>Treatment</w:t>
      </w:r>
      <w:r>
        <w:rPr>
          <w:spacing w:val="-1"/>
          <w:vertAlign w:val="baseline"/>
        </w:rPr>
        <w:t xml:space="preserve"> </w:t>
      </w:r>
      <w:r>
        <w:rPr>
          <w:vertAlign w:val="baseline"/>
        </w:rPr>
        <w:t>'CAT’</w:t>
      </w:r>
      <w:r>
        <w:rPr>
          <w:spacing w:val="-6"/>
          <w:vertAlign w:val="baseline"/>
        </w:rPr>
        <w:t xml:space="preserve"> </w:t>
      </w:r>
      <w:r>
        <w:rPr>
          <w:vertAlign w:val="baseline"/>
        </w:rPr>
        <w:t>unit.</w:t>
      </w:r>
    </w:p>
    <w:p w14:paraId="3226FBB2">
      <w:pPr>
        <w:pStyle w:val="5"/>
        <w:rPr>
          <w:sz w:val="26"/>
        </w:rPr>
      </w:pPr>
    </w:p>
    <w:p w14:paraId="77214253">
      <w:pPr>
        <w:bidi w:val="0"/>
        <w:ind w:left="1440" w:leftChars="0"/>
      </w:pPr>
      <w:r>
        <w:pict>
          <v:group id="_x0000_s1030" o:spid="_x0000_s1030" o:spt="203" style="position:absolute;left:0pt;margin-left:103.15pt;margin-top:7.75pt;height:114.8pt;width:35.55pt;mso-position-horizontal-relative:page;z-index:251661312;mso-width-relative:page;mso-height-relative:page;" coordorigin="1764,216" coordsize="651,1817">
            <o:lock v:ext="edit" aspectratio="f"/>
            <v:shape id="_x0000_s1031" o:spid="_x0000_s1031" o:spt="75" type="#_x0000_t75" style="position:absolute;left:1764;top:215;height:610;width:632;" filled="f" o:preferrelative="t" stroked="f" coordsize="21600,21600">
              <v:path/>
              <v:fill on="f" focussize="0,0"/>
              <v:stroke on="f"/>
              <v:imagedata r:id="rId8" o:title=""/>
              <o:lock v:ext="edit" aspectratio="t"/>
            </v:shape>
            <v:shape id="_x0000_s1032" o:spid="_x0000_s1032" o:spt="75" type="#_x0000_t75" style="position:absolute;left:1903;top:333;height:291;width:310;" filled="f" o:preferrelative="t" stroked="f" coordsize="21600,21600">
              <v:path/>
              <v:fill on="f" focussize="0,0"/>
              <v:stroke on="f"/>
              <v:imagedata r:id="rId9" o:title=""/>
              <o:lock v:ext="edit" aspectratio="t"/>
            </v:shape>
            <v:shape id="_x0000_s1033" o:spid="_x0000_s1033" o:spt="75" type="#_x0000_t75" style="position:absolute;left:1783;top:791;height:610;width:632;" filled="f" o:preferrelative="t" stroked="f" coordsize="21600,21600">
              <v:path/>
              <v:fill on="f" focussize="0,0"/>
              <v:stroke on="f"/>
              <v:imagedata r:id="rId10" o:title=""/>
              <o:lock v:ext="edit" aspectratio="t"/>
            </v:shape>
            <v:shape id="_x0000_s1034" o:spid="_x0000_s1034" o:spt="75" type="#_x0000_t75" style="position:absolute;left:1922;top:909;height:291;width:310;" filled="f" o:preferrelative="t" stroked="f" coordsize="21600,21600">
              <v:path/>
              <v:fill on="f" focussize="0,0"/>
              <v:stroke on="f"/>
              <v:imagedata r:id="rId11" o:title=""/>
              <o:lock v:ext="edit" aspectratio="t"/>
            </v:shape>
            <v:shape id="_x0000_s1035" o:spid="_x0000_s1035" o:spt="75" type="#_x0000_t75" style="position:absolute;left:1764;top:1422;height:610;width:632;" filled="f" o:preferrelative="t" stroked="f" coordsize="21600,21600">
              <v:path/>
              <v:fill on="f" focussize="0,0"/>
              <v:stroke on="f"/>
              <v:imagedata r:id="rId12" o:title=""/>
              <o:lock v:ext="edit" aspectratio="t"/>
            </v:shape>
            <v:shape id="_x0000_s1036" o:spid="_x0000_s1036" o:spt="75" type="#_x0000_t75" style="position:absolute;left:1903;top:1542;height:288;width:310;" filled="f" o:preferrelative="t" stroked="f" coordsize="21600,21600">
              <v:path/>
              <v:fill on="f" focussize="0,0"/>
              <v:stroke on="f"/>
              <v:imagedata r:id="rId13" o:title=""/>
              <o:lock v:ext="edit" aspectratio="t"/>
            </v:shape>
          </v:group>
        </w:pict>
      </w:r>
      <w:r>
        <w:t xml:space="preserve">Wet Air Receiver with Auto Drain Valve. </w:t>
      </w:r>
    </w:p>
    <w:p w14:paraId="2ED5524B">
      <w:pPr>
        <w:bidi w:val="0"/>
        <w:ind w:left="1440" w:leftChars="0"/>
      </w:pPr>
    </w:p>
    <w:p w14:paraId="459C4A8B">
      <w:pPr>
        <w:bidi w:val="0"/>
        <w:ind w:left="1440" w:leftChars="0"/>
      </w:pPr>
    </w:p>
    <w:p w14:paraId="29EC62FB">
      <w:pPr>
        <w:bidi w:val="0"/>
        <w:ind w:left="1440" w:leftChars="0"/>
      </w:pPr>
      <w:r>
        <w:t>Moisture Separator - Mechanical Type</w:t>
      </w:r>
    </w:p>
    <w:p w14:paraId="35E6AE00">
      <w:pPr>
        <w:bidi w:val="0"/>
        <w:ind w:left="1440" w:leftChars="0"/>
      </w:pPr>
    </w:p>
    <w:p w14:paraId="1B5CF1E6">
      <w:pPr>
        <w:bidi w:val="0"/>
        <w:ind w:left="1440" w:leftChars="0"/>
      </w:pPr>
    </w:p>
    <w:p w14:paraId="7D8A7983">
      <w:pPr>
        <w:bidi w:val="0"/>
        <w:ind w:left="1440" w:leftChars="0"/>
      </w:pPr>
      <w:r>
        <w:t>Oil Filter - 1 st Stage</w:t>
      </w:r>
    </w:p>
    <w:p w14:paraId="7EC004F4">
      <w:pPr>
        <w:bidi w:val="0"/>
        <w:ind w:left="1440" w:leftChars="0"/>
      </w:pPr>
    </w:p>
    <w:p w14:paraId="53F141EA">
      <w:pPr>
        <w:bidi w:val="0"/>
        <w:ind w:left="1440" w:leftChars="0"/>
      </w:pPr>
    </w:p>
    <w:p w14:paraId="1DED8B7D">
      <w:pPr>
        <w:bidi w:val="0"/>
        <w:ind w:left="1440" w:leftChars="0"/>
      </w:pPr>
      <w:r>
        <w:pict>
          <v:group id="_x0000_s1041" o:spid="_x0000_s1041" o:spt="203" style="position:absolute;left:0pt;margin-left:104.6pt;margin-top:9.85pt;height:30.5pt;width:31.45pt;mso-position-horizontal-relative:page;z-index:251662336;mso-width-relative:page;mso-height-relative:page;" coordorigin="1697,208" coordsize="629,610">
            <o:lock v:ext="edit"/>
            <v:shape id="_x0000_s1042" o:spid="_x0000_s1042" o:spt="75" type="#_x0000_t75" style="position:absolute;left:1696;top:208;height:610;width:629;" filled="f" stroked="f" coordsize="21600,21600">
              <v:path/>
              <v:fill on="f" focussize="0,0"/>
              <v:stroke on="f"/>
              <v:imagedata r:id="rId14" o:title=""/>
              <o:lock v:ext="edit" aspectratio="t"/>
            </v:shape>
            <v:shape id="_x0000_s1043" o:spid="_x0000_s1043" o:spt="75" type="#_x0000_t75" style="position:absolute;left:1836;top:325;height:291;width:310;" filled="f" stroked="f" coordsize="21600,21600">
              <v:path/>
              <v:fill on="f" focussize="0,0"/>
              <v:stroke on="f"/>
              <v:imagedata r:id="rId15" o:title=""/>
              <o:lock v:ext="edit" aspectratio="t"/>
            </v:shape>
          </v:group>
        </w:pict>
      </w:r>
      <w:r>
        <w:t>Oil Filter - IInd Stage type Air Dryer</w:t>
      </w:r>
    </w:p>
    <w:p w14:paraId="0B783A46">
      <w:pPr>
        <w:bidi w:val="0"/>
        <w:ind w:left="1440" w:leftChars="0"/>
      </w:pPr>
    </w:p>
    <w:p w14:paraId="5FD4909F">
      <w:pPr>
        <w:bidi w:val="0"/>
        <w:ind w:left="1440" w:leftChars="0"/>
      </w:pPr>
    </w:p>
    <w:p w14:paraId="1AFBA02B">
      <w:pPr>
        <w:bidi w:val="0"/>
        <w:ind w:left="1440" w:leftChars="0"/>
      </w:pPr>
      <w:r>
        <w:pict>
          <v:shape id="_x0000_s1040" o:spid="_x0000_s1040" style="position:absolute;left:0pt;margin-left:27.35pt;margin-top:18.3pt;height:547.6pt;width:525pt;mso-position-horizontal-relative:page;z-index:-251650048;mso-width-relative:page;mso-height-relative:page;" fillcolor="#BFBFBF" filled="t" stroked="f" coordorigin="547,367" coordsize="10500,10952" path="m1548,10663l1346,10574,1066,10451,1066,10711,936,10840,797,10574,1066,10711,1066,10451,761,10317,547,10531,893,11318,1085,11126,1020,11003,1183,10840,1229,10795,1351,10859,1416,10795,1548,10663xm1795,10415l1229,9849,1044,10034,1610,10600,1795,10415xm2522,9688l2319,9633,2266,9619,2254,9614,2242,9611,2225,9609,2203,9607,2184,9607,2167,9604,2155,9604,2143,9607,2129,9609,2114,9614,2095,9623,2074,9633,2090,9607,2102,9585,2107,9573,2117,9554,2119,9544,2124,9527,2129,9499,2129,9455,2124,9427,2122,9415,2117,9400,2110,9388,2105,9374,2095,9362,2088,9350,2076,9338,2066,9326,2052,9311,2038,9302,2023,9290,1994,9275,1978,9268,1963,9266,1946,9261,1930,9261,1915,9259,1915,9566,1915,9580,1913,9585,1913,9592,1910,9597,1908,9604,1903,9609,1901,9616,1886,9635,1874,9652,1865,9664,1858,9674,1778,9753,1663,9640,1747,9556,1762,9544,1774,9535,1783,9525,1795,9515,1805,9511,1817,9506,1824,9501,1834,9501,1841,9499,1850,9499,1872,9506,1886,9515,1898,9527,1901,9532,1906,9537,1908,9542,1910,9549,1913,9554,1913,9561,1915,9566,1915,9259,1882,9263,1867,9266,1853,9271,1836,9278,1807,9292,1757,9328,1718,9362,1697,9381,1366,9712,1932,10279,2117,10094,1886,9863,1901,9847,1908,9839,1937,9820,1944,9818,1954,9815,1961,9813,1992,9813,2014,9818,2038,9823,2314,9897,2398,9813,2458,9753,2522,9688xm3062,8591l3060,8577,3055,8553,3041,8517,3036,8507,3022,8483,3012,8471,3005,8462,2995,8450,2983,8440,2964,8421,2952,8411,2942,8404,2930,8397,2921,8390,2909,8385,2899,8378,2887,8375,2875,8371,2863,8368,2854,8366,2830,8361,2830,8678,2830,8697,2827,8707,2822,8716,2813,8740,2784,8776,2772,8791,2726,8836,2597,8707,2650,8654,2664,8642,2688,8623,2698,8615,2710,8611,2719,8606,2731,8603,2758,8603,2767,8606,2774,8608,2782,8613,2791,8618,2798,8623,2806,8630,2810,8637,2818,8644,2820,8651,2825,8661,2827,8668,2830,8678,2830,8361,2806,8361,2758,8371,2722,8385,2698,8399,2683,8407,2671,8414,2647,8433,2635,8445,2621,8457,2299,8779,2866,9345,3050,9160,2839,8949,2942,8846,2950,8836,2954,8831,2969,8817,2981,8803,2993,8791,3022,8747,3029,8735,3043,8707,3048,8695,3053,8680,3055,8668,3060,8654,3060,8642,3062,8630,3062,8603,3062,8591xm3931,8119l3929,8092,3924,8068,3919,8042,3895,7982,3888,7967,3875,7946,3874,7943,3864,7931,3857,7919,3847,7907,3838,7893,3826,7881,3816,7869,3775,7828,3756,7811,3739,7797,3722,7785,3703,7773,3701,7771,3701,8181,3701,8217,3698,8224,3696,8234,3694,8241,3691,8251,3689,8258,3684,8267,3674,8282,3670,8291,3662,8299,3658,8306,3650,8315,3636,8330,3626,8337,3619,8342,3612,8349,3605,8354,3595,8359,3588,8363,3578,8366,3571,8371,3562,8373,3554,8375,3545,8378,3528,8380,3511,8380,3502,8378,3492,8378,3463,8371,3425,8351,3396,8330,3384,8320,3374,8313,3343,8282,3334,8270,3314,8251,3307,8239,3300,8229,3295,8219,3288,8210,3274,8181,3266,8152,3266,8143,3264,8133,3271,8083,3274,8073,3278,8066,3281,8056,3295,8035,3300,8025,3336,7989,3343,7984,3350,7977,3360,7972,3374,7963,3384,7958,3391,7955,3401,7953,3418,7948,3434,7946,3470,7946,3499,7953,3509,7958,3516,7960,3526,7965,3535,7972,3545,7977,3574,7999,3583,8008,3595,8015,3605,8025,3614,8037,3626,8049,3636,8061,3646,8071,3655,8083,3662,8092,3670,8104,3674,8114,3682,8123,3686,8135,3691,8145,3696,8164,3698,8171,3701,8181,3701,7771,3686,7761,3667,7751,3650,7744,3631,7735,3612,7730,3593,7723,3574,7720,3554,7715,3535,7713,3497,7713,3439,7720,3418,7725,3398,7732,3379,7737,3322,7766,3283,7790,3245,7819,3206,7852,3170,7888,3137,7927,3122,7946,3110,7963,3086,8001,3067,8039,3053,8078,3046,8099,3043,8119,3038,8138,3036,8157,3036,8217,3041,8255,3050,8294,3065,8332,3084,8371,3096,8387,3108,8407,3122,8423,3137,8443,3151,8459,3180,8488,3194,8500,3206,8512,3230,8531,3245,8541,3257,8548,3271,8558,3295,8572,3310,8577,3322,8584,3336,8589,3348,8594,3362,8596,3377,8601,3403,8606,3456,8611,3533,8603,3581,8589,3605,8577,3631,8565,3655,8551,3679,8534,3706,8517,3730,8495,3756,8474,3782,8450,3794,8435,3806,8423,3816,8411,3828,8399,3838,8385,3841,8380,3857,8361,3864,8347,3874,8335,3881,8323,3888,8308,3895,8296,3900,8284,3905,8270,3914,8246,3922,8219,3926,8193,3931,8169,3931,8119xm4831,7379l4399,6679,4222,6856,4464,7233,4061,7017,3886,7192,4111,7605,3727,7351,3550,7528,4250,7960,4435,7775,4183,7315,4646,7564,4831,7379xm5534,6676l5402,6544,5074,6871,4961,6758,5256,6460,5143,6347,4848,6643,4759,6554,5076,6239,4958,6119,4457,6621,5023,7187,5534,6676xm6226,5985l6022,5930,5969,5915,5957,5913,5942,5911,5926,5908,5887,5903,5846,5903,5832,5906,5798,5920,5777,5930,5794,5906,5806,5882,5810,5870,5820,5851,5822,5841,5825,5827,5830,5812,5830,5798,5830,5795,5832,5781,5832,5755,5827,5726,5822,5711,5820,5697,5813,5685,5806,5671,5798,5659,5779,5635,5755,5611,5741,5599,5712,5579,5698,5572,5664,5563,5650,5560,5633,5558,5616,5558,5616,5858,5616,5884,5614,5889,5611,5896,5609,5901,5606,5908,5604,5913,5590,5932,5578,5949,5568,5963,5479,6052,5366,5937,5450,5855,5462,5841,5486,5822,5498,5815,5508,5807,5518,5803,5537,5798,5561,5798,5568,5800,5575,5805,5582,5807,5590,5815,5597,5819,5602,5824,5604,5829,5609,5834,5611,5841,5614,5846,5614,5851,5616,5858,5616,5558,5602,5558,5585,5560,5570,5563,5554,5567,5525,5582,5508,5591,5494,5601,5477,5613,5438,5642,5419,5659,5069,6009,5635,6575,5820,6391,5587,6160,5611,6136,5633,6122,5640,6119,5647,6115,5654,6112,5664,6110,5686,6110,5695,6112,5717,6115,5741,6122,6014,6196,6101,6110,6158,6052,6226,5985xm7006,5071l7001,5032,6996,5013,6991,4991,6986,4972,6977,4953,6970,4931,6958,4912,6948,4893,6737,5011,6746,5025,6756,5042,6763,5059,6773,5087,6778,5116,6778,5145,6775,5157,6766,5186,6758,5198,6749,5212,6737,5227,6710,5253,6682,5272,6667,5279,6653,5284,6636,5289,6622,5291,6605,5291,6598,5289,6588,5289,6578,5287,6571,5282,6562,5279,6533,5265,6514,5251,6502,5243,6492,5234,6446,5193,6430,5174,6413,5157,6398,5138,6370,5087,6365,5073,6362,5056,6360,5047,6360,5018,6362,5008,6362,4999,6367,4979,6372,4970,6374,4963,6379,4953,6386,4946,6391,4936,6398,4929,6406,4919,6427,4898,6442,4888,6451,4883,6466,4874,6475,4871,6482,4869,6492,4867,6499,4864,6509,4864,6518,4862,6526,4862,6545,4864,6554,4864,6583,4874,6600,4883,6730,4684,6713,4677,6698,4672,6684,4665,6655,4655,6638,4653,6624,4648,6595,4643,6581,4643,6566,4641,6540,4641,6511,4646,6499,4648,6470,4653,6458,4658,6444,4665,6430,4670,6415,4677,6403,4684,6389,4691,6346,4720,6331,4732,6319,4744,6290,4768,6276,4783,6259,4802,6242,4819,6226,4838,6211,4857,6199,4874,6175,4912,6166,4931,6156,4948,6142,4987,6132,5025,6127,5063,6127,5121,6130,5140,6134,5159,6137,5179,6151,5217,6158,5234,6178,5272,6190,5289,6202,5308,6216,5325,6230,5344,6245,5361,6264,5378,6276,5392,6290,5404,6302,5416,6317,5426,6329,5435,6343,5447,6358,5455,6370,5464,6398,5479,6410,5483,6425,5491,6454,5500,6468,5503,6480,5507,6509,5512,6535,5515,6588,5515,6612,5512,6660,5503,6684,5493,6706,5483,6727,5471,6751,5459,6775,5443,6797,5426,6821,5407,6871,5361,6924,5301,6938,5282,6962,5243,6982,5205,6989,5186,6998,5147,7001,5131,7006,5090,7006,5071xm7678,4399l7675,4372,7670,4324,7663,4298,7661,4286,7651,4262,7644,4247,7639,4235,7618,4199,7610,4187,7601,4173,7572,4137,7548,4113,7536,4099,7519,4084,7502,4067,7483,4053,7450,4029,7445,4026,7445,4427,7445,4471,7442,4480,7442,4490,7440,4497,7435,4507,7433,4514,7428,4521,7423,4531,7414,4545,7409,4555,7394,4569,7387,4579,7380,4586,7373,4591,7363,4598,7356,4603,7349,4610,7342,4615,7332,4617,7325,4622,7315,4624,7308,4629,7298,4631,7291,4631,7272,4634,7236,4634,7229,4631,7219,4629,7210,4624,7200,4622,7181,4612,7169,4605,7159,4600,7140,4586,7130,4576,7118,4567,7109,4557,7097,4547,7087,4535,7068,4516,7061,4504,7051,4495,7046,4485,7032,4466,7027,4454,7022,4444,7020,4435,7015,4425,7013,4418,7010,4408,7010,4372,7013,4353,7018,4336,7020,4329,7022,4319,7027,4312,7030,4305,7034,4295,7039,4288,7046,4281,7051,4274,7087,4238,7097,4233,7111,4223,7121,4219,7128,4214,7138,4211,7145,4207,7162,4204,7181,4202,7198,4199,7207,4202,7214,4202,7253,4211,7282,4226,7330,4262,7361,4293,7370,4305,7380,4315,7399,4339,7406,4348,7414,4360,7421,4370,7435,4399,7438,4408,7442,4418,7445,4427,7445,4026,7430,4017,7414,4007,7394,3998,7356,3983,7339,3979,7320,3974,7282,3969,7222,3969,7202,3971,7145,3986,7123,3993,7104,4003,7085,4010,7027,4046,6970,4089,6953,4108,6934,4125,6914,4144,6898,4163,6883,4180,6854,4219,6830,4257,6811,4295,6797,4334,6792,4353,6787,4375,6782,4394,6780,4413,6780,4473,6782,4492,6787,4511,6790,4531,6797,4550,6802,4569,6811,4588,6818,4607,6830,4624,6840,4643,6852,4660,6866,4679,6881,4696,6898,4715,6938,4756,6950,4766,6962,4778,6977,4787,6989,4795,7001,4804,7015,4811,7027,4821,7042,4826,7054,4833,7068,4838,7080,4843,7094,4847,7106,4852,7121,4855,7147,4862,7174,4864,7226,4864,7250,4862,7277,4857,7301,4852,7327,4843,7351,4833,7375,4821,7399,4807,7426,4790,7450,4773,7476,4751,7500,4730,7562,4667,7572,4653,7587,4634,7591,4629,7601,4615,7610,4603,7618,4591,7625,4576,7639,4552,7644,4540,7651,4526,7656,4514,7658,4499,7666,4475,7675,4423,7678,4399xm8599,3611l8033,3045,7788,3290,8038,3731,7598,3479,7351,3727,7918,4293,8071,4139,7642,3710,8189,4022,8328,3883,8016,3335,8446,3765,8599,3611xm8918,2762l8916,2750,8916,2747,8916,2735,8906,2687,8897,2663,8882,2639,8875,2630,8868,2618,8858,2608,8849,2596,8818,2565,8808,2558,8796,2551,8786,2541,8774,2536,8765,2529,8741,2519,8731,2517,8719,2512,8707,2510,8695,2510,8683,2507,8683,2824,8683,2841,8681,2853,8678,2863,8674,2875,8666,2884,8659,2896,8650,2908,8638,2923,8580,2980,8453,2853,8530,2776,8554,2762,8563,2755,8575,2752,8594,2747,8604,2747,8614,2750,8621,2752,8630,2755,8659,2774,8666,2781,8671,2791,8676,2798,8678,2805,8683,2824,8683,2507,8659,2507,8647,2510,8635,2510,8623,2512,8611,2517,8599,2519,8587,2524,8575,2531,8563,2536,8551,2543,8539,2553,8527,2560,8513,2570,8501,2579,8489,2591,8477,2601,8465,2615,8155,2925,8719,3491,8904,3307,8693,3093,8796,2992,8808,2980,8810,2978,8846,2935,8856,2920,8866,2908,8875,2894,8882,2879,8890,2867,8897,2853,8902,2841,8911,2812,8916,2788,8916,2774,8918,2762xm9929,2282l9727,2193,9446,2070,9446,2330,9317,2459,9178,2193,9446,2330,9446,2070,9142,1936,8928,2150,9274,2937,9466,2745,9401,2623,9564,2459,9610,2414,9732,2479,9797,2414,9929,2282xm10560,1651l9994,1084,9821,1257,10135,1571,9593,1485,9420,1658,9986,2224,10159,2051,9847,1737,10387,1823,10560,1651xm11047,1163l10810,928,10711,367,10510,568,10577,878,10265,813,10058,1019,10625,1111,10862,1348,11047,1163xe">
            <v:path arrowok="t"/>
            <v:fill on="t" opacity="32768f" focussize="0,0"/>
            <v:stroke on="f"/>
            <v:imagedata o:title=""/>
            <o:lock v:ext="edit"/>
          </v:shape>
        </w:pict>
      </w:r>
      <w:r>
        <w:t>After Filter</w:t>
      </w:r>
    </w:p>
    <w:p w14:paraId="2443C0B0">
      <w:pPr>
        <w:pStyle w:val="5"/>
        <w:ind w:left="1826"/>
        <w:rPr>
          <w:rFonts w:ascii="Arial"/>
          <w:sz w:val="20"/>
        </w:rPr>
      </w:pPr>
    </w:p>
    <w:p w14:paraId="0139107F">
      <w:pPr>
        <w:pStyle w:val="5"/>
        <w:spacing w:before="243"/>
        <w:ind w:left="1442"/>
      </w:pPr>
      <w:r>
        <w:rPr>
          <w:w w:val="75"/>
        </w:rPr>
        <w:t>Dry</w:t>
      </w:r>
      <w:r>
        <w:rPr>
          <w:spacing w:val="23"/>
          <w:w w:val="75"/>
        </w:rPr>
        <w:t xml:space="preserve"> </w:t>
      </w:r>
      <w:r>
        <w:rPr>
          <w:w w:val="75"/>
        </w:rPr>
        <w:t>air</w:t>
      </w:r>
      <w:r>
        <w:rPr>
          <w:spacing w:val="29"/>
          <w:w w:val="75"/>
        </w:rPr>
        <w:t xml:space="preserve"> </w:t>
      </w:r>
      <w:r>
        <w:rPr>
          <w:w w:val="75"/>
        </w:rPr>
        <w:t>to</w:t>
      </w:r>
      <w:r>
        <w:rPr>
          <w:spacing w:val="28"/>
          <w:w w:val="75"/>
        </w:rPr>
        <w:t xml:space="preserve"> </w:t>
      </w:r>
      <w:r>
        <w:rPr>
          <w:w w:val="75"/>
        </w:rPr>
        <w:t>'ZMS’</w:t>
      </w:r>
      <w:r>
        <w:rPr>
          <w:spacing w:val="23"/>
          <w:w w:val="75"/>
        </w:rPr>
        <w:t xml:space="preserve"> </w:t>
      </w:r>
      <w:r>
        <w:rPr>
          <w:w w:val="75"/>
        </w:rPr>
        <w:t>Oxygen</w:t>
      </w:r>
      <w:r>
        <w:rPr>
          <w:spacing w:val="25"/>
          <w:w w:val="75"/>
        </w:rPr>
        <w:t xml:space="preserve"> </w:t>
      </w:r>
      <w:r>
        <w:rPr>
          <w:w w:val="75"/>
        </w:rPr>
        <w:t>module</w:t>
      </w:r>
      <w:r>
        <w:rPr>
          <w:spacing w:val="28"/>
          <w:w w:val="75"/>
        </w:rPr>
        <w:t xml:space="preserve"> </w:t>
      </w:r>
      <w:r>
        <w:rPr>
          <w:w w:val="75"/>
        </w:rPr>
        <w:t>&amp;</w:t>
      </w:r>
      <w:r>
        <w:rPr>
          <w:spacing w:val="24"/>
          <w:w w:val="75"/>
        </w:rPr>
        <w:t xml:space="preserve"> </w:t>
      </w:r>
      <w:r>
        <w:rPr>
          <w:w w:val="75"/>
        </w:rPr>
        <w:t>Storage</w:t>
      </w:r>
      <w:r>
        <w:rPr>
          <w:spacing w:val="25"/>
          <w:w w:val="75"/>
        </w:rPr>
        <w:t xml:space="preserve"> </w:t>
      </w:r>
      <w:r>
        <w:rPr>
          <w:w w:val="75"/>
        </w:rPr>
        <w:t>Tank,</w:t>
      </w:r>
    </w:p>
    <w:p w14:paraId="1369A1D2">
      <w:pPr>
        <w:pStyle w:val="5"/>
        <w:ind w:left="1442" w:right="2003"/>
      </w:pPr>
      <w:r>
        <w:rPr>
          <w:w w:val="70"/>
        </w:rPr>
        <w:t>At the</w:t>
      </w:r>
      <w:r>
        <w:rPr>
          <w:spacing w:val="73"/>
        </w:rPr>
        <w:t xml:space="preserve"> </w:t>
      </w:r>
      <w:r>
        <w:rPr>
          <w:w w:val="70"/>
        </w:rPr>
        <w:t>compressed air shall be</w:t>
      </w:r>
      <w:r>
        <w:rPr>
          <w:spacing w:val="27"/>
        </w:rPr>
        <w:t xml:space="preserve"> </w:t>
      </w:r>
      <w:r>
        <w:rPr>
          <w:w w:val="70"/>
        </w:rPr>
        <w:t>pure and dry compressed air is subjected to</w:t>
      </w:r>
      <w:r>
        <w:rPr>
          <w:spacing w:val="26"/>
        </w:rPr>
        <w:t xml:space="preserve"> </w:t>
      </w:r>
      <w:r>
        <w:rPr>
          <w:w w:val="70"/>
        </w:rPr>
        <w:t>the</w:t>
      </w:r>
      <w:r>
        <w:rPr>
          <w:spacing w:val="27"/>
        </w:rPr>
        <w:t xml:space="preserve"> </w:t>
      </w:r>
      <w:r>
        <w:rPr>
          <w:w w:val="70"/>
        </w:rPr>
        <w:t>'ZMS'</w:t>
      </w:r>
      <w:r>
        <w:rPr>
          <w:spacing w:val="27"/>
        </w:rPr>
        <w:t xml:space="preserve"> </w:t>
      </w:r>
      <w:r>
        <w:rPr>
          <w:w w:val="70"/>
        </w:rPr>
        <w:t>Oxygen</w:t>
      </w:r>
      <w:r>
        <w:rPr>
          <w:spacing w:val="26"/>
        </w:rPr>
        <w:t xml:space="preserve"> </w:t>
      </w:r>
      <w:r>
        <w:rPr>
          <w:w w:val="70"/>
        </w:rPr>
        <w:t>module.</w:t>
      </w:r>
      <w:r>
        <w:rPr>
          <w:spacing w:val="1"/>
          <w:w w:val="70"/>
        </w:rPr>
        <w:t xml:space="preserve"> </w:t>
      </w:r>
      <w:r>
        <w:rPr>
          <w:w w:val="70"/>
        </w:rPr>
        <w:t>Good</w:t>
      </w:r>
      <w:r>
        <w:rPr>
          <w:spacing w:val="15"/>
          <w:w w:val="70"/>
        </w:rPr>
        <w:t xml:space="preserve"> </w:t>
      </w:r>
      <w:r>
        <w:rPr>
          <w:w w:val="70"/>
        </w:rPr>
        <w:t>quality</w:t>
      </w:r>
      <w:r>
        <w:rPr>
          <w:spacing w:val="10"/>
          <w:w w:val="70"/>
        </w:rPr>
        <w:t xml:space="preserve"> </w:t>
      </w:r>
      <w:r>
        <w:rPr>
          <w:w w:val="70"/>
        </w:rPr>
        <w:t>compressed</w:t>
      </w:r>
      <w:r>
        <w:rPr>
          <w:spacing w:val="15"/>
          <w:w w:val="70"/>
        </w:rPr>
        <w:t xml:space="preserve"> </w:t>
      </w:r>
      <w:r>
        <w:rPr>
          <w:w w:val="70"/>
        </w:rPr>
        <w:t>air</w:t>
      </w:r>
      <w:r>
        <w:rPr>
          <w:spacing w:val="14"/>
          <w:w w:val="70"/>
        </w:rPr>
        <w:t xml:space="preserve"> </w:t>
      </w:r>
      <w:r>
        <w:rPr>
          <w:w w:val="70"/>
        </w:rPr>
        <w:t>shall</w:t>
      </w:r>
      <w:r>
        <w:rPr>
          <w:spacing w:val="11"/>
          <w:w w:val="70"/>
        </w:rPr>
        <w:t xml:space="preserve"> </w:t>
      </w:r>
      <w:r>
        <w:rPr>
          <w:w w:val="70"/>
        </w:rPr>
        <w:t>transform</w:t>
      </w:r>
      <w:r>
        <w:rPr>
          <w:spacing w:val="13"/>
          <w:w w:val="70"/>
        </w:rPr>
        <w:t xml:space="preserve"> </w:t>
      </w:r>
      <w:r>
        <w:rPr>
          <w:w w:val="70"/>
        </w:rPr>
        <w:t>into</w:t>
      </w:r>
      <w:r>
        <w:rPr>
          <w:spacing w:val="16"/>
          <w:w w:val="70"/>
        </w:rPr>
        <w:t xml:space="preserve"> </w:t>
      </w:r>
      <w:r>
        <w:rPr>
          <w:w w:val="70"/>
        </w:rPr>
        <w:t>consistent</w:t>
      </w:r>
      <w:r>
        <w:rPr>
          <w:spacing w:val="12"/>
          <w:w w:val="70"/>
        </w:rPr>
        <w:t xml:space="preserve"> </w:t>
      </w:r>
      <w:r>
        <w:rPr>
          <w:w w:val="70"/>
        </w:rPr>
        <w:t>equipment</w:t>
      </w:r>
      <w:r>
        <w:rPr>
          <w:spacing w:val="10"/>
          <w:w w:val="70"/>
        </w:rPr>
        <w:t xml:space="preserve"> </w:t>
      </w:r>
      <w:r>
        <w:rPr>
          <w:w w:val="70"/>
        </w:rPr>
        <w:t>working</w:t>
      </w:r>
      <w:r>
        <w:rPr>
          <w:spacing w:val="15"/>
          <w:w w:val="70"/>
        </w:rPr>
        <w:t xml:space="preserve"> </w:t>
      </w:r>
      <w:r>
        <w:rPr>
          <w:w w:val="70"/>
        </w:rPr>
        <w:t>over</w:t>
      </w:r>
      <w:r>
        <w:rPr>
          <w:spacing w:val="19"/>
          <w:w w:val="70"/>
        </w:rPr>
        <w:t xml:space="preserve"> </w:t>
      </w:r>
      <w:r>
        <w:rPr>
          <w:w w:val="70"/>
        </w:rPr>
        <w:t>a</w:t>
      </w:r>
      <w:r>
        <w:rPr>
          <w:spacing w:val="17"/>
          <w:w w:val="70"/>
        </w:rPr>
        <w:t xml:space="preserve"> </w:t>
      </w:r>
      <w:r>
        <w:rPr>
          <w:w w:val="70"/>
        </w:rPr>
        <w:t>longer</w:t>
      </w:r>
      <w:r>
        <w:rPr>
          <w:spacing w:val="24"/>
          <w:w w:val="70"/>
        </w:rPr>
        <w:t xml:space="preserve"> </w:t>
      </w:r>
      <w:r>
        <w:rPr>
          <w:w w:val="70"/>
        </w:rPr>
        <w:t>period</w:t>
      </w:r>
      <w:r>
        <w:rPr>
          <w:spacing w:val="22"/>
          <w:w w:val="70"/>
        </w:rPr>
        <w:t xml:space="preserve"> </w:t>
      </w:r>
      <w:r>
        <w:rPr>
          <w:w w:val="70"/>
        </w:rPr>
        <w:t>of</w:t>
      </w:r>
      <w:r>
        <w:rPr>
          <w:spacing w:val="23"/>
          <w:w w:val="70"/>
        </w:rPr>
        <w:t xml:space="preserve"> </w:t>
      </w:r>
      <w:r>
        <w:rPr>
          <w:w w:val="70"/>
        </w:rPr>
        <w:t>time.</w:t>
      </w:r>
    </w:p>
    <w:p w14:paraId="00300190">
      <w:pPr>
        <w:pStyle w:val="5"/>
      </w:pPr>
    </w:p>
    <w:p w14:paraId="57C166ED">
      <w:pPr>
        <w:pStyle w:val="2"/>
        <w:rPr>
          <w:u w:val="single"/>
        </w:rPr>
      </w:pPr>
      <w:r>
        <w:rPr>
          <w:w w:val="80"/>
          <w:u w:val="single"/>
        </w:rPr>
        <w:t>PSA</w:t>
      </w:r>
      <w:r>
        <w:rPr>
          <w:spacing w:val="33"/>
          <w:w w:val="80"/>
          <w:u w:val="single"/>
        </w:rPr>
        <w:t xml:space="preserve"> </w:t>
      </w:r>
      <w:r>
        <w:rPr>
          <w:w w:val="80"/>
          <w:u w:val="single"/>
        </w:rPr>
        <w:t>Oxygen</w:t>
      </w:r>
      <w:r>
        <w:rPr>
          <w:spacing w:val="36"/>
          <w:w w:val="80"/>
          <w:u w:val="single"/>
        </w:rPr>
        <w:t xml:space="preserve"> </w:t>
      </w:r>
      <w:r>
        <w:rPr>
          <w:w w:val="80"/>
          <w:u w:val="single"/>
        </w:rPr>
        <w:t>Module</w:t>
      </w:r>
      <w:r>
        <w:rPr>
          <w:spacing w:val="30"/>
          <w:w w:val="80"/>
          <w:u w:val="single"/>
        </w:rPr>
        <w:t xml:space="preserve"> </w:t>
      </w:r>
      <w:r>
        <w:rPr>
          <w:w w:val="80"/>
          <w:u w:val="single"/>
        </w:rPr>
        <w:t>ZMS</w:t>
      </w:r>
    </w:p>
    <w:p w14:paraId="5674D65A">
      <w:pPr>
        <w:pStyle w:val="5"/>
        <w:ind w:left="1442" w:right="224"/>
        <w:rPr>
          <w:w w:val="75"/>
        </w:rPr>
      </w:pPr>
    </w:p>
    <w:p w14:paraId="0189062A">
      <w:pPr>
        <w:pStyle w:val="5"/>
        <w:ind w:left="1442" w:right="224"/>
      </w:pPr>
      <w:r>
        <w:rPr>
          <w:w w:val="75"/>
        </w:rPr>
        <w:t>PSA</w:t>
      </w:r>
      <w:r>
        <w:rPr>
          <w:spacing w:val="7"/>
          <w:w w:val="75"/>
        </w:rPr>
        <w:t xml:space="preserve"> </w:t>
      </w:r>
      <w:r>
        <w:rPr>
          <w:w w:val="75"/>
        </w:rPr>
        <w:t>Oxygen</w:t>
      </w:r>
      <w:r>
        <w:rPr>
          <w:spacing w:val="7"/>
          <w:w w:val="75"/>
        </w:rPr>
        <w:t xml:space="preserve"> </w:t>
      </w:r>
      <w:r>
        <w:rPr>
          <w:w w:val="75"/>
        </w:rPr>
        <w:t>module</w:t>
      </w:r>
      <w:r>
        <w:rPr>
          <w:spacing w:val="9"/>
          <w:w w:val="75"/>
        </w:rPr>
        <w:t xml:space="preserve"> </w:t>
      </w:r>
      <w:r>
        <w:rPr>
          <w:w w:val="75"/>
        </w:rPr>
        <w:t>consists</w:t>
      </w:r>
      <w:r>
        <w:rPr>
          <w:spacing w:val="10"/>
          <w:w w:val="75"/>
        </w:rPr>
        <w:t xml:space="preserve"> </w:t>
      </w:r>
      <w:r>
        <w:rPr>
          <w:w w:val="75"/>
        </w:rPr>
        <w:t>of</w:t>
      </w:r>
      <w:r>
        <w:rPr>
          <w:spacing w:val="6"/>
          <w:w w:val="75"/>
        </w:rPr>
        <w:t xml:space="preserve"> </w:t>
      </w:r>
      <w:r>
        <w:rPr>
          <w:w w:val="75"/>
        </w:rPr>
        <w:t>twin</w:t>
      </w:r>
      <w:r>
        <w:rPr>
          <w:spacing w:val="7"/>
          <w:w w:val="75"/>
        </w:rPr>
        <w:t xml:space="preserve"> </w:t>
      </w:r>
      <w:r>
        <w:rPr>
          <w:w w:val="75"/>
        </w:rPr>
        <w:t>tower</w:t>
      </w:r>
      <w:r>
        <w:rPr>
          <w:spacing w:val="9"/>
          <w:w w:val="75"/>
        </w:rPr>
        <w:t xml:space="preserve"> </w:t>
      </w:r>
      <w:r>
        <w:rPr>
          <w:w w:val="75"/>
        </w:rPr>
        <w:t>arrangement</w:t>
      </w:r>
      <w:r>
        <w:rPr>
          <w:spacing w:val="4"/>
          <w:w w:val="75"/>
        </w:rPr>
        <w:t xml:space="preserve"> </w:t>
      </w:r>
      <w:r>
        <w:rPr>
          <w:w w:val="75"/>
        </w:rPr>
        <w:t>filled</w:t>
      </w:r>
      <w:r>
        <w:rPr>
          <w:spacing w:val="9"/>
          <w:w w:val="75"/>
        </w:rPr>
        <w:t xml:space="preserve"> </w:t>
      </w:r>
      <w:r>
        <w:rPr>
          <w:w w:val="75"/>
        </w:rPr>
        <w:t>with</w:t>
      </w:r>
      <w:r>
        <w:rPr>
          <w:spacing w:val="6"/>
          <w:w w:val="75"/>
        </w:rPr>
        <w:t xml:space="preserve"> </w:t>
      </w:r>
      <w:r>
        <w:rPr>
          <w:w w:val="75"/>
        </w:rPr>
        <w:t>activated</w:t>
      </w:r>
      <w:r>
        <w:rPr>
          <w:spacing w:val="8"/>
          <w:w w:val="75"/>
        </w:rPr>
        <w:t xml:space="preserve"> </w:t>
      </w:r>
      <w:r>
        <w:rPr>
          <w:w w:val="75"/>
        </w:rPr>
        <w:t>Alumina</w:t>
      </w:r>
      <w:r>
        <w:rPr>
          <w:spacing w:val="16"/>
          <w:w w:val="75"/>
        </w:rPr>
        <w:t xml:space="preserve"> </w:t>
      </w:r>
      <w:r>
        <w:rPr>
          <w:w w:val="75"/>
        </w:rPr>
        <w:t>&amp;</w:t>
      </w:r>
      <w:r>
        <w:rPr>
          <w:spacing w:val="16"/>
          <w:w w:val="75"/>
        </w:rPr>
        <w:t xml:space="preserve"> </w:t>
      </w:r>
      <w:r>
        <w:rPr>
          <w:w w:val="75"/>
        </w:rPr>
        <w:t>a</w:t>
      </w:r>
      <w:r>
        <w:rPr>
          <w:spacing w:val="13"/>
          <w:w w:val="75"/>
        </w:rPr>
        <w:t xml:space="preserve"> </w:t>
      </w:r>
      <w:r>
        <w:rPr>
          <w:w w:val="75"/>
        </w:rPr>
        <w:t>special</w:t>
      </w:r>
      <w:r>
        <w:rPr>
          <w:spacing w:val="13"/>
          <w:w w:val="75"/>
        </w:rPr>
        <w:t xml:space="preserve"> </w:t>
      </w:r>
      <w:r>
        <w:rPr>
          <w:w w:val="75"/>
        </w:rPr>
        <w:t>grade</w:t>
      </w:r>
      <w:r>
        <w:rPr>
          <w:spacing w:val="13"/>
          <w:w w:val="75"/>
        </w:rPr>
        <w:t xml:space="preserve"> </w:t>
      </w:r>
      <w:r>
        <w:rPr>
          <w:w w:val="75"/>
        </w:rPr>
        <w:t>of</w:t>
      </w:r>
      <w:r>
        <w:rPr>
          <w:spacing w:val="16"/>
          <w:w w:val="75"/>
        </w:rPr>
        <w:t xml:space="preserve"> </w:t>
      </w:r>
      <w:r>
        <w:rPr>
          <w:w w:val="75"/>
        </w:rPr>
        <w:t>Zeolite</w:t>
      </w:r>
      <w:r>
        <w:rPr>
          <w:spacing w:val="14"/>
          <w:w w:val="75"/>
        </w:rPr>
        <w:t xml:space="preserve"> </w:t>
      </w:r>
      <w:r>
        <w:rPr>
          <w:w w:val="75"/>
        </w:rPr>
        <w:t>Molecular</w:t>
      </w:r>
      <w:r>
        <w:rPr>
          <w:spacing w:val="1"/>
          <w:w w:val="75"/>
        </w:rPr>
        <w:t xml:space="preserve"> </w:t>
      </w:r>
      <w:r>
        <w:rPr>
          <w:w w:val="75"/>
        </w:rPr>
        <w:t>Sieves</w:t>
      </w:r>
      <w:r>
        <w:rPr>
          <w:spacing w:val="5"/>
          <w:w w:val="75"/>
        </w:rPr>
        <w:t xml:space="preserve"> </w:t>
      </w:r>
      <w:r>
        <w:rPr>
          <w:w w:val="75"/>
        </w:rPr>
        <w:t>(Z.M.S.),</w:t>
      </w:r>
      <w:r>
        <w:rPr>
          <w:spacing w:val="11"/>
          <w:w w:val="75"/>
        </w:rPr>
        <w:t xml:space="preserve"> </w:t>
      </w:r>
      <w:r>
        <w:rPr>
          <w:w w:val="75"/>
        </w:rPr>
        <w:t>which</w:t>
      </w:r>
      <w:r>
        <w:rPr>
          <w:spacing w:val="7"/>
          <w:w w:val="75"/>
        </w:rPr>
        <w:t xml:space="preserve"> </w:t>
      </w:r>
      <w:r>
        <w:rPr>
          <w:w w:val="75"/>
        </w:rPr>
        <w:t>have</w:t>
      </w:r>
      <w:r>
        <w:rPr>
          <w:spacing w:val="9"/>
          <w:w w:val="75"/>
        </w:rPr>
        <w:t xml:space="preserve"> </w:t>
      </w:r>
      <w:r>
        <w:rPr>
          <w:w w:val="75"/>
        </w:rPr>
        <w:t>Preferential</w:t>
      </w:r>
      <w:r>
        <w:rPr>
          <w:spacing w:val="2"/>
          <w:w w:val="75"/>
        </w:rPr>
        <w:t xml:space="preserve"> </w:t>
      </w:r>
      <w:r>
        <w:rPr>
          <w:w w:val="75"/>
        </w:rPr>
        <w:t>adsorption</w:t>
      </w:r>
      <w:r>
        <w:rPr>
          <w:spacing w:val="3"/>
          <w:w w:val="75"/>
        </w:rPr>
        <w:t xml:space="preserve"> </w:t>
      </w:r>
      <w:r>
        <w:rPr>
          <w:w w:val="75"/>
        </w:rPr>
        <w:t>for oxygen.</w:t>
      </w:r>
      <w:r>
        <w:rPr>
          <w:spacing w:val="1"/>
          <w:w w:val="75"/>
        </w:rPr>
        <w:t xml:space="preserve"> </w:t>
      </w:r>
      <w:r>
        <w:rPr>
          <w:w w:val="75"/>
        </w:rPr>
        <w:t>While</w:t>
      </w:r>
      <w:r>
        <w:rPr>
          <w:spacing w:val="1"/>
          <w:w w:val="75"/>
        </w:rPr>
        <w:t xml:space="preserve"> </w:t>
      </w:r>
      <w:r>
        <w:rPr>
          <w:w w:val="75"/>
        </w:rPr>
        <w:t>one tower remains</w:t>
      </w:r>
      <w:r>
        <w:rPr>
          <w:spacing w:val="-2"/>
          <w:w w:val="75"/>
        </w:rPr>
        <w:t xml:space="preserve"> </w:t>
      </w:r>
      <w:r>
        <w:rPr>
          <w:w w:val="75"/>
        </w:rPr>
        <w:t>under</w:t>
      </w:r>
      <w:r>
        <w:rPr>
          <w:spacing w:val="2"/>
          <w:w w:val="75"/>
        </w:rPr>
        <w:t xml:space="preserve"> </w:t>
      </w:r>
      <w:r>
        <w:rPr>
          <w:w w:val="75"/>
        </w:rPr>
        <w:t>adsorption</w:t>
      </w:r>
      <w:r>
        <w:rPr>
          <w:spacing w:val="3"/>
          <w:w w:val="75"/>
        </w:rPr>
        <w:t xml:space="preserve"> </w:t>
      </w:r>
      <w:r>
        <w:rPr>
          <w:w w:val="75"/>
        </w:rPr>
        <w:t>the</w:t>
      </w:r>
      <w:r>
        <w:rPr>
          <w:spacing w:val="3"/>
          <w:w w:val="75"/>
        </w:rPr>
        <w:t xml:space="preserve"> </w:t>
      </w:r>
      <w:r>
        <w:rPr>
          <w:w w:val="75"/>
        </w:rPr>
        <w:t>Other</w:t>
      </w:r>
      <w:r>
        <w:rPr>
          <w:spacing w:val="1"/>
          <w:w w:val="75"/>
        </w:rPr>
        <w:t xml:space="preserve"> </w:t>
      </w:r>
      <w:r>
        <w:rPr>
          <w:w w:val="70"/>
        </w:rPr>
        <w:t>undergoes</w:t>
      </w:r>
      <w:r>
        <w:rPr>
          <w:spacing w:val="4"/>
          <w:w w:val="70"/>
        </w:rPr>
        <w:t xml:space="preserve"> </w:t>
      </w:r>
      <w:r>
        <w:rPr>
          <w:w w:val="70"/>
        </w:rPr>
        <w:t>regeneration</w:t>
      </w:r>
      <w:r>
        <w:rPr>
          <w:spacing w:val="7"/>
          <w:w w:val="70"/>
        </w:rPr>
        <w:t xml:space="preserve"> </w:t>
      </w:r>
      <w:r>
        <w:rPr>
          <w:w w:val="70"/>
        </w:rPr>
        <w:t>/</w:t>
      </w:r>
      <w:r>
        <w:rPr>
          <w:spacing w:val="4"/>
          <w:w w:val="70"/>
        </w:rPr>
        <w:t xml:space="preserve"> </w:t>
      </w:r>
      <w:r>
        <w:rPr>
          <w:w w:val="70"/>
        </w:rPr>
        <w:t>equalization</w:t>
      </w:r>
      <w:r>
        <w:rPr>
          <w:spacing w:val="6"/>
          <w:w w:val="70"/>
        </w:rPr>
        <w:t xml:space="preserve"> </w:t>
      </w:r>
      <w:r>
        <w:rPr>
          <w:w w:val="70"/>
        </w:rPr>
        <w:t>automatically.</w:t>
      </w:r>
      <w:r>
        <w:rPr>
          <w:spacing w:val="5"/>
          <w:w w:val="70"/>
        </w:rPr>
        <w:t xml:space="preserve"> </w:t>
      </w:r>
      <w:r>
        <w:rPr>
          <w:w w:val="70"/>
        </w:rPr>
        <w:t>For</w:t>
      </w:r>
      <w:r>
        <w:rPr>
          <w:spacing w:val="5"/>
          <w:w w:val="70"/>
        </w:rPr>
        <w:t xml:space="preserve"> </w:t>
      </w:r>
      <w:r>
        <w:rPr>
          <w:w w:val="70"/>
        </w:rPr>
        <w:t>the</w:t>
      </w:r>
      <w:r>
        <w:rPr>
          <w:spacing w:val="11"/>
          <w:w w:val="70"/>
        </w:rPr>
        <w:t xml:space="preserve"> </w:t>
      </w:r>
      <w:r>
        <w:rPr>
          <w:w w:val="70"/>
        </w:rPr>
        <w:t>purpose</w:t>
      </w:r>
      <w:r>
        <w:rPr>
          <w:spacing w:val="9"/>
          <w:w w:val="70"/>
        </w:rPr>
        <w:t xml:space="preserve"> </w:t>
      </w:r>
      <w:r>
        <w:rPr>
          <w:w w:val="70"/>
        </w:rPr>
        <w:t>of</w:t>
      </w:r>
      <w:r>
        <w:rPr>
          <w:spacing w:val="9"/>
          <w:w w:val="70"/>
        </w:rPr>
        <w:t xml:space="preserve"> </w:t>
      </w:r>
      <w:r>
        <w:rPr>
          <w:w w:val="70"/>
        </w:rPr>
        <w:t>quick</w:t>
      </w:r>
      <w:r>
        <w:rPr>
          <w:spacing w:val="8"/>
          <w:w w:val="70"/>
        </w:rPr>
        <w:t xml:space="preserve"> </w:t>
      </w:r>
      <w:r>
        <w:rPr>
          <w:w w:val="70"/>
        </w:rPr>
        <w:t>Equalization,</w:t>
      </w:r>
      <w:r>
        <w:rPr>
          <w:spacing w:val="10"/>
          <w:w w:val="70"/>
        </w:rPr>
        <w:t xml:space="preserve"> </w:t>
      </w:r>
      <w:r>
        <w:rPr>
          <w:w w:val="70"/>
        </w:rPr>
        <w:t>we</w:t>
      </w:r>
      <w:r>
        <w:rPr>
          <w:spacing w:val="10"/>
          <w:w w:val="70"/>
        </w:rPr>
        <w:t xml:space="preserve"> </w:t>
      </w:r>
      <w:r>
        <w:rPr>
          <w:w w:val="70"/>
        </w:rPr>
        <w:t>have</w:t>
      </w:r>
      <w:r>
        <w:rPr>
          <w:spacing w:val="7"/>
          <w:w w:val="70"/>
        </w:rPr>
        <w:t xml:space="preserve"> </w:t>
      </w:r>
      <w:r>
        <w:rPr>
          <w:w w:val="70"/>
        </w:rPr>
        <w:t>provided</w:t>
      </w:r>
      <w:r>
        <w:rPr>
          <w:spacing w:val="9"/>
          <w:w w:val="70"/>
        </w:rPr>
        <w:t xml:space="preserve"> </w:t>
      </w:r>
      <w:r>
        <w:rPr>
          <w:w w:val="70"/>
        </w:rPr>
        <w:t>a</w:t>
      </w:r>
      <w:r>
        <w:rPr>
          <w:spacing w:val="9"/>
          <w:w w:val="70"/>
        </w:rPr>
        <w:t xml:space="preserve"> </w:t>
      </w:r>
      <w:r>
        <w:rPr>
          <w:w w:val="70"/>
        </w:rPr>
        <w:t>reverse</w:t>
      </w:r>
      <w:r>
        <w:rPr>
          <w:spacing w:val="6"/>
          <w:w w:val="70"/>
        </w:rPr>
        <w:t xml:space="preserve"> </w:t>
      </w:r>
      <w:r>
        <w:rPr>
          <w:w w:val="70"/>
        </w:rPr>
        <w:t>line</w:t>
      </w:r>
      <w:r>
        <w:rPr>
          <w:spacing w:val="1"/>
          <w:w w:val="70"/>
        </w:rPr>
        <w:t xml:space="preserve"> </w:t>
      </w:r>
      <w:r>
        <w:rPr>
          <w:w w:val="70"/>
        </w:rPr>
        <w:t>equalization</w:t>
      </w:r>
      <w:r>
        <w:rPr>
          <w:spacing w:val="26"/>
        </w:rPr>
        <w:t xml:space="preserve"> </w:t>
      </w:r>
      <w:r>
        <w:rPr>
          <w:w w:val="70"/>
        </w:rPr>
        <w:t>arrangement from</w:t>
      </w:r>
      <w:r>
        <w:rPr>
          <w:spacing w:val="27"/>
        </w:rPr>
        <w:t xml:space="preserve"> </w:t>
      </w:r>
      <w:r>
        <w:rPr>
          <w:w w:val="70"/>
        </w:rPr>
        <w:t>Oxygen</w:t>
      </w:r>
      <w:r>
        <w:rPr>
          <w:spacing w:val="27"/>
        </w:rPr>
        <w:t xml:space="preserve"> </w:t>
      </w:r>
      <w:r>
        <w:rPr>
          <w:w w:val="70"/>
        </w:rPr>
        <w:t>surge</w:t>
      </w:r>
      <w:r>
        <w:rPr>
          <w:spacing w:val="26"/>
        </w:rPr>
        <w:t xml:space="preserve"> </w:t>
      </w:r>
      <w:r>
        <w:rPr>
          <w:w w:val="70"/>
        </w:rPr>
        <w:t>tank,</w:t>
      </w:r>
      <w:r>
        <w:rPr>
          <w:spacing w:val="27"/>
        </w:rPr>
        <w:t xml:space="preserve"> </w:t>
      </w:r>
      <w:r>
        <w:rPr>
          <w:w w:val="70"/>
        </w:rPr>
        <w:t>which</w:t>
      </w:r>
      <w:r>
        <w:rPr>
          <w:spacing w:val="27"/>
        </w:rPr>
        <w:t xml:space="preserve"> </w:t>
      </w:r>
      <w:r>
        <w:rPr>
          <w:w w:val="70"/>
        </w:rPr>
        <w:t>increase</w:t>
      </w:r>
      <w:r>
        <w:rPr>
          <w:spacing w:val="26"/>
        </w:rPr>
        <w:t xml:space="preserve"> </w:t>
      </w:r>
      <w:r>
        <w:rPr>
          <w:w w:val="70"/>
        </w:rPr>
        <w:t>the</w:t>
      </w:r>
      <w:r>
        <w:rPr>
          <w:spacing w:val="27"/>
        </w:rPr>
        <w:t xml:space="preserve"> </w:t>
      </w:r>
      <w:r>
        <w:rPr>
          <w:w w:val="70"/>
        </w:rPr>
        <w:t>operating</w:t>
      </w:r>
      <w:r>
        <w:rPr>
          <w:spacing w:val="27"/>
        </w:rPr>
        <w:t xml:space="preserve"> </w:t>
      </w:r>
      <w:r>
        <w:rPr>
          <w:w w:val="70"/>
        </w:rPr>
        <w:t>efficiencies</w:t>
      </w:r>
      <w:r>
        <w:rPr>
          <w:spacing w:val="26"/>
        </w:rPr>
        <w:t xml:space="preserve"> </w:t>
      </w:r>
      <w:r>
        <w:rPr>
          <w:w w:val="70"/>
        </w:rPr>
        <w:t>of</w:t>
      </w:r>
      <w:r>
        <w:rPr>
          <w:spacing w:val="27"/>
        </w:rPr>
        <w:t xml:space="preserve"> </w:t>
      </w:r>
      <w:r>
        <w:rPr>
          <w:w w:val="70"/>
        </w:rPr>
        <w:t>the</w:t>
      </w:r>
      <w:r>
        <w:rPr>
          <w:spacing w:val="27"/>
        </w:rPr>
        <w:t xml:space="preserve"> </w:t>
      </w:r>
      <w:r>
        <w:rPr>
          <w:w w:val="70"/>
        </w:rPr>
        <w:t>PSA</w:t>
      </w:r>
      <w:r>
        <w:rPr>
          <w:spacing w:val="26"/>
        </w:rPr>
        <w:t xml:space="preserve"> </w:t>
      </w:r>
      <w:r>
        <w:rPr>
          <w:w w:val="70"/>
        </w:rPr>
        <w:t>Oxygen</w:t>
      </w:r>
      <w:r>
        <w:rPr>
          <w:spacing w:val="27"/>
        </w:rPr>
        <w:t xml:space="preserve"> </w:t>
      </w:r>
      <w:r>
        <w:rPr>
          <w:w w:val="70"/>
        </w:rPr>
        <w:t>Module.</w:t>
      </w:r>
      <w:r>
        <w:rPr>
          <w:spacing w:val="27"/>
        </w:rPr>
        <w:t xml:space="preserve"> </w:t>
      </w:r>
      <w:r>
        <w:rPr>
          <w:w w:val="70"/>
        </w:rPr>
        <w:t>At</w:t>
      </w:r>
      <w:r>
        <w:rPr>
          <w:spacing w:val="1"/>
          <w:w w:val="70"/>
        </w:rPr>
        <w:t xml:space="preserve"> </w:t>
      </w:r>
      <w:r>
        <w:rPr>
          <w:w w:val="70"/>
        </w:rPr>
        <w:t>the</w:t>
      </w:r>
      <w:r>
        <w:rPr>
          <w:spacing w:val="1"/>
          <w:w w:val="70"/>
        </w:rPr>
        <w:t xml:space="preserve"> </w:t>
      </w:r>
      <w:r>
        <w:rPr>
          <w:w w:val="70"/>
        </w:rPr>
        <w:t>Oxygen</w:t>
      </w:r>
      <w:r>
        <w:rPr>
          <w:spacing w:val="1"/>
          <w:w w:val="70"/>
        </w:rPr>
        <w:t xml:space="preserve"> </w:t>
      </w:r>
      <w:r>
        <w:rPr>
          <w:w w:val="70"/>
        </w:rPr>
        <w:t>surge</w:t>
      </w:r>
      <w:r>
        <w:rPr>
          <w:spacing w:val="1"/>
          <w:w w:val="70"/>
        </w:rPr>
        <w:t xml:space="preserve"> </w:t>
      </w:r>
      <w:r>
        <w:rPr>
          <w:w w:val="70"/>
        </w:rPr>
        <w:t>tank</w:t>
      </w:r>
      <w:r>
        <w:rPr>
          <w:spacing w:val="1"/>
          <w:w w:val="70"/>
        </w:rPr>
        <w:t xml:space="preserve"> </w:t>
      </w:r>
      <w:r>
        <w:rPr>
          <w:w w:val="70"/>
        </w:rPr>
        <w:t>Oxygen</w:t>
      </w:r>
      <w:r>
        <w:rPr>
          <w:spacing w:val="1"/>
          <w:w w:val="70"/>
        </w:rPr>
        <w:t xml:space="preserve"> </w:t>
      </w:r>
      <w:r>
        <w:rPr>
          <w:w w:val="70"/>
        </w:rPr>
        <w:t>gas</w:t>
      </w:r>
      <w:r>
        <w:rPr>
          <w:spacing w:val="1"/>
          <w:w w:val="70"/>
        </w:rPr>
        <w:t xml:space="preserve"> </w:t>
      </w:r>
      <w:r>
        <w:rPr>
          <w:w w:val="70"/>
        </w:rPr>
        <w:t>of</w:t>
      </w:r>
      <w:r>
        <w:rPr>
          <w:spacing w:val="1"/>
          <w:w w:val="70"/>
        </w:rPr>
        <w:t xml:space="preserve"> </w:t>
      </w:r>
      <w:r>
        <w:rPr>
          <w:w w:val="70"/>
        </w:rPr>
        <w:t>the</w:t>
      </w:r>
      <w:r>
        <w:rPr>
          <w:spacing w:val="1"/>
          <w:w w:val="70"/>
        </w:rPr>
        <w:t xml:space="preserve"> </w:t>
      </w:r>
      <w:r>
        <w:rPr>
          <w:w w:val="70"/>
        </w:rPr>
        <w:t>above</w:t>
      </w:r>
      <w:r>
        <w:rPr>
          <w:spacing w:val="26"/>
        </w:rPr>
        <w:t xml:space="preserve"> </w:t>
      </w:r>
      <w:r>
        <w:rPr>
          <w:w w:val="70"/>
        </w:rPr>
        <w:t>specifications</w:t>
      </w:r>
      <w:r>
        <w:rPr>
          <w:spacing w:val="27"/>
        </w:rPr>
        <w:t xml:space="preserve"> </w:t>
      </w:r>
      <w:r>
        <w:rPr>
          <w:w w:val="70"/>
        </w:rPr>
        <w:t>shall</w:t>
      </w:r>
      <w:r>
        <w:rPr>
          <w:spacing w:val="27"/>
        </w:rPr>
        <w:t xml:space="preserve"> </w:t>
      </w:r>
      <w:r>
        <w:rPr>
          <w:w w:val="70"/>
        </w:rPr>
        <w:t>be</w:t>
      </w:r>
      <w:r>
        <w:rPr>
          <w:spacing w:val="26"/>
        </w:rPr>
        <w:t xml:space="preserve"> </w:t>
      </w:r>
      <w:r>
        <w:rPr>
          <w:w w:val="70"/>
        </w:rPr>
        <w:t>Made</w:t>
      </w:r>
      <w:r>
        <w:rPr>
          <w:spacing w:val="27"/>
        </w:rPr>
        <w:t xml:space="preserve"> </w:t>
      </w:r>
      <w:r>
        <w:rPr>
          <w:w w:val="70"/>
        </w:rPr>
        <w:t>available, which</w:t>
      </w:r>
      <w:r>
        <w:rPr>
          <w:spacing w:val="27"/>
        </w:rPr>
        <w:t xml:space="preserve"> </w:t>
      </w:r>
      <w:r>
        <w:rPr>
          <w:w w:val="70"/>
        </w:rPr>
        <w:t>is</w:t>
      </w:r>
      <w:r>
        <w:rPr>
          <w:spacing w:val="26"/>
        </w:rPr>
        <w:t xml:space="preserve"> </w:t>
      </w:r>
      <w:r>
        <w:rPr>
          <w:w w:val="70"/>
        </w:rPr>
        <w:t>the</w:t>
      </w:r>
      <w:r>
        <w:rPr>
          <w:spacing w:val="27"/>
        </w:rPr>
        <w:t xml:space="preserve"> </w:t>
      </w:r>
      <w:r>
        <w:rPr>
          <w:w w:val="70"/>
        </w:rPr>
        <w:t>product</w:t>
      </w:r>
      <w:r>
        <w:rPr>
          <w:spacing w:val="27"/>
        </w:rPr>
        <w:t xml:space="preserve"> </w:t>
      </w:r>
      <w:r>
        <w:rPr>
          <w:w w:val="70"/>
        </w:rPr>
        <w:t>gas.</w:t>
      </w:r>
      <w:r>
        <w:rPr>
          <w:spacing w:val="26"/>
        </w:rPr>
        <w:t xml:space="preserve"> </w:t>
      </w:r>
      <w:r>
        <w:rPr>
          <w:w w:val="70"/>
        </w:rPr>
        <w:t>Flow</w:t>
      </w:r>
      <w:r>
        <w:rPr>
          <w:spacing w:val="27"/>
        </w:rPr>
        <w:t xml:space="preserve"> </w:t>
      </w:r>
      <w:r>
        <w:rPr>
          <w:w w:val="70"/>
        </w:rPr>
        <w:t>of</w:t>
      </w:r>
      <w:r>
        <w:rPr>
          <w:spacing w:val="1"/>
          <w:w w:val="70"/>
        </w:rPr>
        <w:t xml:space="preserve"> </w:t>
      </w:r>
      <w:r>
        <w:rPr>
          <w:w w:val="75"/>
        </w:rPr>
        <w:t>product</w:t>
      </w:r>
      <w:r>
        <w:rPr>
          <w:spacing w:val="1"/>
          <w:w w:val="75"/>
        </w:rPr>
        <w:t xml:space="preserve"> </w:t>
      </w:r>
      <w:r>
        <w:rPr>
          <w:w w:val="75"/>
        </w:rPr>
        <w:t>Oxygen</w:t>
      </w:r>
      <w:r>
        <w:rPr>
          <w:spacing w:val="2"/>
          <w:w w:val="75"/>
        </w:rPr>
        <w:t xml:space="preserve"> </w:t>
      </w:r>
      <w:r>
        <w:rPr>
          <w:w w:val="75"/>
        </w:rPr>
        <w:t>gas</w:t>
      </w:r>
      <w:r>
        <w:rPr>
          <w:spacing w:val="1"/>
          <w:w w:val="75"/>
        </w:rPr>
        <w:t xml:space="preserve"> </w:t>
      </w:r>
      <w:r>
        <w:rPr>
          <w:w w:val="75"/>
        </w:rPr>
        <w:t>is</w:t>
      </w:r>
      <w:r>
        <w:rPr>
          <w:spacing w:val="1"/>
          <w:w w:val="75"/>
        </w:rPr>
        <w:t xml:space="preserve"> </w:t>
      </w:r>
      <w:r>
        <w:rPr>
          <w:w w:val="75"/>
        </w:rPr>
        <w:t>measured by</w:t>
      </w:r>
      <w:r>
        <w:rPr>
          <w:spacing w:val="10"/>
          <w:w w:val="75"/>
        </w:rPr>
        <w:t xml:space="preserve"> </w:t>
      </w:r>
      <w:r>
        <w:rPr>
          <w:w w:val="75"/>
        </w:rPr>
        <w:t>installing</w:t>
      </w:r>
      <w:r>
        <w:rPr>
          <w:spacing w:val="8"/>
          <w:w w:val="75"/>
        </w:rPr>
        <w:t xml:space="preserve"> </w:t>
      </w:r>
      <w:r>
        <w:rPr>
          <w:w w:val="75"/>
        </w:rPr>
        <w:t>a</w:t>
      </w:r>
      <w:r>
        <w:rPr>
          <w:spacing w:val="9"/>
          <w:w w:val="75"/>
        </w:rPr>
        <w:t xml:space="preserve"> </w:t>
      </w:r>
      <w:r>
        <w:rPr>
          <w:w w:val="75"/>
        </w:rPr>
        <w:t>glass</w:t>
      </w:r>
      <w:r>
        <w:rPr>
          <w:spacing w:val="5"/>
          <w:w w:val="75"/>
        </w:rPr>
        <w:t xml:space="preserve"> </w:t>
      </w:r>
      <w:r>
        <w:rPr>
          <w:w w:val="75"/>
        </w:rPr>
        <w:t>tube</w:t>
      </w:r>
      <w:r>
        <w:rPr>
          <w:spacing w:val="6"/>
          <w:w w:val="75"/>
        </w:rPr>
        <w:t xml:space="preserve"> </w:t>
      </w:r>
      <w:r>
        <w:rPr>
          <w:w w:val="75"/>
        </w:rPr>
        <w:t>type</w:t>
      </w:r>
      <w:r>
        <w:rPr>
          <w:spacing w:val="11"/>
          <w:w w:val="75"/>
        </w:rPr>
        <w:t xml:space="preserve"> </w:t>
      </w:r>
      <w:r>
        <w:rPr>
          <w:w w:val="75"/>
        </w:rPr>
        <w:t>rotameter.</w:t>
      </w:r>
    </w:p>
    <w:p w14:paraId="161922D5">
      <w:pPr>
        <w:pStyle w:val="5"/>
      </w:pPr>
    </w:p>
    <w:p w14:paraId="5DF671F1">
      <w:pPr>
        <w:pStyle w:val="2"/>
        <w:rPr>
          <w:u w:val="single"/>
        </w:rPr>
      </w:pPr>
      <w:r>
        <w:rPr>
          <w:u w:val="single"/>
        </w:rPr>
        <w:t>Oxygen</w:t>
      </w:r>
      <w:r>
        <w:rPr>
          <w:spacing w:val="-6"/>
          <w:u w:val="single"/>
        </w:rPr>
        <w:t xml:space="preserve"> </w:t>
      </w:r>
      <w:r>
        <w:rPr>
          <w:u w:val="single"/>
        </w:rPr>
        <w:t>Gas</w:t>
      </w:r>
      <w:r>
        <w:rPr>
          <w:spacing w:val="-3"/>
          <w:u w:val="single"/>
        </w:rPr>
        <w:t xml:space="preserve"> </w:t>
      </w:r>
      <w:r>
        <w:rPr>
          <w:u w:val="single"/>
        </w:rPr>
        <w:t>Analyzer-</w:t>
      </w:r>
      <w:r>
        <w:rPr>
          <w:spacing w:val="-3"/>
          <w:u w:val="single"/>
        </w:rPr>
        <w:t xml:space="preserve"> </w:t>
      </w:r>
      <w:r>
        <w:rPr>
          <w:u w:val="single"/>
        </w:rPr>
        <w:t>On</w:t>
      </w:r>
      <w:r>
        <w:rPr>
          <w:spacing w:val="-2"/>
          <w:u w:val="single"/>
        </w:rPr>
        <w:t xml:space="preserve"> </w:t>
      </w:r>
      <w:r>
        <w:rPr>
          <w:u w:val="single"/>
        </w:rPr>
        <w:t>Line</w:t>
      </w:r>
      <w:r>
        <w:rPr>
          <w:spacing w:val="-4"/>
          <w:u w:val="single"/>
        </w:rPr>
        <w:t xml:space="preserve"> </w:t>
      </w:r>
      <w:r>
        <w:rPr>
          <w:u w:val="single"/>
        </w:rPr>
        <w:t>Percentage</w:t>
      </w:r>
    </w:p>
    <w:p w14:paraId="43D68516">
      <w:pPr>
        <w:pStyle w:val="5"/>
        <w:rPr>
          <w:rFonts w:ascii="Arial"/>
          <w:b/>
        </w:rPr>
      </w:pPr>
    </w:p>
    <w:p w14:paraId="7206F859">
      <w:pPr>
        <w:pStyle w:val="5"/>
        <w:ind w:left="1442" w:right="322"/>
      </w:pPr>
      <w:r>
        <w:rPr>
          <w:w w:val="70"/>
        </w:rPr>
        <w:t>We</w:t>
      </w:r>
      <w:r>
        <w:rPr>
          <w:spacing w:val="34"/>
          <w:w w:val="70"/>
        </w:rPr>
        <w:t xml:space="preserve"> </w:t>
      </w:r>
      <w:r>
        <w:rPr>
          <w:w w:val="70"/>
        </w:rPr>
        <w:t>have</w:t>
      </w:r>
      <w:r>
        <w:rPr>
          <w:spacing w:val="30"/>
          <w:w w:val="70"/>
        </w:rPr>
        <w:t xml:space="preserve"> </w:t>
      </w:r>
      <w:r>
        <w:rPr>
          <w:w w:val="70"/>
        </w:rPr>
        <w:t>considered</w:t>
      </w:r>
      <w:r>
        <w:rPr>
          <w:spacing w:val="20"/>
          <w:w w:val="70"/>
        </w:rPr>
        <w:t xml:space="preserve"> </w:t>
      </w:r>
      <w:r>
        <w:rPr>
          <w:w w:val="70"/>
        </w:rPr>
        <w:t>to</w:t>
      </w:r>
      <w:r>
        <w:rPr>
          <w:spacing w:val="35"/>
          <w:w w:val="70"/>
        </w:rPr>
        <w:t xml:space="preserve"> </w:t>
      </w:r>
      <w:r>
        <w:rPr>
          <w:w w:val="70"/>
        </w:rPr>
        <w:t>supply</w:t>
      </w:r>
      <w:r>
        <w:rPr>
          <w:spacing w:val="28"/>
          <w:w w:val="70"/>
        </w:rPr>
        <w:t xml:space="preserve"> </w:t>
      </w:r>
      <w:r>
        <w:rPr>
          <w:w w:val="70"/>
        </w:rPr>
        <w:t>an</w:t>
      </w:r>
      <w:r>
        <w:rPr>
          <w:spacing w:val="30"/>
          <w:w w:val="70"/>
        </w:rPr>
        <w:t xml:space="preserve"> </w:t>
      </w:r>
      <w:r>
        <w:rPr>
          <w:w w:val="70"/>
        </w:rPr>
        <w:t>online</w:t>
      </w:r>
      <w:r>
        <w:rPr>
          <w:spacing w:val="30"/>
          <w:w w:val="70"/>
        </w:rPr>
        <w:t xml:space="preserve"> </w:t>
      </w:r>
      <w:r>
        <w:rPr>
          <w:w w:val="70"/>
        </w:rPr>
        <w:t>percentage</w:t>
      </w:r>
      <w:r>
        <w:rPr>
          <w:spacing w:val="29"/>
          <w:w w:val="70"/>
        </w:rPr>
        <w:t xml:space="preserve"> </w:t>
      </w:r>
      <w:r>
        <w:rPr>
          <w:w w:val="70"/>
        </w:rPr>
        <w:t>oxygen</w:t>
      </w:r>
      <w:r>
        <w:rPr>
          <w:spacing w:val="33"/>
          <w:w w:val="70"/>
        </w:rPr>
        <w:t xml:space="preserve"> </w:t>
      </w:r>
      <w:r>
        <w:rPr>
          <w:w w:val="70"/>
        </w:rPr>
        <w:t>analyzer</w:t>
      </w:r>
      <w:r>
        <w:rPr>
          <w:spacing w:val="33"/>
          <w:w w:val="70"/>
        </w:rPr>
        <w:t xml:space="preserve"> </w:t>
      </w:r>
      <w:r>
        <w:rPr>
          <w:w w:val="70"/>
        </w:rPr>
        <w:t>in</w:t>
      </w:r>
      <w:r>
        <w:rPr>
          <w:spacing w:val="30"/>
          <w:w w:val="70"/>
        </w:rPr>
        <w:t xml:space="preserve"> </w:t>
      </w:r>
      <w:r>
        <w:rPr>
          <w:w w:val="70"/>
        </w:rPr>
        <w:t>the</w:t>
      </w:r>
      <w:r>
        <w:rPr>
          <w:spacing w:val="33"/>
          <w:w w:val="70"/>
        </w:rPr>
        <w:t xml:space="preserve"> </w:t>
      </w:r>
      <w:r>
        <w:rPr>
          <w:w w:val="70"/>
        </w:rPr>
        <w:t>product</w:t>
      </w:r>
      <w:r>
        <w:rPr>
          <w:spacing w:val="31"/>
          <w:w w:val="70"/>
        </w:rPr>
        <w:t xml:space="preserve"> </w:t>
      </w:r>
      <w:r>
        <w:rPr>
          <w:w w:val="70"/>
        </w:rPr>
        <w:t>Oxygen</w:t>
      </w:r>
      <w:r>
        <w:rPr>
          <w:spacing w:val="33"/>
          <w:w w:val="70"/>
        </w:rPr>
        <w:t xml:space="preserve"> </w:t>
      </w:r>
      <w:r>
        <w:rPr>
          <w:w w:val="70"/>
        </w:rPr>
        <w:t>gas</w:t>
      </w:r>
      <w:r>
        <w:rPr>
          <w:spacing w:val="29"/>
          <w:w w:val="70"/>
        </w:rPr>
        <w:t xml:space="preserve"> </w:t>
      </w:r>
      <w:r>
        <w:rPr>
          <w:w w:val="70"/>
        </w:rPr>
        <w:t>line.</w:t>
      </w:r>
      <w:r>
        <w:rPr>
          <w:spacing w:val="34"/>
          <w:w w:val="70"/>
        </w:rPr>
        <w:t xml:space="preserve"> </w:t>
      </w:r>
      <w:r>
        <w:rPr>
          <w:w w:val="70"/>
        </w:rPr>
        <w:t>This</w:t>
      </w:r>
      <w:r>
        <w:rPr>
          <w:spacing w:val="25"/>
          <w:w w:val="70"/>
        </w:rPr>
        <w:t xml:space="preserve"> </w:t>
      </w:r>
      <w:r>
        <w:rPr>
          <w:w w:val="70"/>
        </w:rPr>
        <w:t>analyzer</w:t>
      </w:r>
      <w:r>
        <w:rPr>
          <w:spacing w:val="36"/>
          <w:w w:val="70"/>
        </w:rPr>
        <w:t xml:space="preserve"> </w:t>
      </w:r>
      <w:r>
        <w:rPr>
          <w:w w:val="70"/>
        </w:rPr>
        <w:t>shall</w:t>
      </w:r>
      <w:r>
        <w:rPr>
          <w:spacing w:val="32"/>
          <w:w w:val="70"/>
        </w:rPr>
        <w:t xml:space="preserve"> </w:t>
      </w:r>
      <w:r>
        <w:rPr>
          <w:w w:val="70"/>
        </w:rPr>
        <w:t>have</w:t>
      </w:r>
      <w:r>
        <w:rPr>
          <w:spacing w:val="1"/>
          <w:w w:val="70"/>
        </w:rPr>
        <w:t xml:space="preserve"> </w:t>
      </w:r>
      <w:r>
        <w:rPr>
          <w:w w:val="70"/>
        </w:rPr>
        <w:t>2</w:t>
      </w:r>
      <w:r>
        <w:rPr>
          <w:spacing w:val="27"/>
          <w:w w:val="70"/>
        </w:rPr>
        <w:t xml:space="preserve"> </w:t>
      </w:r>
      <w:r>
        <w:rPr>
          <w:w w:val="70"/>
        </w:rPr>
        <w:t>alarm</w:t>
      </w:r>
      <w:r>
        <w:rPr>
          <w:spacing w:val="22"/>
          <w:w w:val="70"/>
        </w:rPr>
        <w:t xml:space="preserve"> </w:t>
      </w:r>
      <w:r>
        <w:rPr>
          <w:w w:val="70"/>
        </w:rPr>
        <w:t>relays</w:t>
      </w:r>
      <w:r>
        <w:rPr>
          <w:spacing w:val="25"/>
          <w:w w:val="70"/>
        </w:rPr>
        <w:t xml:space="preserve"> </w:t>
      </w:r>
      <w:r>
        <w:rPr>
          <w:w w:val="70"/>
        </w:rPr>
        <w:t>(one</w:t>
      </w:r>
      <w:r>
        <w:rPr>
          <w:spacing w:val="22"/>
          <w:w w:val="70"/>
        </w:rPr>
        <w:t xml:space="preserve"> </w:t>
      </w:r>
      <w:r>
        <w:rPr>
          <w:w w:val="70"/>
        </w:rPr>
        <w:t>for</w:t>
      </w:r>
      <w:r>
        <w:rPr>
          <w:spacing w:val="22"/>
          <w:w w:val="70"/>
        </w:rPr>
        <w:t xml:space="preserve"> </w:t>
      </w:r>
      <w:r>
        <w:rPr>
          <w:w w:val="70"/>
        </w:rPr>
        <w:t>alarm</w:t>
      </w:r>
      <w:r>
        <w:rPr>
          <w:spacing w:val="21"/>
          <w:w w:val="70"/>
        </w:rPr>
        <w:t xml:space="preserve"> </w:t>
      </w:r>
      <w:r>
        <w:rPr>
          <w:w w:val="70"/>
        </w:rPr>
        <w:t>and</w:t>
      </w:r>
      <w:r>
        <w:rPr>
          <w:spacing w:val="27"/>
          <w:w w:val="70"/>
        </w:rPr>
        <w:t xml:space="preserve"> </w:t>
      </w:r>
      <w:r>
        <w:rPr>
          <w:w w:val="70"/>
        </w:rPr>
        <w:t>the</w:t>
      </w:r>
      <w:r>
        <w:rPr>
          <w:spacing w:val="26"/>
          <w:w w:val="70"/>
        </w:rPr>
        <w:t xml:space="preserve"> </w:t>
      </w:r>
      <w:r>
        <w:rPr>
          <w:w w:val="70"/>
        </w:rPr>
        <w:t>Other</w:t>
      </w:r>
      <w:r>
        <w:rPr>
          <w:spacing w:val="21"/>
          <w:w w:val="70"/>
        </w:rPr>
        <w:t xml:space="preserve"> </w:t>
      </w:r>
      <w:r>
        <w:rPr>
          <w:w w:val="70"/>
        </w:rPr>
        <w:t>for</w:t>
      </w:r>
      <w:r>
        <w:rPr>
          <w:spacing w:val="22"/>
          <w:w w:val="70"/>
        </w:rPr>
        <w:t xml:space="preserve"> </w:t>
      </w:r>
      <w:r>
        <w:rPr>
          <w:w w:val="70"/>
        </w:rPr>
        <w:t>activating</w:t>
      </w:r>
      <w:r>
        <w:rPr>
          <w:spacing w:val="25"/>
          <w:w w:val="70"/>
        </w:rPr>
        <w:t xml:space="preserve"> </w:t>
      </w:r>
      <w:r>
        <w:rPr>
          <w:w w:val="70"/>
        </w:rPr>
        <w:t>Vent</w:t>
      </w:r>
      <w:r>
        <w:rPr>
          <w:spacing w:val="23"/>
          <w:w w:val="70"/>
        </w:rPr>
        <w:t xml:space="preserve"> </w:t>
      </w:r>
      <w:r>
        <w:rPr>
          <w:w w:val="70"/>
        </w:rPr>
        <w:t>Valve),</w:t>
      </w:r>
      <w:r>
        <w:rPr>
          <w:spacing w:val="23"/>
          <w:w w:val="70"/>
        </w:rPr>
        <w:t xml:space="preserve"> </w:t>
      </w:r>
      <w:r>
        <w:rPr>
          <w:w w:val="70"/>
        </w:rPr>
        <w:t>one</w:t>
      </w:r>
      <w:r>
        <w:rPr>
          <w:spacing w:val="23"/>
          <w:w w:val="70"/>
        </w:rPr>
        <w:t xml:space="preserve"> </w:t>
      </w:r>
      <w:r>
        <w:rPr>
          <w:w w:val="70"/>
        </w:rPr>
        <w:t>of</w:t>
      </w:r>
      <w:r>
        <w:rPr>
          <w:spacing w:val="24"/>
          <w:w w:val="70"/>
        </w:rPr>
        <w:t xml:space="preserve"> </w:t>
      </w:r>
      <w:r>
        <w:rPr>
          <w:w w:val="70"/>
        </w:rPr>
        <w:t>the</w:t>
      </w:r>
      <w:r>
        <w:rPr>
          <w:spacing w:val="23"/>
          <w:w w:val="70"/>
        </w:rPr>
        <w:t xml:space="preserve"> </w:t>
      </w:r>
      <w:r>
        <w:rPr>
          <w:w w:val="70"/>
        </w:rPr>
        <w:t>relay</w:t>
      </w:r>
      <w:r>
        <w:rPr>
          <w:spacing w:val="18"/>
          <w:w w:val="70"/>
        </w:rPr>
        <w:t xml:space="preserve"> </w:t>
      </w:r>
      <w:r>
        <w:rPr>
          <w:w w:val="70"/>
        </w:rPr>
        <w:t>is</w:t>
      </w:r>
      <w:r>
        <w:rPr>
          <w:spacing w:val="25"/>
          <w:w w:val="70"/>
        </w:rPr>
        <w:t xml:space="preserve"> </w:t>
      </w:r>
      <w:r>
        <w:rPr>
          <w:w w:val="70"/>
        </w:rPr>
        <w:t>interlocked</w:t>
      </w:r>
      <w:r>
        <w:rPr>
          <w:spacing w:val="27"/>
          <w:w w:val="70"/>
        </w:rPr>
        <w:t xml:space="preserve"> </w:t>
      </w:r>
      <w:r>
        <w:rPr>
          <w:w w:val="70"/>
        </w:rPr>
        <w:t>with</w:t>
      </w:r>
      <w:r>
        <w:rPr>
          <w:spacing w:val="23"/>
          <w:w w:val="70"/>
        </w:rPr>
        <w:t xml:space="preserve"> </w:t>
      </w:r>
      <w:r>
        <w:rPr>
          <w:w w:val="70"/>
        </w:rPr>
        <w:t>the</w:t>
      </w:r>
      <w:r>
        <w:rPr>
          <w:spacing w:val="22"/>
          <w:w w:val="70"/>
        </w:rPr>
        <w:t xml:space="preserve"> </w:t>
      </w:r>
      <w:r>
        <w:rPr>
          <w:w w:val="70"/>
        </w:rPr>
        <w:t>3</w:t>
      </w:r>
      <w:r>
        <w:rPr>
          <w:w w:val="70"/>
          <w:position w:val="8"/>
          <w:sz w:val="15"/>
        </w:rPr>
        <w:t>rd</w:t>
      </w:r>
      <w:r>
        <w:rPr>
          <w:spacing w:val="17"/>
          <w:w w:val="70"/>
          <w:position w:val="8"/>
          <w:sz w:val="15"/>
        </w:rPr>
        <w:t xml:space="preserve"> </w:t>
      </w:r>
      <w:r>
        <w:rPr>
          <w:w w:val="70"/>
        </w:rPr>
        <w:t>port</w:t>
      </w:r>
      <w:r>
        <w:rPr>
          <w:spacing w:val="23"/>
          <w:w w:val="70"/>
        </w:rPr>
        <w:t xml:space="preserve"> </w:t>
      </w:r>
      <w:r>
        <w:rPr>
          <w:w w:val="70"/>
        </w:rPr>
        <w:t>of</w:t>
      </w:r>
      <w:r>
        <w:rPr>
          <w:spacing w:val="23"/>
          <w:w w:val="70"/>
        </w:rPr>
        <w:t xml:space="preserve"> </w:t>
      </w:r>
      <w:r>
        <w:rPr>
          <w:w w:val="70"/>
        </w:rPr>
        <w:t>a</w:t>
      </w:r>
      <w:r>
        <w:rPr>
          <w:spacing w:val="27"/>
          <w:w w:val="70"/>
        </w:rPr>
        <w:t xml:space="preserve"> </w:t>
      </w:r>
      <w:r>
        <w:rPr>
          <w:w w:val="70"/>
        </w:rPr>
        <w:t>Vent</w:t>
      </w:r>
      <w:r>
        <w:rPr>
          <w:spacing w:val="1"/>
          <w:w w:val="70"/>
        </w:rPr>
        <w:t xml:space="preserve"> </w:t>
      </w:r>
      <w:r>
        <w:rPr>
          <w:w w:val="70"/>
        </w:rPr>
        <w:t>valve,</w:t>
      </w:r>
      <w:r>
        <w:rPr>
          <w:spacing w:val="1"/>
          <w:w w:val="70"/>
        </w:rPr>
        <w:t xml:space="preserve"> </w:t>
      </w:r>
      <w:r>
        <w:rPr>
          <w:w w:val="70"/>
        </w:rPr>
        <w:t>provided</w:t>
      </w:r>
      <w:r>
        <w:rPr>
          <w:spacing w:val="1"/>
          <w:w w:val="70"/>
        </w:rPr>
        <w:t xml:space="preserve"> </w:t>
      </w:r>
      <w:r>
        <w:rPr>
          <w:w w:val="70"/>
        </w:rPr>
        <w:t>in</w:t>
      </w:r>
      <w:r>
        <w:rPr>
          <w:spacing w:val="1"/>
          <w:w w:val="70"/>
        </w:rPr>
        <w:t xml:space="preserve"> </w:t>
      </w:r>
      <w:r>
        <w:rPr>
          <w:w w:val="70"/>
        </w:rPr>
        <w:t>the</w:t>
      </w:r>
      <w:r>
        <w:rPr>
          <w:spacing w:val="1"/>
          <w:w w:val="70"/>
        </w:rPr>
        <w:t xml:space="preserve"> </w:t>
      </w:r>
      <w:r>
        <w:rPr>
          <w:w w:val="70"/>
        </w:rPr>
        <w:t>product</w:t>
      </w:r>
      <w:r>
        <w:rPr>
          <w:spacing w:val="1"/>
          <w:w w:val="70"/>
        </w:rPr>
        <w:t xml:space="preserve"> </w:t>
      </w:r>
      <w:r>
        <w:rPr>
          <w:w w:val="70"/>
        </w:rPr>
        <w:t>Oxygen</w:t>
      </w:r>
      <w:r>
        <w:rPr>
          <w:spacing w:val="1"/>
          <w:w w:val="70"/>
        </w:rPr>
        <w:t xml:space="preserve"> </w:t>
      </w:r>
      <w:r>
        <w:rPr>
          <w:w w:val="70"/>
        </w:rPr>
        <w:t>gas</w:t>
      </w:r>
      <w:r>
        <w:rPr>
          <w:spacing w:val="1"/>
          <w:w w:val="70"/>
        </w:rPr>
        <w:t xml:space="preserve"> </w:t>
      </w:r>
      <w:r>
        <w:rPr>
          <w:w w:val="70"/>
        </w:rPr>
        <w:t>line</w:t>
      </w:r>
      <w:r>
        <w:rPr>
          <w:spacing w:val="1"/>
          <w:w w:val="70"/>
        </w:rPr>
        <w:t xml:space="preserve"> </w:t>
      </w:r>
      <w:r>
        <w:rPr>
          <w:w w:val="70"/>
        </w:rPr>
        <w:t>in</w:t>
      </w:r>
      <w:r>
        <w:rPr>
          <w:spacing w:val="1"/>
          <w:w w:val="70"/>
        </w:rPr>
        <w:t xml:space="preserve"> </w:t>
      </w:r>
      <w:r>
        <w:rPr>
          <w:w w:val="70"/>
        </w:rPr>
        <w:t>a</w:t>
      </w:r>
      <w:r>
        <w:rPr>
          <w:spacing w:val="26"/>
        </w:rPr>
        <w:t xml:space="preserve"> </w:t>
      </w:r>
      <w:r>
        <w:rPr>
          <w:w w:val="70"/>
        </w:rPr>
        <w:t>fashion</w:t>
      </w:r>
      <w:r>
        <w:rPr>
          <w:spacing w:val="27"/>
        </w:rPr>
        <w:t xml:space="preserve"> </w:t>
      </w:r>
      <w:r>
        <w:rPr>
          <w:w w:val="70"/>
        </w:rPr>
        <w:t>that</w:t>
      </w:r>
      <w:r>
        <w:rPr>
          <w:spacing w:val="27"/>
        </w:rPr>
        <w:t xml:space="preserve"> </w:t>
      </w:r>
      <w:r>
        <w:rPr>
          <w:w w:val="70"/>
        </w:rPr>
        <w:t>the</w:t>
      </w:r>
      <w:r>
        <w:rPr>
          <w:spacing w:val="26"/>
        </w:rPr>
        <w:t xml:space="preserve"> </w:t>
      </w:r>
      <w:r>
        <w:rPr>
          <w:w w:val="70"/>
        </w:rPr>
        <w:t>3</w:t>
      </w:r>
      <w:r>
        <w:rPr>
          <w:w w:val="70"/>
          <w:position w:val="8"/>
          <w:sz w:val="15"/>
        </w:rPr>
        <w:t>rd</w:t>
      </w:r>
      <w:r>
        <w:rPr>
          <w:spacing w:val="17"/>
          <w:position w:val="8"/>
          <w:sz w:val="15"/>
        </w:rPr>
        <w:t xml:space="preserve"> </w:t>
      </w:r>
      <w:r>
        <w:rPr>
          <w:w w:val="70"/>
        </w:rPr>
        <w:t>port</w:t>
      </w:r>
      <w:r>
        <w:rPr>
          <w:spacing w:val="27"/>
        </w:rPr>
        <w:t xml:space="preserve"> </w:t>
      </w:r>
      <w:r>
        <w:rPr>
          <w:w w:val="70"/>
        </w:rPr>
        <w:t>Shall</w:t>
      </w:r>
      <w:r>
        <w:rPr>
          <w:spacing w:val="27"/>
        </w:rPr>
        <w:t xml:space="preserve"> </w:t>
      </w:r>
      <w:r>
        <w:rPr>
          <w:w w:val="70"/>
        </w:rPr>
        <w:t>open</w:t>
      </w:r>
      <w:r>
        <w:rPr>
          <w:spacing w:val="26"/>
        </w:rPr>
        <w:t xml:space="preserve"> </w:t>
      </w:r>
      <w:r>
        <w:rPr>
          <w:w w:val="70"/>
        </w:rPr>
        <w:t>to</w:t>
      </w:r>
      <w:r>
        <w:rPr>
          <w:spacing w:val="27"/>
        </w:rPr>
        <w:t xml:space="preserve"> </w:t>
      </w:r>
      <w:r>
        <w:rPr>
          <w:w w:val="70"/>
        </w:rPr>
        <w:t>atmosphere</w:t>
      </w:r>
      <w:r>
        <w:rPr>
          <w:spacing w:val="27"/>
        </w:rPr>
        <w:t xml:space="preserve"> </w:t>
      </w:r>
      <w:r>
        <w:rPr>
          <w:w w:val="70"/>
        </w:rPr>
        <w:t>in</w:t>
      </w:r>
      <w:r>
        <w:rPr>
          <w:spacing w:val="26"/>
        </w:rPr>
        <w:t xml:space="preserve"> </w:t>
      </w:r>
      <w:r>
        <w:rPr>
          <w:w w:val="70"/>
        </w:rPr>
        <w:t>case</w:t>
      </w:r>
      <w:r>
        <w:rPr>
          <w:spacing w:val="27"/>
        </w:rPr>
        <w:t xml:space="preserve"> </w:t>
      </w:r>
      <w:r>
        <w:rPr>
          <w:w w:val="70"/>
        </w:rPr>
        <w:t>the</w:t>
      </w:r>
      <w:r>
        <w:rPr>
          <w:spacing w:val="27"/>
        </w:rPr>
        <w:t xml:space="preserve"> </w:t>
      </w:r>
      <w:r>
        <w:rPr>
          <w:w w:val="70"/>
        </w:rPr>
        <w:t>Oxygen</w:t>
      </w:r>
      <w:r>
        <w:rPr>
          <w:spacing w:val="-44"/>
          <w:w w:val="70"/>
        </w:rPr>
        <w:t xml:space="preserve"> </w:t>
      </w:r>
      <w:r>
        <w:rPr>
          <w:w w:val="85"/>
        </w:rPr>
        <w:t>purity</w:t>
      </w:r>
      <w:r>
        <w:rPr>
          <w:spacing w:val="-12"/>
          <w:w w:val="85"/>
        </w:rPr>
        <w:t xml:space="preserve"> </w:t>
      </w:r>
      <w:r>
        <w:rPr>
          <w:w w:val="85"/>
        </w:rPr>
        <w:t>from</w:t>
      </w:r>
      <w:r>
        <w:rPr>
          <w:spacing w:val="-12"/>
          <w:w w:val="85"/>
        </w:rPr>
        <w:t xml:space="preserve"> </w:t>
      </w:r>
      <w:r>
        <w:rPr>
          <w:w w:val="85"/>
        </w:rPr>
        <w:t>the</w:t>
      </w:r>
      <w:r>
        <w:rPr>
          <w:spacing w:val="-11"/>
          <w:w w:val="85"/>
        </w:rPr>
        <w:t xml:space="preserve"> </w:t>
      </w:r>
      <w:r>
        <w:rPr>
          <w:w w:val="85"/>
        </w:rPr>
        <w:t>plant</w:t>
      </w:r>
      <w:r>
        <w:rPr>
          <w:spacing w:val="-11"/>
          <w:w w:val="85"/>
        </w:rPr>
        <w:t xml:space="preserve"> </w:t>
      </w:r>
      <w:r>
        <w:rPr>
          <w:w w:val="85"/>
        </w:rPr>
        <w:t>drops</w:t>
      </w:r>
      <w:r>
        <w:rPr>
          <w:spacing w:val="-11"/>
          <w:w w:val="85"/>
        </w:rPr>
        <w:t xml:space="preserve"> </w:t>
      </w:r>
      <w:r>
        <w:rPr>
          <w:w w:val="85"/>
        </w:rPr>
        <w:t>below</w:t>
      </w:r>
      <w:r>
        <w:rPr>
          <w:spacing w:val="-12"/>
          <w:w w:val="85"/>
        </w:rPr>
        <w:t xml:space="preserve"> </w:t>
      </w:r>
      <w:r>
        <w:rPr>
          <w:w w:val="85"/>
        </w:rPr>
        <w:t>the</w:t>
      </w:r>
      <w:r>
        <w:rPr>
          <w:spacing w:val="-13"/>
          <w:w w:val="85"/>
        </w:rPr>
        <w:t xml:space="preserve"> </w:t>
      </w:r>
      <w:r>
        <w:rPr>
          <w:w w:val="85"/>
        </w:rPr>
        <w:t>Set</w:t>
      </w:r>
      <w:r>
        <w:rPr>
          <w:spacing w:val="-7"/>
          <w:w w:val="85"/>
        </w:rPr>
        <w:t xml:space="preserve"> </w:t>
      </w:r>
      <w:r>
        <w:rPr>
          <w:w w:val="85"/>
        </w:rPr>
        <w:t>limit.</w:t>
      </w:r>
      <w:r>
        <w:rPr>
          <w:spacing w:val="-6"/>
          <w:w w:val="85"/>
        </w:rPr>
        <w:t xml:space="preserve"> </w:t>
      </w:r>
      <w:r>
        <w:rPr>
          <w:w w:val="85"/>
        </w:rPr>
        <w:t>Line</w:t>
      </w:r>
      <w:r>
        <w:rPr>
          <w:spacing w:val="-5"/>
          <w:w w:val="85"/>
        </w:rPr>
        <w:t xml:space="preserve"> </w:t>
      </w:r>
      <w:r>
        <w:rPr>
          <w:w w:val="85"/>
        </w:rPr>
        <w:t>Diagram:</w:t>
      </w:r>
    </w:p>
    <w:p w14:paraId="7843C7F0">
      <w:pPr>
        <w:pStyle w:val="5"/>
      </w:pPr>
    </w:p>
    <w:p w14:paraId="52115963">
      <w:pPr>
        <w:pStyle w:val="2"/>
        <w:rPr>
          <w:u w:val="single"/>
        </w:rPr>
      </w:pPr>
      <w:r>
        <w:rPr>
          <w:u w:val="single"/>
        </w:rPr>
        <w:t>Oxygen</w:t>
      </w:r>
      <w:r>
        <w:rPr>
          <w:spacing w:val="-6"/>
          <w:u w:val="single"/>
        </w:rPr>
        <w:t xml:space="preserve"> </w:t>
      </w:r>
      <w:r>
        <w:rPr>
          <w:u w:val="single"/>
        </w:rPr>
        <w:t>Storage</w:t>
      </w:r>
      <w:r>
        <w:rPr>
          <w:spacing w:val="-2"/>
          <w:u w:val="single"/>
        </w:rPr>
        <w:t xml:space="preserve"> </w:t>
      </w:r>
      <w:r>
        <w:rPr>
          <w:u w:val="single"/>
        </w:rPr>
        <w:t>Vessel</w:t>
      </w:r>
    </w:p>
    <w:p w14:paraId="733B27BB">
      <w:pPr>
        <w:pStyle w:val="5"/>
        <w:rPr>
          <w:rFonts w:ascii="Arial"/>
          <w:b/>
        </w:rPr>
      </w:pPr>
    </w:p>
    <w:p w14:paraId="1E0B72B1">
      <w:pPr>
        <w:pStyle w:val="5"/>
        <w:ind w:left="1442" w:right="853"/>
      </w:pPr>
      <w:r>
        <w:rPr>
          <w:w w:val="75"/>
        </w:rPr>
        <w:t>We</w:t>
      </w:r>
      <w:r>
        <w:rPr>
          <w:spacing w:val="27"/>
          <w:w w:val="75"/>
        </w:rPr>
        <w:t xml:space="preserve"> </w:t>
      </w:r>
      <w:r>
        <w:rPr>
          <w:w w:val="75"/>
        </w:rPr>
        <w:t>are</w:t>
      </w:r>
      <w:r>
        <w:rPr>
          <w:spacing w:val="28"/>
          <w:w w:val="75"/>
        </w:rPr>
        <w:t xml:space="preserve"> </w:t>
      </w:r>
      <w:r>
        <w:rPr>
          <w:w w:val="75"/>
        </w:rPr>
        <w:t>offering</w:t>
      </w:r>
      <w:r>
        <w:rPr>
          <w:spacing w:val="28"/>
          <w:w w:val="75"/>
        </w:rPr>
        <w:t xml:space="preserve"> </w:t>
      </w:r>
      <w:r>
        <w:rPr>
          <w:w w:val="75"/>
        </w:rPr>
        <w:t>a</w:t>
      </w:r>
      <w:r>
        <w:rPr>
          <w:spacing w:val="30"/>
          <w:w w:val="75"/>
        </w:rPr>
        <w:t xml:space="preserve"> </w:t>
      </w:r>
      <w:r>
        <w:rPr>
          <w:w w:val="75"/>
        </w:rPr>
        <w:t>8,000Ltr</w:t>
      </w:r>
      <w:r>
        <w:rPr>
          <w:spacing w:val="36"/>
        </w:rPr>
        <w:t xml:space="preserve"> </w:t>
      </w:r>
      <w:r>
        <w:rPr>
          <w:w w:val="75"/>
        </w:rPr>
        <w:t>capacity</w:t>
      </w:r>
      <w:r>
        <w:rPr>
          <w:spacing w:val="27"/>
          <w:w w:val="75"/>
        </w:rPr>
        <w:t xml:space="preserve"> </w:t>
      </w:r>
      <w:r>
        <w:rPr>
          <w:w w:val="75"/>
        </w:rPr>
        <w:t>product</w:t>
      </w:r>
      <w:r>
        <w:rPr>
          <w:spacing w:val="27"/>
          <w:w w:val="75"/>
        </w:rPr>
        <w:t xml:space="preserve"> </w:t>
      </w:r>
      <w:r>
        <w:rPr>
          <w:w w:val="75"/>
        </w:rPr>
        <w:t>Oxygen</w:t>
      </w:r>
      <w:r>
        <w:rPr>
          <w:spacing w:val="28"/>
          <w:w w:val="75"/>
        </w:rPr>
        <w:t xml:space="preserve"> </w:t>
      </w:r>
      <w:r>
        <w:rPr>
          <w:w w:val="75"/>
        </w:rPr>
        <w:t>gas</w:t>
      </w:r>
      <w:r>
        <w:rPr>
          <w:spacing w:val="32"/>
          <w:w w:val="75"/>
        </w:rPr>
        <w:t xml:space="preserve"> </w:t>
      </w:r>
      <w:r>
        <w:rPr>
          <w:w w:val="75"/>
        </w:rPr>
        <w:t>storage</w:t>
      </w:r>
      <w:r>
        <w:rPr>
          <w:spacing w:val="25"/>
          <w:w w:val="75"/>
        </w:rPr>
        <w:t xml:space="preserve"> </w:t>
      </w:r>
      <w:r>
        <w:rPr>
          <w:w w:val="75"/>
        </w:rPr>
        <w:t>tank,</w:t>
      </w:r>
      <w:r>
        <w:rPr>
          <w:spacing w:val="28"/>
          <w:w w:val="75"/>
        </w:rPr>
        <w:t xml:space="preserve"> </w:t>
      </w:r>
      <w:r>
        <w:rPr>
          <w:w w:val="75"/>
        </w:rPr>
        <w:t>they</w:t>
      </w:r>
      <w:r>
        <w:rPr>
          <w:spacing w:val="26"/>
          <w:w w:val="75"/>
        </w:rPr>
        <w:t xml:space="preserve"> </w:t>
      </w:r>
      <w:r>
        <w:rPr>
          <w:w w:val="75"/>
        </w:rPr>
        <w:t>shall</w:t>
      </w:r>
      <w:r>
        <w:rPr>
          <w:spacing w:val="29"/>
          <w:w w:val="75"/>
        </w:rPr>
        <w:t xml:space="preserve"> </w:t>
      </w:r>
      <w:r>
        <w:rPr>
          <w:w w:val="75"/>
        </w:rPr>
        <w:t>store</w:t>
      </w:r>
      <w:r>
        <w:rPr>
          <w:spacing w:val="25"/>
          <w:w w:val="75"/>
        </w:rPr>
        <w:t xml:space="preserve"> </w:t>
      </w:r>
      <w:r>
        <w:rPr>
          <w:w w:val="75"/>
        </w:rPr>
        <w:t>Oxygen</w:t>
      </w:r>
      <w:r>
        <w:rPr>
          <w:spacing w:val="31"/>
          <w:w w:val="75"/>
        </w:rPr>
        <w:t xml:space="preserve"> </w:t>
      </w:r>
      <w:r>
        <w:rPr>
          <w:w w:val="75"/>
        </w:rPr>
        <w:t>at</w:t>
      </w:r>
      <w:r>
        <w:rPr>
          <w:spacing w:val="27"/>
          <w:w w:val="75"/>
        </w:rPr>
        <w:t xml:space="preserve"> </w:t>
      </w:r>
      <w:r>
        <w:rPr>
          <w:w w:val="75"/>
        </w:rPr>
        <w:t>3.5kg/cm2g.</w:t>
      </w:r>
      <w:r>
        <w:rPr>
          <w:spacing w:val="1"/>
          <w:w w:val="75"/>
        </w:rPr>
        <w:t xml:space="preserve"> </w:t>
      </w:r>
      <w:r>
        <w:rPr>
          <w:w w:val="70"/>
        </w:rPr>
        <w:t>The</w:t>
      </w:r>
      <w:r>
        <w:rPr>
          <w:spacing w:val="7"/>
          <w:w w:val="70"/>
        </w:rPr>
        <w:t xml:space="preserve"> </w:t>
      </w:r>
      <w:r>
        <w:rPr>
          <w:w w:val="70"/>
        </w:rPr>
        <w:t>storage</w:t>
      </w:r>
      <w:r>
        <w:rPr>
          <w:spacing w:val="10"/>
          <w:w w:val="70"/>
        </w:rPr>
        <w:t xml:space="preserve"> </w:t>
      </w:r>
      <w:r>
        <w:rPr>
          <w:w w:val="70"/>
        </w:rPr>
        <w:t>tank</w:t>
      </w:r>
      <w:r>
        <w:rPr>
          <w:spacing w:val="9"/>
          <w:w w:val="70"/>
        </w:rPr>
        <w:t xml:space="preserve"> </w:t>
      </w:r>
      <w:r>
        <w:rPr>
          <w:w w:val="70"/>
        </w:rPr>
        <w:t>shall</w:t>
      </w:r>
      <w:r>
        <w:rPr>
          <w:spacing w:val="9"/>
          <w:w w:val="70"/>
        </w:rPr>
        <w:t xml:space="preserve"> </w:t>
      </w:r>
      <w:r>
        <w:rPr>
          <w:w w:val="70"/>
        </w:rPr>
        <w:t>have</w:t>
      </w:r>
      <w:r>
        <w:rPr>
          <w:spacing w:val="7"/>
          <w:w w:val="70"/>
        </w:rPr>
        <w:t xml:space="preserve"> </w:t>
      </w:r>
      <w:r>
        <w:rPr>
          <w:w w:val="70"/>
        </w:rPr>
        <w:t>a</w:t>
      </w:r>
      <w:r>
        <w:rPr>
          <w:spacing w:val="11"/>
          <w:w w:val="70"/>
        </w:rPr>
        <w:t xml:space="preserve"> </w:t>
      </w:r>
      <w:r>
        <w:rPr>
          <w:w w:val="70"/>
        </w:rPr>
        <w:t>high</w:t>
      </w:r>
      <w:r>
        <w:rPr>
          <w:spacing w:val="8"/>
          <w:w w:val="70"/>
        </w:rPr>
        <w:t xml:space="preserve"> </w:t>
      </w:r>
      <w:r>
        <w:rPr>
          <w:w w:val="70"/>
        </w:rPr>
        <w:t>Pressure</w:t>
      </w:r>
      <w:r>
        <w:rPr>
          <w:spacing w:val="8"/>
          <w:w w:val="70"/>
        </w:rPr>
        <w:t xml:space="preserve"> </w:t>
      </w:r>
      <w:r>
        <w:rPr>
          <w:w w:val="70"/>
        </w:rPr>
        <w:t>cut</w:t>
      </w:r>
      <w:r>
        <w:rPr>
          <w:spacing w:val="10"/>
          <w:w w:val="70"/>
        </w:rPr>
        <w:t xml:space="preserve"> </w:t>
      </w:r>
      <w:r>
        <w:rPr>
          <w:w w:val="70"/>
        </w:rPr>
        <w:t>off</w:t>
      </w:r>
      <w:r>
        <w:rPr>
          <w:spacing w:val="5"/>
          <w:w w:val="70"/>
        </w:rPr>
        <w:t xml:space="preserve"> </w:t>
      </w:r>
      <w:r>
        <w:rPr>
          <w:w w:val="70"/>
        </w:rPr>
        <w:t>switch,</w:t>
      </w:r>
      <w:r>
        <w:rPr>
          <w:spacing w:val="10"/>
          <w:w w:val="70"/>
        </w:rPr>
        <w:t xml:space="preserve"> </w:t>
      </w:r>
      <w:r>
        <w:rPr>
          <w:w w:val="70"/>
        </w:rPr>
        <w:t>which</w:t>
      </w:r>
      <w:r>
        <w:rPr>
          <w:spacing w:val="10"/>
          <w:w w:val="70"/>
        </w:rPr>
        <w:t xml:space="preserve"> </w:t>
      </w:r>
      <w:r>
        <w:rPr>
          <w:w w:val="70"/>
        </w:rPr>
        <w:t>shall</w:t>
      </w:r>
      <w:r>
        <w:rPr>
          <w:spacing w:val="7"/>
          <w:w w:val="70"/>
        </w:rPr>
        <w:t xml:space="preserve"> </w:t>
      </w:r>
      <w:r>
        <w:rPr>
          <w:w w:val="70"/>
        </w:rPr>
        <w:t>provide</w:t>
      </w:r>
      <w:r>
        <w:rPr>
          <w:spacing w:val="10"/>
          <w:w w:val="70"/>
        </w:rPr>
        <w:t xml:space="preserve"> </w:t>
      </w:r>
      <w:r>
        <w:rPr>
          <w:w w:val="70"/>
        </w:rPr>
        <w:t>trip</w:t>
      </w:r>
      <w:r>
        <w:rPr>
          <w:spacing w:val="7"/>
          <w:w w:val="70"/>
        </w:rPr>
        <w:t xml:space="preserve"> </w:t>
      </w:r>
      <w:r>
        <w:rPr>
          <w:w w:val="70"/>
        </w:rPr>
        <w:t>command</w:t>
      </w:r>
      <w:r>
        <w:rPr>
          <w:spacing w:val="12"/>
          <w:w w:val="70"/>
        </w:rPr>
        <w:t xml:space="preserve"> </w:t>
      </w:r>
      <w:r>
        <w:rPr>
          <w:w w:val="70"/>
        </w:rPr>
        <w:t>to</w:t>
      </w:r>
      <w:r>
        <w:rPr>
          <w:spacing w:val="10"/>
          <w:w w:val="70"/>
        </w:rPr>
        <w:t xml:space="preserve"> </w:t>
      </w:r>
      <w:r>
        <w:rPr>
          <w:w w:val="70"/>
        </w:rPr>
        <w:t>the</w:t>
      </w:r>
      <w:r>
        <w:rPr>
          <w:spacing w:val="5"/>
          <w:w w:val="70"/>
        </w:rPr>
        <w:t xml:space="preserve"> </w:t>
      </w:r>
      <w:r>
        <w:rPr>
          <w:w w:val="70"/>
        </w:rPr>
        <w:t>air</w:t>
      </w:r>
      <w:r>
        <w:rPr>
          <w:spacing w:val="8"/>
          <w:w w:val="70"/>
        </w:rPr>
        <w:t xml:space="preserve"> </w:t>
      </w:r>
      <w:r>
        <w:rPr>
          <w:w w:val="70"/>
        </w:rPr>
        <w:t>compressor.</w:t>
      </w:r>
      <w:r>
        <w:rPr>
          <w:spacing w:val="7"/>
          <w:w w:val="70"/>
        </w:rPr>
        <w:t xml:space="preserve"> </w:t>
      </w:r>
      <w:r>
        <w:rPr>
          <w:w w:val="70"/>
        </w:rPr>
        <w:t>Thereby</w:t>
      </w:r>
      <w:r>
        <w:rPr>
          <w:spacing w:val="1"/>
          <w:w w:val="70"/>
        </w:rPr>
        <w:t xml:space="preserve"> </w:t>
      </w:r>
      <w:r>
        <w:rPr>
          <w:w w:val="75"/>
        </w:rPr>
        <w:t>unloading,</w:t>
      </w:r>
      <w:r>
        <w:rPr>
          <w:spacing w:val="5"/>
          <w:w w:val="75"/>
        </w:rPr>
        <w:t xml:space="preserve"> </w:t>
      </w:r>
      <w:r>
        <w:rPr>
          <w:w w:val="75"/>
        </w:rPr>
        <w:t>Product</w:t>
      </w:r>
      <w:r>
        <w:rPr>
          <w:spacing w:val="6"/>
          <w:w w:val="75"/>
        </w:rPr>
        <w:t xml:space="preserve"> </w:t>
      </w:r>
      <w:r>
        <w:rPr>
          <w:w w:val="75"/>
        </w:rPr>
        <w:t>Oxygen</w:t>
      </w:r>
      <w:r>
        <w:rPr>
          <w:spacing w:val="9"/>
          <w:w w:val="75"/>
        </w:rPr>
        <w:t xml:space="preserve"> </w:t>
      </w:r>
      <w:r>
        <w:rPr>
          <w:w w:val="75"/>
        </w:rPr>
        <w:t>gas</w:t>
      </w:r>
      <w:r>
        <w:rPr>
          <w:spacing w:val="4"/>
          <w:w w:val="75"/>
        </w:rPr>
        <w:t xml:space="preserve"> </w:t>
      </w:r>
      <w:r>
        <w:rPr>
          <w:w w:val="75"/>
        </w:rPr>
        <w:t>is</w:t>
      </w:r>
      <w:r>
        <w:rPr>
          <w:spacing w:val="5"/>
          <w:w w:val="75"/>
        </w:rPr>
        <w:t xml:space="preserve"> </w:t>
      </w:r>
      <w:r>
        <w:rPr>
          <w:w w:val="75"/>
        </w:rPr>
        <w:t>made</w:t>
      </w:r>
      <w:r>
        <w:rPr>
          <w:spacing w:val="9"/>
          <w:w w:val="75"/>
        </w:rPr>
        <w:t xml:space="preserve"> </w:t>
      </w:r>
      <w:r>
        <w:rPr>
          <w:w w:val="75"/>
        </w:rPr>
        <w:t>available</w:t>
      </w:r>
      <w:r>
        <w:rPr>
          <w:spacing w:val="3"/>
          <w:w w:val="75"/>
        </w:rPr>
        <w:t xml:space="preserve"> </w:t>
      </w:r>
      <w:r>
        <w:rPr>
          <w:w w:val="75"/>
        </w:rPr>
        <w:t>from</w:t>
      </w:r>
      <w:r>
        <w:rPr>
          <w:spacing w:val="6"/>
          <w:w w:val="75"/>
        </w:rPr>
        <w:t xml:space="preserve"> </w:t>
      </w:r>
      <w:r>
        <w:rPr>
          <w:w w:val="75"/>
        </w:rPr>
        <w:t>this</w:t>
      </w:r>
      <w:r>
        <w:rPr>
          <w:spacing w:val="7"/>
          <w:w w:val="75"/>
        </w:rPr>
        <w:t xml:space="preserve"> </w:t>
      </w:r>
      <w:r>
        <w:rPr>
          <w:w w:val="75"/>
        </w:rPr>
        <w:t>particular</w:t>
      </w:r>
      <w:r>
        <w:rPr>
          <w:spacing w:val="5"/>
          <w:w w:val="75"/>
        </w:rPr>
        <w:t xml:space="preserve"> </w:t>
      </w:r>
      <w:r>
        <w:rPr>
          <w:w w:val="75"/>
        </w:rPr>
        <w:t>Vessel</w:t>
      </w:r>
      <w:r>
        <w:rPr>
          <w:spacing w:val="15"/>
          <w:w w:val="75"/>
        </w:rPr>
        <w:t xml:space="preserve"> </w:t>
      </w:r>
      <w:r>
        <w:rPr>
          <w:w w:val="75"/>
        </w:rPr>
        <w:t>and</w:t>
      </w:r>
      <w:r>
        <w:rPr>
          <w:spacing w:val="15"/>
          <w:w w:val="75"/>
        </w:rPr>
        <w:t xml:space="preserve"> </w:t>
      </w:r>
      <w:r>
        <w:rPr>
          <w:w w:val="75"/>
        </w:rPr>
        <w:t>never</w:t>
      </w:r>
      <w:r>
        <w:rPr>
          <w:spacing w:val="12"/>
          <w:w w:val="75"/>
        </w:rPr>
        <w:t xml:space="preserve"> </w:t>
      </w:r>
      <w:r>
        <w:rPr>
          <w:w w:val="75"/>
        </w:rPr>
        <w:t>directly</w:t>
      </w:r>
      <w:r>
        <w:rPr>
          <w:spacing w:val="11"/>
          <w:w w:val="75"/>
        </w:rPr>
        <w:t xml:space="preserve"> </w:t>
      </w:r>
      <w:r>
        <w:rPr>
          <w:w w:val="75"/>
        </w:rPr>
        <w:t>from</w:t>
      </w:r>
      <w:r>
        <w:rPr>
          <w:spacing w:val="17"/>
          <w:w w:val="75"/>
        </w:rPr>
        <w:t xml:space="preserve"> </w:t>
      </w:r>
      <w:r>
        <w:rPr>
          <w:w w:val="75"/>
        </w:rPr>
        <w:t>the</w:t>
      </w:r>
      <w:r>
        <w:rPr>
          <w:spacing w:val="13"/>
          <w:w w:val="75"/>
        </w:rPr>
        <w:t xml:space="preserve"> </w:t>
      </w:r>
      <w:r>
        <w:rPr>
          <w:w w:val="75"/>
        </w:rPr>
        <w:t>gas</w:t>
      </w:r>
      <w:r>
        <w:rPr>
          <w:spacing w:val="13"/>
          <w:w w:val="75"/>
        </w:rPr>
        <w:t xml:space="preserve"> </w:t>
      </w:r>
      <w:r>
        <w:rPr>
          <w:w w:val="75"/>
        </w:rPr>
        <w:t>plant.</w:t>
      </w:r>
    </w:p>
    <w:p w14:paraId="604C6BC2">
      <w:pPr>
        <w:pStyle w:val="5"/>
      </w:pPr>
    </w:p>
    <w:p w14:paraId="4856ABB7">
      <w:pPr>
        <w:spacing w:before="0"/>
        <w:ind w:left="720" w:leftChars="0" w:right="0" w:firstLine="720" w:firstLineChars="0"/>
        <w:jc w:val="left"/>
        <w:rPr>
          <w:rFonts w:ascii="Arial"/>
          <w:b/>
          <w:sz w:val="24"/>
          <w:u w:val="thick"/>
        </w:rPr>
      </w:pPr>
      <w:r>
        <w:rPr>
          <w:rFonts w:ascii="Arial"/>
          <w:b/>
          <w:sz w:val="24"/>
          <w:u w:val="thick"/>
        </w:rPr>
        <w:t>Utilities</w:t>
      </w:r>
      <w:r>
        <w:rPr>
          <w:rFonts w:ascii="Arial"/>
          <w:b/>
          <w:spacing w:val="-5"/>
          <w:sz w:val="24"/>
          <w:u w:val="thick"/>
        </w:rPr>
        <w:t xml:space="preserve"> </w:t>
      </w:r>
      <w:r>
        <w:rPr>
          <w:rFonts w:ascii="Arial"/>
          <w:b/>
          <w:sz w:val="24"/>
          <w:u w:val="thick"/>
        </w:rPr>
        <w:t>Requirement</w:t>
      </w:r>
    </w:p>
    <w:p w14:paraId="0ECBA731">
      <w:pPr>
        <w:spacing w:before="0"/>
        <w:ind w:left="720" w:leftChars="0" w:right="0" w:firstLine="720" w:firstLineChars="0"/>
        <w:jc w:val="left"/>
        <w:rPr>
          <w:rFonts w:ascii="Arial"/>
          <w:b/>
          <w:sz w:val="24"/>
          <w:u w:val="thick"/>
        </w:rPr>
      </w:pPr>
    </w:p>
    <w:p w14:paraId="0FB5E08B">
      <w:pPr>
        <w:pStyle w:val="11"/>
        <w:numPr>
          <w:ilvl w:val="0"/>
          <w:numId w:val="1"/>
        </w:numPr>
        <w:tabs>
          <w:tab w:val="left" w:pos="2162"/>
          <w:tab w:val="left" w:pos="2163"/>
          <w:tab w:val="left" w:pos="7202"/>
        </w:tabs>
        <w:spacing w:before="1" w:after="0" w:line="293" w:lineRule="exact"/>
        <w:ind w:left="1901" w:leftChars="0" w:right="0" w:hanging="361" w:firstLineChars="0"/>
        <w:jc w:val="left"/>
        <w:rPr>
          <w:rFonts w:ascii="Symbol" w:hAnsi="Symbol"/>
          <w:sz w:val="24"/>
        </w:rPr>
      </w:pPr>
      <w:r>
        <w:rPr>
          <w:w w:val="75"/>
          <w:sz w:val="24"/>
        </w:rPr>
        <w:t>Room</w:t>
      </w:r>
      <w:r>
        <w:rPr>
          <w:spacing w:val="36"/>
          <w:w w:val="75"/>
          <w:sz w:val="24"/>
        </w:rPr>
        <w:t xml:space="preserve"> </w:t>
      </w:r>
      <w:r>
        <w:rPr>
          <w:w w:val="75"/>
          <w:sz w:val="24"/>
        </w:rPr>
        <w:t>Shade</w:t>
      </w:r>
      <w:r>
        <w:rPr>
          <w:spacing w:val="31"/>
          <w:w w:val="75"/>
          <w:sz w:val="24"/>
        </w:rPr>
        <w:t xml:space="preserve"> </w:t>
      </w:r>
      <w:r>
        <w:rPr>
          <w:w w:val="75"/>
          <w:sz w:val="24"/>
        </w:rPr>
        <w:t>as</w:t>
      </w:r>
      <w:r>
        <w:rPr>
          <w:spacing w:val="35"/>
          <w:w w:val="75"/>
          <w:sz w:val="24"/>
        </w:rPr>
        <w:t xml:space="preserve"> </w:t>
      </w:r>
      <w:r>
        <w:rPr>
          <w:w w:val="75"/>
          <w:sz w:val="24"/>
        </w:rPr>
        <w:t>for</w:t>
      </w:r>
      <w:r>
        <w:rPr>
          <w:spacing w:val="29"/>
          <w:w w:val="75"/>
          <w:sz w:val="24"/>
        </w:rPr>
        <w:t xml:space="preserve"> </w:t>
      </w:r>
      <w:r>
        <w:rPr>
          <w:w w:val="75"/>
          <w:sz w:val="24"/>
        </w:rPr>
        <w:t>Drawing</w:t>
      </w:r>
      <w:r>
        <w:rPr>
          <w:w w:val="75"/>
          <w:sz w:val="24"/>
        </w:rPr>
        <w:tab/>
      </w:r>
      <w:r>
        <w:rPr>
          <w:w w:val="90"/>
          <w:sz w:val="24"/>
        </w:rPr>
        <w:t>Your</w:t>
      </w:r>
      <w:r>
        <w:rPr>
          <w:spacing w:val="-3"/>
          <w:w w:val="90"/>
          <w:sz w:val="24"/>
        </w:rPr>
        <w:t xml:space="preserve"> </w:t>
      </w:r>
      <w:r>
        <w:rPr>
          <w:w w:val="90"/>
          <w:sz w:val="24"/>
        </w:rPr>
        <w:t>Scope</w:t>
      </w:r>
    </w:p>
    <w:p w14:paraId="530FD948">
      <w:pPr>
        <w:pStyle w:val="11"/>
        <w:numPr>
          <w:ilvl w:val="0"/>
          <w:numId w:val="1"/>
        </w:numPr>
        <w:tabs>
          <w:tab w:val="left" w:pos="2162"/>
          <w:tab w:val="left" w:pos="2163"/>
          <w:tab w:val="left" w:pos="7201"/>
        </w:tabs>
        <w:spacing w:before="0" w:after="0" w:line="240" w:lineRule="auto"/>
        <w:ind w:left="1901" w:leftChars="0" w:right="3415" w:hanging="361" w:firstLineChars="0"/>
        <w:jc w:val="left"/>
        <w:rPr>
          <w:rFonts w:ascii="Symbol" w:hAnsi="Symbol"/>
          <w:sz w:val="24"/>
        </w:rPr>
      </w:pPr>
      <w:r>
        <w:rPr>
          <w:w w:val="90"/>
          <w:sz w:val="24"/>
        </w:rPr>
        <w:t>Power</w:t>
      </w:r>
      <w:r>
        <w:rPr>
          <w:spacing w:val="-5"/>
          <w:w w:val="90"/>
          <w:sz w:val="24"/>
        </w:rPr>
        <w:t xml:space="preserve"> </w:t>
      </w:r>
      <w:r>
        <w:rPr>
          <w:w w:val="90"/>
          <w:sz w:val="24"/>
        </w:rPr>
        <w:t>Supply</w:t>
      </w:r>
      <w:r>
        <w:rPr>
          <w:spacing w:val="-3"/>
          <w:w w:val="90"/>
          <w:sz w:val="24"/>
        </w:rPr>
        <w:t xml:space="preserve"> </w:t>
      </w:r>
      <w:r>
        <w:rPr>
          <w:w w:val="90"/>
          <w:sz w:val="24"/>
        </w:rPr>
        <w:t>Cable</w:t>
      </w:r>
      <w:r>
        <w:rPr>
          <w:spacing w:val="-1"/>
          <w:w w:val="90"/>
          <w:sz w:val="24"/>
        </w:rPr>
        <w:t xml:space="preserve"> </w:t>
      </w:r>
      <w:r>
        <w:rPr>
          <w:w w:val="90"/>
          <w:sz w:val="24"/>
        </w:rPr>
        <w:t>as</w:t>
      </w:r>
      <w:r>
        <w:rPr>
          <w:spacing w:val="-2"/>
          <w:w w:val="90"/>
          <w:sz w:val="24"/>
        </w:rPr>
        <w:t xml:space="preserve"> </w:t>
      </w:r>
      <w:r>
        <w:rPr>
          <w:w w:val="90"/>
          <w:sz w:val="24"/>
        </w:rPr>
        <w:t>for</w:t>
      </w:r>
      <w:r>
        <w:rPr>
          <w:spacing w:val="-2"/>
          <w:w w:val="90"/>
          <w:sz w:val="24"/>
        </w:rPr>
        <w:t xml:space="preserve"> </w:t>
      </w:r>
      <w:r>
        <w:rPr>
          <w:w w:val="90"/>
          <w:sz w:val="24"/>
        </w:rPr>
        <w:t>O2 Plant</w:t>
      </w:r>
      <w:r>
        <w:rPr>
          <w:spacing w:val="-4"/>
          <w:w w:val="90"/>
          <w:sz w:val="24"/>
        </w:rPr>
        <w:t xml:space="preserve"> </w:t>
      </w:r>
      <w:r>
        <w:rPr>
          <w:w w:val="90"/>
          <w:sz w:val="24"/>
        </w:rPr>
        <w:t>Capacity</w:t>
      </w:r>
      <w:r>
        <w:rPr>
          <w:w w:val="90"/>
          <w:sz w:val="24"/>
        </w:rPr>
        <w:tab/>
      </w:r>
      <w:r>
        <w:rPr>
          <w:w w:val="85"/>
          <w:sz w:val="24"/>
        </w:rPr>
        <w:t>Your</w:t>
      </w:r>
      <w:r>
        <w:rPr>
          <w:spacing w:val="1"/>
          <w:w w:val="85"/>
          <w:sz w:val="24"/>
        </w:rPr>
        <w:t xml:space="preserve"> </w:t>
      </w:r>
      <w:r>
        <w:rPr>
          <w:w w:val="85"/>
          <w:sz w:val="24"/>
        </w:rPr>
        <w:t>Scope</w:t>
      </w:r>
      <w:r>
        <w:rPr>
          <w:spacing w:val="-54"/>
          <w:w w:val="85"/>
          <w:sz w:val="24"/>
        </w:rPr>
        <w:t xml:space="preserve"> </w:t>
      </w:r>
      <w:r>
        <w:rPr>
          <w:w w:val="95"/>
          <w:sz w:val="24"/>
        </w:rPr>
        <w:t>And</w:t>
      </w:r>
      <w:r>
        <w:rPr>
          <w:spacing w:val="-7"/>
          <w:w w:val="95"/>
          <w:sz w:val="24"/>
        </w:rPr>
        <w:t xml:space="preserve"> </w:t>
      </w:r>
      <w:r>
        <w:rPr>
          <w:w w:val="95"/>
          <w:sz w:val="24"/>
        </w:rPr>
        <w:t>Compressor</w:t>
      </w:r>
      <w:r>
        <w:rPr>
          <w:spacing w:val="-7"/>
          <w:w w:val="95"/>
          <w:sz w:val="24"/>
        </w:rPr>
        <w:t xml:space="preserve"> </w:t>
      </w:r>
      <w:r>
        <w:rPr>
          <w:w w:val="95"/>
          <w:sz w:val="24"/>
        </w:rPr>
        <w:t>35mm2</w:t>
      </w:r>
      <w:r>
        <w:rPr>
          <w:spacing w:val="-6"/>
          <w:w w:val="95"/>
          <w:sz w:val="24"/>
        </w:rPr>
        <w:t xml:space="preserve"> </w:t>
      </w:r>
      <w:r>
        <w:rPr>
          <w:w w:val="95"/>
          <w:sz w:val="24"/>
        </w:rPr>
        <w:t>Copper</w:t>
      </w:r>
      <w:r>
        <w:rPr>
          <w:spacing w:val="-4"/>
          <w:w w:val="95"/>
          <w:sz w:val="24"/>
        </w:rPr>
        <w:t xml:space="preserve"> </w:t>
      </w:r>
      <w:r>
        <w:rPr>
          <w:w w:val="95"/>
          <w:sz w:val="24"/>
        </w:rPr>
        <w:t>3C</w:t>
      </w:r>
      <w:r>
        <w:rPr>
          <w:spacing w:val="-3"/>
          <w:w w:val="95"/>
          <w:sz w:val="24"/>
        </w:rPr>
        <w:t xml:space="preserve"> </w:t>
      </w:r>
      <w:r>
        <w:rPr>
          <w:w w:val="95"/>
          <w:sz w:val="24"/>
        </w:rPr>
        <w:t>Wire</w:t>
      </w:r>
    </w:p>
    <w:p w14:paraId="53AEB314">
      <w:pPr>
        <w:pStyle w:val="11"/>
        <w:numPr>
          <w:ilvl w:val="0"/>
          <w:numId w:val="1"/>
        </w:numPr>
        <w:tabs>
          <w:tab w:val="left" w:pos="2162"/>
          <w:tab w:val="left" w:pos="2163"/>
          <w:tab w:val="left" w:pos="7201"/>
        </w:tabs>
        <w:spacing w:before="0" w:after="0" w:line="290" w:lineRule="exact"/>
        <w:ind w:left="1901" w:leftChars="0" w:right="0" w:hanging="361" w:firstLineChars="0"/>
        <w:jc w:val="left"/>
        <w:rPr>
          <w:rFonts w:ascii="Symbol" w:hAnsi="Symbol"/>
          <w:sz w:val="24"/>
        </w:rPr>
      </w:pPr>
      <w:r>
        <w:rPr>
          <w:w w:val="90"/>
          <w:sz w:val="24"/>
        </w:rPr>
        <w:t>Earthing</w:t>
      </w:r>
      <w:r>
        <w:rPr>
          <w:spacing w:val="-4"/>
          <w:w w:val="90"/>
          <w:sz w:val="24"/>
        </w:rPr>
        <w:t xml:space="preserve"> </w:t>
      </w:r>
      <w:r>
        <w:rPr>
          <w:w w:val="90"/>
          <w:sz w:val="24"/>
        </w:rPr>
        <w:t>work</w:t>
      </w:r>
      <w:r>
        <w:rPr>
          <w:spacing w:val="-1"/>
          <w:w w:val="90"/>
          <w:sz w:val="24"/>
        </w:rPr>
        <w:t xml:space="preserve"> </w:t>
      </w:r>
      <w:r>
        <w:rPr>
          <w:w w:val="90"/>
          <w:sz w:val="24"/>
        </w:rPr>
        <w:t>and</w:t>
      </w:r>
      <w:r>
        <w:rPr>
          <w:spacing w:val="-4"/>
          <w:w w:val="90"/>
          <w:sz w:val="24"/>
        </w:rPr>
        <w:t xml:space="preserve"> </w:t>
      </w:r>
      <w:r>
        <w:rPr>
          <w:w w:val="90"/>
          <w:sz w:val="24"/>
        </w:rPr>
        <w:t>Electrical</w:t>
      </w:r>
      <w:r>
        <w:rPr>
          <w:spacing w:val="-1"/>
          <w:w w:val="90"/>
          <w:sz w:val="24"/>
        </w:rPr>
        <w:t xml:space="preserve"> </w:t>
      </w:r>
      <w:r>
        <w:rPr>
          <w:w w:val="90"/>
          <w:sz w:val="24"/>
        </w:rPr>
        <w:t>Panel</w:t>
      </w:r>
      <w:r>
        <w:rPr>
          <w:w w:val="90"/>
          <w:sz w:val="24"/>
        </w:rPr>
        <w:tab/>
      </w:r>
      <w:r>
        <w:rPr>
          <w:w w:val="90"/>
          <w:sz w:val="24"/>
        </w:rPr>
        <w:t>Your</w:t>
      </w:r>
      <w:r>
        <w:rPr>
          <w:spacing w:val="-3"/>
          <w:w w:val="90"/>
          <w:sz w:val="24"/>
        </w:rPr>
        <w:t xml:space="preserve"> </w:t>
      </w:r>
      <w:r>
        <w:rPr>
          <w:w w:val="90"/>
          <w:sz w:val="24"/>
        </w:rPr>
        <w:t>Scope</w:t>
      </w:r>
    </w:p>
    <w:p w14:paraId="64E332BD">
      <w:pPr>
        <w:pStyle w:val="11"/>
        <w:numPr>
          <w:ilvl w:val="0"/>
          <w:numId w:val="1"/>
        </w:numPr>
        <w:tabs>
          <w:tab w:val="left" w:pos="2162"/>
          <w:tab w:val="left" w:pos="2163"/>
          <w:tab w:val="left" w:pos="7201"/>
        </w:tabs>
        <w:spacing w:before="0" w:after="0" w:line="293" w:lineRule="exact"/>
        <w:ind w:left="1901" w:leftChars="0" w:right="0" w:hanging="361" w:firstLineChars="0"/>
        <w:jc w:val="left"/>
        <w:rPr>
          <w:rFonts w:ascii="Symbol" w:hAnsi="Symbol"/>
          <w:sz w:val="24"/>
        </w:rPr>
      </w:pPr>
      <w:r>
        <w:rPr>
          <w:w w:val="90"/>
          <w:sz w:val="24"/>
        </w:rPr>
        <w:t>Base</w:t>
      </w:r>
      <w:r>
        <w:rPr>
          <w:spacing w:val="-4"/>
          <w:w w:val="90"/>
          <w:sz w:val="24"/>
        </w:rPr>
        <w:t xml:space="preserve"> </w:t>
      </w:r>
      <w:r>
        <w:rPr>
          <w:w w:val="90"/>
          <w:sz w:val="24"/>
        </w:rPr>
        <w:t>Frame</w:t>
      </w:r>
      <w:r>
        <w:rPr>
          <w:spacing w:val="1"/>
          <w:w w:val="90"/>
          <w:sz w:val="24"/>
        </w:rPr>
        <w:t xml:space="preserve"> </w:t>
      </w:r>
      <w:r>
        <w:rPr>
          <w:w w:val="90"/>
          <w:sz w:val="24"/>
        </w:rPr>
        <w:t>for</w:t>
      </w:r>
      <w:r>
        <w:rPr>
          <w:spacing w:val="-3"/>
          <w:w w:val="90"/>
          <w:sz w:val="24"/>
        </w:rPr>
        <w:t xml:space="preserve"> </w:t>
      </w:r>
      <w:r>
        <w:rPr>
          <w:w w:val="90"/>
          <w:sz w:val="24"/>
        </w:rPr>
        <w:t>Gas</w:t>
      </w:r>
      <w:r>
        <w:rPr>
          <w:spacing w:val="-3"/>
          <w:w w:val="90"/>
          <w:sz w:val="24"/>
        </w:rPr>
        <w:t xml:space="preserve"> </w:t>
      </w:r>
      <w:r>
        <w:rPr>
          <w:w w:val="90"/>
          <w:sz w:val="24"/>
        </w:rPr>
        <w:t>Plant</w:t>
      </w:r>
      <w:r>
        <w:rPr>
          <w:spacing w:val="-4"/>
          <w:w w:val="90"/>
          <w:sz w:val="24"/>
        </w:rPr>
        <w:t xml:space="preserve"> </w:t>
      </w:r>
      <w:r>
        <w:rPr>
          <w:w w:val="90"/>
          <w:sz w:val="24"/>
        </w:rPr>
        <w:t>&amp;</w:t>
      </w:r>
      <w:r>
        <w:rPr>
          <w:spacing w:val="1"/>
          <w:w w:val="90"/>
          <w:sz w:val="24"/>
        </w:rPr>
        <w:t xml:space="preserve"> </w:t>
      </w:r>
      <w:r>
        <w:rPr>
          <w:w w:val="90"/>
          <w:sz w:val="24"/>
        </w:rPr>
        <w:t>Compressor</w:t>
      </w:r>
      <w:r>
        <w:rPr>
          <w:w w:val="90"/>
          <w:sz w:val="24"/>
        </w:rPr>
        <w:tab/>
      </w:r>
      <w:r>
        <w:rPr>
          <w:w w:val="90"/>
          <w:sz w:val="24"/>
        </w:rPr>
        <w:t>Your</w:t>
      </w:r>
      <w:r>
        <w:rPr>
          <w:spacing w:val="-3"/>
          <w:w w:val="90"/>
          <w:sz w:val="24"/>
        </w:rPr>
        <w:t xml:space="preserve"> </w:t>
      </w:r>
      <w:r>
        <w:rPr>
          <w:w w:val="90"/>
          <w:sz w:val="24"/>
        </w:rPr>
        <w:t>Scope</w:t>
      </w:r>
    </w:p>
    <w:p w14:paraId="25BAB409">
      <w:pPr>
        <w:pStyle w:val="2"/>
        <w:spacing w:line="275" w:lineRule="exact"/>
        <w:ind w:left="2162"/>
      </w:pPr>
      <w:r>
        <w:t>Power</w:t>
      </w:r>
      <w:r>
        <w:rPr>
          <w:spacing w:val="-3"/>
        </w:rPr>
        <w:t xml:space="preserve"> </w:t>
      </w:r>
      <w:r>
        <w:t>SUPPLY</w:t>
      </w:r>
      <w:r>
        <w:rPr>
          <w:spacing w:val="-3"/>
        </w:rPr>
        <w:t xml:space="preserve"> </w:t>
      </w:r>
      <w:r>
        <w:t>MCCB</w:t>
      </w:r>
      <w:r>
        <w:rPr>
          <w:spacing w:val="1"/>
        </w:rPr>
        <w:t xml:space="preserve"> </w:t>
      </w:r>
      <w:r>
        <w:rPr>
          <w:rFonts w:hint="default"/>
          <w:lang w:val="en-US"/>
        </w:rPr>
        <w:t>80</w:t>
      </w:r>
      <w:r>
        <w:rPr>
          <w:spacing w:val="-2"/>
        </w:rPr>
        <w:t xml:space="preserve"> </w:t>
      </w:r>
      <w:r>
        <w:t>A</w:t>
      </w:r>
    </w:p>
    <w:p w14:paraId="37E88E7B">
      <w:pPr>
        <w:pStyle w:val="5"/>
        <w:ind w:left="2162"/>
      </w:pPr>
      <w:r>
        <w:t>440</w:t>
      </w:r>
      <w:r>
        <w:rPr>
          <w:spacing w:val="-13"/>
        </w:rPr>
        <w:t xml:space="preserve"> </w:t>
      </w:r>
      <w:r>
        <w:t>Volt</w:t>
      </w:r>
      <w:r>
        <w:rPr>
          <w:spacing w:val="-14"/>
        </w:rPr>
        <w:t xml:space="preserve"> </w:t>
      </w:r>
      <w:r>
        <w:t>AC,</w:t>
      </w:r>
      <w:r>
        <w:rPr>
          <w:spacing w:val="-13"/>
        </w:rPr>
        <w:t xml:space="preserve"> </w:t>
      </w:r>
      <w:r>
        <w:t>3</w:t>
      </w:r>
      <w:r>
        <w:rPr>
          <w:spacing w:val="-15"/>
        </w:rPr>
        <w:t xml:space="preserve"> </w:t>
      </w:r>
      <w:r>
        <w:t>Phase,</w:t>
      </w:r>
      <w:r>
        <w:rPr>
          <w:spacing w:val="-12"/>
        </w:rPr>
        <w:t xml:space="preserve"> </w:t>
      </w:r>
      <w:r>
        <w:t>50</w:t>
      </w:r>
      <w:r>
        <w:rPr>
          <w:spacing w:val="-9"/>
        </w:rPr>
        <w:t xml:space="preserve"> </w:t>
      </w:r>
      <w:r>
        <w:t>Hz</w:t>
      </w:r>
    </w:p>
    <w:p w14:paraId="40866CE9">
      <w:pPr>
        <w:spacing w:before="0"/>
        <w:ind w:left="2162" w:right="0" w:firstLine="0"/>
        <w:jc w:val="left"/>
        <w:rPr>
          <w:sz w:val="24"/>
        </w:rPr>
      </w:pPr>
      <w:r>
        <w:rPr>
          <w:rFonts w:ascii="Arial"/>
          <w:b/>
          <w:w w:val="95"/>
          <w:sz w:val="24"/>
        </w:rPr>
        <w:t>Connected</w:t>
      </w:r>
      <w:r>
        <w:rPr>
          <w:rFonts w:ascii="Arial"/>
          <w:b/>
          <w:spacing w:val="-3"/>
          <w:w w:val="95"/>
          <w:sz w:val="24"/>
        </w:rPr>
        <w:t xml:space="preserve"> </w:t>
      </w:r>
      <w:r>
        <w:rPr>
          <w:w w:val="95"/>
          <w:sz w:val="24"/>
        </w:rPr>
        <w:t>Lead</w:t>
      </w:r>
      <w:r>
        <w:rPr>
          <w:spacing w:val="-5"/>
          <w:w w:val="95"/>
          <w:sz w:val="24"/>
        </w:rPr>
        <w:t xml:space="preserve"> </w:t>
      </w:r>
      <w:r>
        <w:rPr>
          <w:rFonts w:hint="default"/>
          <w:w w:val="95"/>
          <w:sz w:val="24"/>
          <w:lang w:val="en-US"/>
        </w:rPr>
        <w:t>30</w:t>
      </w:r>
      <w:r>
        <w:rPr>
          <w:w w:val="95"/>
          <w:sz w:val="24"/>
        </w:rPr>
        <w:t>.0Kw</w:t>
      </w:r>
    </w:p>
    <w:p w14:paraId="17FD5D85">
      <w:pPr>
        <w:pStyle w:val="5"/>
        <w:ind w:left="2162"/>
      </w:pPr>
      <w:r>
        <w:rPr>
          <w:rFonts w:ascii="Arial"/>
          <w:b/>
        </w:rPr>
        <w:t>Consumed</w:t>
      </w:r>
      <w:r>
        <w:rPr>
          <w:rFonts w:ascii="Arial"/>
          <w:b/>
          <w:spacing w:val="-3"/>
        </w:rPr>
        <w:t xml:space="preserve"> </w:t>
      </w:r>
      <w:r>
        <w:t>0.6</w:t>
      </w:r>
      <w:r>
        <w:rPr>
          <w:spacing w:val="-4"/>
        </w:rPr>
        <w:t xml:space="preserve"> </w:t>
      </w:r>
      <w:r>
        <w:t>kW</w:t>
      </w:r>
      <w:r>
        <w:rPr>
          <w:spacing w:val="-1"/>
        </w:rPr>
        <w:t xml:space="preserve"> </w:t>
      </w:r>
      <w:r>
        <w:t>per</w:t>
      </w:r>
      <w:r>
        <w:rPr>
          <w:spacing w:val="-3"/>
        </w:rPr>
        <w:t xml:space="preserve"> </w:t>
      </w:r>
      <w:r>
        <w:t>cubic</w:t>
      </w:r>
      <w:r>
        <w:rPr>
          <w:spacing w:val="-3"/>
        </w:rPr>
        <w:t xml:space="preserve"> </w:t>
      </w:r>
      <w:r>
        <w:t>meter</w:t>
      </w:r>
      <w:r>
        <w:rPr>
          <w:spacing w:val="-6"/>
        </w:rPr>
        <w:t xml:space="preserve"> </w:t>
      </w:r>
      <w:r>
        <w:t>Oxygen</w:t>
      </w:r>
      <w:r>
        <w:rPr>
          <w:spacing w:val="-1"/>
        </w:rPr>
        <w:t xml:space="preserve"> </w:t>
      </w:r>
      <w:r>
        <w:t>generated</w:t>
      </w:r>
    </w:p>
    <w:p w14:paraId="77950275">
      <w:pPr>
        <w:pStyle w:val="5"/>
        <w:spacing w:before="11"/>
        <w:rPr>
          <w:sz w:val="23"/>
        </w:rPr>
      </w:pPr>
    </w:p>
    <w:p w14:paraId="126DDE37">
      <w:pPr>
        <w:pStyle w:val="2"/>
        <w:ind w:left="1442" w:leftChars="0"/>
        <w:rPr>
          <w:u w:val="single"/>
        </w:rPr>
      </w:pPr>
      <w:r>
        <w:rPr>
          <w:u w:val="single"/>
        </w:rPr>
        <w:t>Make</w:t>
      </w:r>
      <w:r>
        <w:rPr>
          <w:spacing w:val="-2"/>
          <w:u w:val="single"/>
        </w:rPr>
        <w:t xml:space="preserve"> </w:t>
      </w:r>
      <w:r>
        <w:rPr>
          <w:u w:val="single"/>
        </w:rPr>
        <w:t>for</w:t>
      </w:r>
      <w:r>
        <w:rPr>
          <w:spacing w:val="-3"/>
          <w:u w:val="single"/>
        </w:rPr>
        <w:t xml:space="preserve"> </w:t>
      </w:r>
      <w:r>
        <w:rPr>
          <w:u w:val="single"/>
        </w:rPr>
        <w:t>Oxygen</w:t>
      </w:r>
      <w:r>
        <w:rPr>
          <w:spacing w:val="-2"/>
          <w:u w:val="single"/>
        </w:rPr>
        <w:t xml:space="preserve"> </w:t>
      </w:r>
      <w:r>
        <w:rPr>
          <w:u w:val="single"/>
        </w:rPr>
        <w:t>Gas</w:t>
      </w:r>
      <w:r>
        <w:rPr>
          <w:spacing w:val="-4"/>
          <w:u w:val="single"/>
        </w:rPr>
        <w:t xml:space="preserve"> </w:t>
      </w:r>
      <w:r>
        <w:rPr>
          <w:u w:val="single"/>
        </w:rPr>
        <w:t>Generator.</w:t>
      </w:r>
    </w:p>
    <w:p w14:paraId="0E0505CC">
      <w:pPr>
        <w:pStyle w:val="5"/>
        <w:bidi w:val="0"/>
        <w:rPr>
          <w:rFonts w:hint="default" w:ascii="Arial" w:hAnsi="Arial" w:cs="Arial"/>
        </w:rPr>
      </w:pPr>
    </w:p>
    <w:p w14:paraId="0D4963F5">
      <w:pPr>
        <w:pStyle w:val="5"/>
        <w:numPr>
          <w:ilvl w:val="4"/>
          <w:numId w:val="3"/>
        </w:numPr>
        <w:bidi w:val="0"/>
        <w:ind w:left="2100" w:leftChars="0" w:hanging="420" w:firstLineChars="0"/>
        <w:rPr>
          <w:rFonts w:hint="default" w:ascii="Arial" w:hAnsi="Arial" w:cs="Arial"/>
        </w:rPr>
      </w:pPr>
      <w:r>
        <w:rPr>
          <w:rFonts w:hint="default" w:ascii="Arial" w:hAnsi="Arial" w:cs="Arial"/>
        </w:rPr>
        <w:t>Screw Air Compressor</w:t>
      </w:r>
      <w:r>
        <w:rPr>
          <w:rFonts w:hint="default" w:ascii="Arial" w:hAnsi="Arial" w:cs="Arial"/>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rPr>
        <w:t>Make-</w:t>
      </w:r>
      <w:r>
        <w:rPr>
          <w:rFonts w:hint="default" w:ascii="Arial" w:hAnsi="Arial" w:cs="Arial"/>
          <w:lang w:val="en-US"/>
        </w:rPr>
        <w:t>compair,moto,elgi</w:t>
      </w:r>
    </w:p>
    <w:p w14:paraId="745B249C">
      <w:pPr>
        <w:pStyle w:val="5"/>
        <w:numPr>
          <w:ilvl w:val="4"/>
          <w:numId w:val="3"/>
        </w:numPr>
        <w:bidi w:val="0"/>
        <w:ind w:left="2100" w:leftChars="0" w:hanging="420" w:firstLineChars="0"/>
        <w:rPr>
          <w:rFonts w:hint="default" w:ascii="Arial" w:hAnsi="Arial" w:cs="Arial"/>
        </w:rPr>
      </w:pPr>
      <w:r>
        <w:rPr>
          <w:rFonts w:hint="default" w:ascii="Arial" w:hAnsi="Arial" w:cs="Arial"/>
        </w:rPr>
        <w:t>Piping and valving. Optional</w:t>
      </w:r>
      <w:r>
        <w:rPr>
          <w:rFonts w:hint="default" w:ascii="Arial" w:hAnsi="Arial" w:cs="Arial"/>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rPr>
        <w:t>Make-Jindal</w:t>
      </w:r>
    </w:p>
    <w:p w14:paraId="30420DBF">
      <w:pPr>
        <w:pStyle w:val="5"/>
        <w:numPr>
          <w:ilvl w:val="4"/>
          <w:numId w:val="3"/>
        </w:numPr>
        <w:bidi w:val="0"/>
        <w:ind w:left="2100" w:leftChars="0" w:hanging="420" w:firstLineChars="0"/>
        <w:rPr>
          <w:rFonts w:hint="default" w:ascii="Arial" w:hAnsi="Arial" w:cs="Arial"/>
        </w:rPr>
      </w:pPr>
      <w:r>
        <w:rPr>
          <w:rFonts w:hint="default" w:ascii="Arial" w:hAnsi="Arial" w:cs="Arial"/>
        </w:rPr>
        <w:t>Wet Air Receiver-1000Ltr.</w:t>
      </w:r>
      <w:r>
        <w:rPr>
          <w:rFonts w:hint="default" w:ascii="Arial" w:hAnsi="Arial" w:cs="Arial"/>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rPr>
        <w:t>Make-APC</w:t>
      </w:r>
    </w:p>
    <w:p w14:paraId="05DDDBC1">
      <w:pPr>
        <w:pStyle w:val="5"/>
        <w:numPr>
          <w:ilvl w:val="4"/>
          <w:numId w:val="3"/>
        </w:numPr>
        <w:bidi w:val="0"/>
        <w:ind w:left="2100" w:leftChars="0" w:hanging="420" w:firstLineChars="0"/>
        <w:rPr>
          <w:rFonts w:hint="default" w:ascii="Arial" w:hAnsi="Arial" w:cs="Arial"/>
        </w:rPr>
      </w:pPr>
      <w:r>
        <w:rPr>
          <w:rFonts w:hint="default" w:ascii="Arial" w:hAnsi="Arial" w:cs="Arial"/>
        </w:rPr>
        <w:t>After Pre Filter with Auto Drain Valve</w:t>
      </w:r>
      <w:r>
        <w:rPr>
          <w:rFonts w:hint="default" w:ascii="Arial" w:hAnsi="Arial" w:cs="Arial"/>
        </w:rPr>
        <w:tab/>
      </w:r>
      <w:r>
        <w:rPr>
          <w:rFonts w:hint="default" w:ascii="Arial" w:hAnsi="Arial" w:cs="Arial"/>
          <w:lang w:val="en-US"/>
        </w:rPr>
        <w:tab/>
      </w:r>
      <w:r>
        <w:rPr>
          <w:rFonts w:hint="default" w:ascii="Arial" w:hAnsi="Arial" w:cs="Arial"/>
          <w:lang w:val="en-US"/>
        </w:rPr>
        <w:tab/>
      </w:r>
      <w:r>
        <w:rPr>
          <w:rFonts w:hint="default" w:ascii="Arial" w:hAnsi="Arial" w:cs="Arial"/>
        </w:rPr>
        <w:t>Make-Concept</w:t>
      </w:r>
    </w:p>
    <w:p w14:paraId="1BA56F81">
      <w:pPr>
        <w:pStyle w:val="5"/>
        <w:numPr>
          <w:ilvl w:val="4"/>
          <w:numId w:val="3"/>
        </w:numPr>
        <w:bidi w:val="0"/>
        <w:ind w:left="2100" w:leftChars="0" w:hanging="420" w:firstLineChars="0"/>
        <w:rPr>
          <w:rFonts w:hint="default" w:ascii="Arial" w:hAnsi="Arial" w:cs="Arial"/>
        </w:rPr>
      </w:pPr>
      <w:r>
        <w:rPr>
          <w:rFonts w:hint="default" w:ascii="Arial" w:hAnsi="Arial" w:cs="Arial"/>
        </w:rPr>
        <w:t>Mechanical moisture separator with auto drain valve.</w:t>
      </w:r>
      <w:r>
        <w:rPr>
          <w:rFonts w:hint="default" w:ascii="Arial" w:hAnsi="Arial" w:cs="Arial"/>
        </w:rPr>
        <w:tab/>
      </w:r>
      <w:r>
        <w:rPr>
          <w:rFonts w:hint="default" w:ascii="Arial" w:hAnsi="Arial" w:cs="Arial"/>
        </w:rPr>
        <w:t>Make-Concept</w:t>
      </w:r>
    </w:p>
    <w:p w14:paraId="45A1018D">
      <w:pPr>
        <w:pStyle w:val="5"/>
        <w:numPr>
          <w:ilvl w:val="4"/>
          <w:numId w:val="3"/>
        </w:numPr>
        <w:bidi w:val="0"/>
        <w:ind w:left="2100" w:leftChars="0" w:hanging="420" w:firstLineChars="0"/>
        <w:rPr>
          <w:rFonts w:hint="default" w:ascii="Arial" w:hAnsi="Arial" w:cs="Arial"/>
        </w:rPr>
      </w:pPr>
      <w:r>
        <w:rPr>
          <w:rFonts w:hint="default" w:ascii="Arial" w:hAnsi="Arial" w:cs="Arial"/>
        </w:rPr>
        <w:t>Pre filters Auto Drain Valve.</w:t>
      </w:r>
      <w:r>
        <w:rPr>
          <w:rFonts w:hint="default" w:ascii="Arial" w:hAnsi="Arial" w:cs="Arial"/>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rPr>
        <w:t>Make-Concept</w:t>
      </w:r>
    </w:p>
    <w:p w14:paraId="76131A3B">
      <w:pPr>
        <w:pStyle w:val="5"/>
        <w:numPr>
          <w:ilvl w:val="4"/>
          <w:numId w:val="3"/>
        </w:numPr>
        <w:bidi w:val="0"/>
        <w:ind w:left="2100" w:leftChars="0" w:hanging="420" w:firstLineChars="0"/>
        <w:rPr>
          <w:rFonts w:hint="default" w:ascii="Arial" w:hAnsi="Arial" w:cs="Arial"/>
        </w:rPr>
      </w:pPr>
      <w:r>
        <w:rPr>
          <w:rFonts w:hint="default" w:ascii="Arial" w:hAnsi="Arial" w:cs="Arial"/>
        </w:rPr>
        <w:t>Activated Carbon stage heavy duty oil filter</w:t>
      </w:r>
      <w:r>
        <w:rPr>
          <w:rFonts w:hint="default" w:ascii="Arial" w:hAnsi="Arial" w:cs="Arial"/>
          <w:lang w:val="en-US"/>
        </w:rPr>
        <w:t>.</w:t>
      </w:r>
      <w:r>
        <w:rPr>
          <w:rFonts w:hint="default" w:ascii="Arial" w:hAnsi="Arial" w:cs="Arial"/>
          <w:lang w:val="en-US"/>
        </w:rPr>
        <w:tab/>
      </w:r>
      <w:r>
        <w:rPr>
          <w:rFonts w:hint="default" w:ascii="Arial" w:hAnsi="Arial" w:cs="Arial"/>
        </w:rPr>
        <w:tab/>
      </w:r>
      <w:r>
        <w:rPr>
          <w:rFonts w:hint="default" w:ascii="Arial" w:hAnsi="Arial" w:cs="Arial"/>
        </w:rPr>
        <w:t>Make-UK</w:t>
      </w:r>
    </w:p>
    <w:p w14:paraId="2401F62D">
      <w:pPr>
        <w:pStyle w:val="5"/>
        <w:numPr>
          <w:ilvl w:val="4"/>
          <w:numId w:val="3"/>
        </w:numPr>
        <w:bidi w:val="0"/>
        <w:ind w:left="2100" w:leftChars="0" w:hanging="420" w:firstLineChars="0"/>
        <w:rPr>
          <w:rFonts w:hint="default" w:ascii="Arial" w:hAnsi="Arial" w:cs="Arial"/>
        </w:rPr>
      </w:pPr>
      <w:r>
        <w:rPr>
          <w:rFonts w:hint="default" w:ascii="Arial" w:hAnsi="Arial" w:cs="Arial"/>
        </w:rPr>
        <w:t>Fine Filter.</w:t>
      </w:r>
      <w:r>
        <w:rPr>
          <w:rFonts w:hint="default" w:ascii="Arial" w:hAnsi="Arial" w:cs="Arial"/>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rPr>
        <w:t>Make-APC</w:t>
      </w:r>
    </w:p>
    <w:p w14:paraId="3173F626">
      <w:pPr>
        <w:pStyle w:val="5"/>
        <w:numPr>
          <w:ilvl w:val="4"/>
          <w:numId w:val="3"/>
        </w:numPr>
        <w:bidi w:val="0"/>
        <w:ind w:left="2100" w:leftChars="0" w:hanging="420" w:firstLineChars="0"/>
        <w:rPr>
          <w:rFonts w:hint="default" w:ascii="Arial" w:hAnsi="Arial" w:cs="Arial"/>
        </w:rPr>
      </w:pPr>
      <w:r>
        <w:rPr>
          <w:rFonts w:hint="default" w:ascii="Arial" w:hAnsi="Arial" w:cs="Arial"/>
        </w:rPr>
        <w:t>Twin tower based ’ZMS’ Oxygen module</w:t>
      </w:r>
      <w:r>
        <w:rPr>
          <w:rFonts w:hint="default" w:ascii="Arial" w:hAnsi="Arial" w:cs="Arial"/>
        </w:rPr>
        <w:tab/>
      </w:r>
      <w:r>
        <w:rPr>
          <w:rFonts w:hint="default" w:ascii="Arial" w:hAnsi="Arial" w:cs="Arial"/>
          <w:lang w:val="en-US"/>
        </w:rPr>
        <w:tab/>
      </w:r>
      <w:r>
        <w:rPr>
          <w:rFonts w:hint="default" w:ascii="Arial" w:hAnsi="Arial" w:cs="Arial"/>
          <w:lang w:val="en-US"/>
        </w:rPr>
        <w:tab/>
      </w:r>
      <w:r>
        <w:rPr>
          <w:rFonts w:hint="default" w:ascii="Arial" w:hAnsi="Arial" w:cs="Arial"/>
        </w:rPr>
        <w:t>Make-APC</w:t>
      </w:r>
    </w:p>
    <w:p w14:paraId="345F73EA">
      <w:pPr>
        <w:pStyle w:val="5"/>
        <w:numPr>
          <w:ilvl w:val="4"/>
          <w:numId w:val="3"/>
        </w:numPr>
        <w:bidi w:val="0"/>
        <w:ind w:left="2100" w:leftChars="0" w:hanging="420" w:firstLineChars="0"/>
        <w:rPr>
          <w:rFonts w:hint="default" w:ascii="Arial" w:hAnsi="Arial" w:cs="Arial"/>
        </w:rPr>
      </w:pPr>
      <w:r>
        <w:rPr>
          <w:rFonts w:hint="default" w:ascii="Arial" w:hAnsi="Arial" w:cs="Arial"/>
          <w:lang w:val="en-US"/>
        </w:rPr>
        <w:t>I</w:t>
      </w:r>
      <w:r>
        <w:rPr>
          <w:rFonts w:hint="default" w:ascii="Arial" w:hAnsi="Arial" w:cs="Arial"/>
        </w:rPr>
        <w:t>nter connected with set of Change over valves</w:t>
      </w:r>
      <w:r>
        <w:rPr>
          <w:rFonts w:hint="default" w:ascii="Arial" w:hAnsi="Arial" w:cs="Arial"/>
        </w:rPr>
        <w:tab/>
      </w:r>
      <w:r>
        <w:rPr>
          <w:rFonts w:hint="default" w:ascii="Arial" w:hAnsi="Arial" w:cs="Arial"/>
          <w:lang w:val="en-US"/>
        </w:rPr>
        <w:tab/>
      </w:r>
      <w:r>
        <w:rPr>
          <w:rFonts w:hint="default" w:ascii="Arial" w:hAnsi="Arial" w:cs="Arial"/>
        </w:rPr>
        <w:t>Make-Janatic.</w:t>
      </w:r>
    </w:p>
    <w:p w14:paraId="172AA14F">
      <w:pPr>
        <w:pStyle w:val="5"/>
        <w:numPr>
          <w:ilvl w:val="4"/>
          <w:numId w:val="3"/>
        </w:numPr>
        <w:bidi w:val="0"/>
        <w:ind w:left="2100" w:leftChars="0" w:hanging="420" w:firstLineChars="0"/>
        <w:rPr>
          <w:rFonts w:hint="default" w:ascii="Arial" w:hAnsi="Arial" w:cs="Arial"/>
        </w:rPr>
      </w:pPr>
      <w:r>
        <w:rPr>
          <w:rFonts w:hint="default" w:ascii="Arial" w:hAnsi="Arial" w:cs="Arial"/>
        </w:rPr>
        <w:pict>
          <v:shape id="_x0000_s1044" o:spid="_x0000_s1044" style="position:absolute;left:0pt;margin-left:27.35pt;margin-top:9.75pt;height:547.6pt;width:525pt;mso-position-horizontal-relative:page;z-index:-251649024;mso-width-relative:page;mso-height-relative:page;" fillcolor="#BFBFBF" filled="t" stroked="f" coordorigin="547,195" coordsize="10500,10952" path="m1548,10491l1346,10402,1066,10279,1066,10539,936,10669,797,10402,1066,10539,1066,10279,761,10146,547,10359,893,11146,1085,10954,1020,10832,1183,10669,1229,10623,1351,10688,1416,10623,1548,10491xm1795,10244l1229,9678,1044,9862,1610,10429,1795,10244xm2522,9517l2319,9462,2266,9447,2254,9442,2242,9440,2225,9438,2203,9435,2184,9435,2167,9433,2155,9433,2143,9435,2129,9438,2114,9442,2095,9452,2074,9462,2090,9435,2102,9414,2107,9402,2117,9382,2119,9373,2124,9356,2129,9327,2129,9284,2124,9255,2122,9243,2117,9229,2110,9217,2105,9202,2095,9190,2088,9178,2076,9166,2066,9154,2052,9140,2038,9130,2023,9118,1994,9104,1978,9097,1963,9094,1946,9090,1930,9090,1915,9087,1915,9394,1915,9409,1913,9414,1913,9421,1910,9426,1908,9433,1903,9438,1901,9445,1886,9464,1874,9481,1865,9493,1858,9502,1778,9582,1663,9469,1747,9385,1762,9373,1774,9363,1783,9354,1795,9344,1805,9339,1817,9334,1824,9330,1834,9330,1841,9327,1850,9327,1872,9334,1886,9344,1898,9356,1901,9361,1906,9366,1908,9370,1910,9378,1913,9382,1913,9390,1915,9394,1915,9087,1882,9092,1867,9094,1853,9099,1836,9106,1807,9121,1757,9157,1718,9190,1697,9210,1366,9541,1932,10107,2117,9922,1886,9692,1901,9675,1908,9668,1937,9649,1944,9646,1954,9644,1961,9642,1992,9642,2014,9646,2038,9651,2314,9726,2398,9642,2458,9582,2522,9517xm3062,8420l3060,8406,3055,8382,3041,8346,3036,8336,3022,8312,3012,8300,3005,8290,2995,8278,2983,8269,2964,8250,2952,8240,2942,8233,2930,8226,2921,8218,2909,8214,2899,8206,2887,8204,2875,8199,2863,8197,2854,8194,2830,8190,2830,8506,2830,8526,2827,8535,2822,8545,2813,8569,2784,8605,2772,8619,2726,8665,2597,8535,2650,8482,2664,8470,2688,8451,2698,8444,2710,8439,2719,8434,2731,8432,2758,8432,2767,8434,2774,8437,2782,8442,2791,8446,2798,8451,2806,8458,2810,8466,2818,8473,2820,8480,2825,8490,2827,8497,2830,8506,2830,8190,2806,8190,2758,8199,2722,8214,2698,8228,2683,8235,2671,8242,2647,8262,2635,8274,2621,8286,2299,8607,2866,9174,3050,8989,2839,8778,2942,8674,2950,8665,2954,8660,2969,8646,2981,8631,2993,8619,3022,8576,3029,8564,3043,8535,3048,8523,3053,8509,3055,8497,3060,8482,3060,8470,3062,8458,3062,8432,3062,8420xm3931,7947l3929,7921,3924,7897,3919,7870,3895,7810,3888,7796,3875,7774,3874,7772,3864,7760,3857,7748,3847,7736,3838,7722,3826,7710,3816,7698,3775,7657,3756,7640,3739,7626,3722,7614,3703,7602,3701,7600,3701,8010,3701,8046,3698,8053,3696,8062,3694,8070,3691,8079,3689,8086,3684,8096,3674,8110,3670,8120,3662,8127,3658,8134,3650,8144,3636,8158,3626,8166,3619,8170,3612,8178,3605,8182,3595,8187,3588,8192,3578,8194,3571,8199,3562,8202,3554,8204,3545,8206,3528,8209,3511,8209,3502,8206,3492,8206,3463,8199,3425,8180,3396,8158,3384,8149,3374,8142,3343,8110,3334,8098,3314,8079,3307,8067,3300,8058,3295,8048,3288,8038,3274,8010,3266,7981,3266,7971,3264,7962,3271,7911,3274,7902,3278,7894,3281,7885,3295,7863,3300,7854,3336,7818,3343,7813,3350,7806,3360,7801,3374,7791,3384,7786,3391,7784,3401,7782,3418,7777,3434,7774,3470,7774,3499,7782,3509,7786,3516,7789,3526,7794,3535,7801,3545,7806,3574,7827,3583,7837,3595,7844,3605,7854,3614,7866,3626,7878,3636,7890,3646,7899,3655,7911,3662,7921,3670,7933,3674,7942,3682,7952,3686,7964,3691,7974,3696,7993,3698,8000,3701,8010,3701,7600,3686,7590,3667,7580,3650,7573,3631,7563,3612,7558,3593,7551,3574,7549,3554,7544,3535,7542,3497,7542,3439,7549,3418,7554,3398,7561,3379,7566,3322,7594,3283,7618,3245,7647,3206,7681,3170,7717,3137,7755,3122,7774,3110,7791,3086,7830,3067,7868,3053,7906,3046,7928,3043,7947,3038,7966,3036,7986,3036,8046,3041,8084,3050,8122,3065,8161,3084,8199,3096,8216,3108,8235,3122,8252,3137,8271,3151,8288,3180,8317,3194,8329,3206,8341,3230,8360,3245,8370,3257,8377,3271,8386,3295,8401,3310,8406,3322,8413,3336,8418,3348,8422,3362,8425,3377,8430,3403,8434,3456,8439,3533,8432,3581,8418,3605,8406,3631,8394,3655,8379,3679,8362,3706,8346,3730,8324,3756,8302,3782,8278,3794,8264,3806,8252,3816,8240,3828,8228,3838,8214,3841,8209,3857,8190,3864,8175,3874,8163,3881,8151,3888,8137,3895,8125,3900,8113,3905,8098,3914,8074,3922,8048,3926,8022,3931,7998,3931,7947xm4831,7208l4399,6507,4222,6685,4464,7062,4061,6846,3886,7021,4111,7434,3727,7179,3550,7357,4250,7789,4435,7604,4183,7143,4646,7393,4831,7208xm5534,6505l5402,6373,5074,6699,4961,6586,5256,6289,5143,6176,4848,6471,4759,6382,5076,6068,4958,5948,4457,6450,5023,7016,5534,6505xm6226,5814l6022,5758,5969,5744,5957,5742,5942,5739,5926,5737,5887,5732,5846,5732,5832,5734,5798,5749,5777,5758,5794,5734,5806,5710,5810,5698,5820,5679,5822,5670,5825,5655,5830,5641,5830,5626,5830,5624,5832,5610,5832,5583,5827,5554,5822,5540,5820,5526,5813,5514,5806,5499,5798,5487,5779,5463,5755,5439,5741,5427,5712,5408,5698,5401,5664,5391,5650,5389,5633,5386,5616,5386,5616,5686,5616,5713,5614,5718,5611,5725,5609,5730,5606,5737,5604,5742,5590,5761,5578,5778,5568,5792,5479,5881,5366,5766,5450,5684,5462,5670,5486,5650,5498,5643,5508,5636,5518,5631,5537,5626,5561,5626,5568,5629,5575,5634,5582,5636,5590,5643,5597,5648,5602,5653,5604,5658,5609,5662,5611,5670,5614,5674,5614,5679,5616,5686,5616,5386,5602,5386,5585,5389,5570,5391,5554,5396,5525,5410,5508,5420,5494,5430,5477,5442,5438,5470,5419,5487,5069,5838,5635,6404,5820,6219,5587,5989,5611,5965,5633,5950,5640,5948,5647,5943,5654,5941,5664,5938,5686,5938,5695,5941,5717,5943,5741,5950,6014,6025,6101,5938,6158,5881,6226,5814xm7006,4899l7001,4861,6996,4842,6991,4820,6986,4801,6977,4782,6970,4760,6958,4741,6948,4722,6737,4839,6746,4854,6756,4870,6763,4887,6773,4916,6778,4945,6778,4974,6775,4986,6766,5014,6758,5026,6749,5041,6737,5055,6710,5082,6682,5101,6667,5108,6653,5113,6636,5118,6622,5120,6605,5120,6598,5118,6588,5118,6578,5115,6571,5110,6562,5108,6533,5094,6514,5079,6502,5072,6492,5062,6446,5022,6430,5002,6413,4986,6398,4966,6370,4916,6365,4902,6362,4885,6360,4875,6360,4846,6362,4837,6362,4827,6367,4808,6372,4798,6374,4791,6379,4782,6386,4774,6391,4765,6398,4758,6406,4748,6427,4726,6442,4717,6451,4712,6466,4702,6475,4700,6482,4698,6492,4695,6499,4693,6509,4693,6518,4690,6526,4690,6545,4693,6554,4693,6583,4702,6600,4712,6730,4513,6713,4506,6698,4501,6684,4494,6655,4484,6638,4482,6624,4477,6595,4472,6581,4472,6566,4470,6540,4470,6511,4474,6499,4477,6470,4482,6458,4486,6444,4494,6430,4498,6415,4506,6403,4513,6389,4520,6346,4549,6331,4561,6319,4573,6290,4597,6276,4611,6259,4630,6242,4647,6226,4666,6211,4686,6199,4702,6175,4741,6166,4760,6156,4777,6142,4815,6132,4854,6127,4892,6127,4950,6130,4969,6134,4988,6137,5007,6151,5046,6158,5062,6178,5101,6190,5118,6202,5137,6216,5154,6230,5173,6245,5190,6264,5206,6276,5221,6290,5233,6302,5245,6317,5254,6329,5264,6343,5276,6358,5283,6370,5293,6398,5307,6410,5312,6425,5319,6454,5329,6468,5331,6480,5336,6509,5341,6535,5343,6588,5343,6612,5341,6660,5331,6684,5322,6706,5312,6727,5300,6751,5288,6775,5271,6797,5254,6821,5235,6871,5190,6924,5130,6938,5110,6962,5072,6982,5034,6989,5014,6998,4976,7001,4959,7006,4918,7006,4899xm7678,4227l7675,4201,7670,4153,7663,4126,7661,4114,7651,4090,7644,4076,7639,4064,7618,4028,7610,4016,7601,4002,7572,3966,7548,3942,7536,3927,7519,3913,7502,3896,7483,3882,7450,3858,7445,3855,7445,4256,7445,4299,7442,4309,7442,4318,7440,4326,7435,4335,7433,4342,7428,4350,7423,4359,7414,4374,7409,4383,7394,4398,7387,4407,7380,4414,7373,4419,7363,4426,7356,4431,7349,4438,7342,4443,7332,4446,7325,4450,7315,4453,7308,4458,7298,4460,7291,4460,7272,4462,7236,4462,7229,4460,7219,4458,7210,4453,7200,4450,7181,4441,7169,4434,7159,4429,7140,4414,7130,4405,7118,4395,7109,4386,7097,4376,7087,4364,7068,4345,7061,4333,7051,4323,7046,4314,7032,4294,7027,4282,7022,4273,7020,4263,7015,4254,7013,4246,7010,4237,7010,4201,7013,4182,7018,4165,7020,4158,7022,4148,7027,4141,7030,4134,7034,4124,7039,4117,7046,4110,7051,4102,7087,4066,7097,4062,7111,4052,7121,4047,7128,4042,7138,4040,7145,4035,7162,4033,7181,4030,7198,4028,7207,4030,7214,4030,7253,4040,7282,4054,7330,4090,7361,4122,7370,4134,7380,4143,7399,4167,7406,4177,7414,4189,7421,4198,7435,4227,7438,4237,7442,4246,7445,4256,7445,3855,7430,3846,7414,3836,7394,3826,7356,3812,7339,3807,7320,3802,7282,3798,7222,3798,7202,3800,7145,3814,7123,3822,7104,3831,7085,3838,7027,3874,6970,3918,6953,3937,6934,3954,6914,3973,6898,3992,6883,4009,6854,4047,6830,4086,6811,4124,6797,4162,6792,4182,6787,4203,6782,4222,6780,4242,6780,4302,6782,4321,6787,4340,6790,4359,6797,4378,6802,4398,6811,4417,6818,4436,6830,4453,6840,4472,6852,4489,6866,4508,6881,4525,6898,4544,6938,4585,6950,4594,6962,4606,6977,4616,6989,4623,7001,4633,7015,4640,7027,4650,7042,4654,7054,4662,7068,4666,7080,4671,7094,4676,7106,4681,7121,4683,7147,4690,7174,4693,7226,4693,7250,4690,7277,4686,7301,4681,7327,4671,7351,4662,7375,4650,7399,4635,7426,4618,7450,4602,7476,4580,7500,4558,7562,4496,7572,4482,7587,4462,7591,4458,7601,4443,7610,4431,7618,4419,7625,4405,7639,4381,7644,4369,7651,4354,7656,4342,7658,4328,7666,4304,7675,4251,7678,4227xm8599,3440l8033,2874,7788,3118,8038,3560,7598,3308,7351,3555,7918,4122,8071,3968,7642,3538,8189,3850,8328,3711,8016,3164,8446,3594,8599,3440xm8918,2590l8916,2578,8916,2576,8916,2564,8906,2516,8897,2492,8882,2468,8875,2458,8868,2446,8858,2437,8849,2425,8818,2394,8808,2386,8796,2379,8786,2370,8774,2365,8765,2358,8741,2348,8731,2346,8719,2341,8707,2338,8695,2338,8683,2336,8683,2653,8683,2670,8681,2682,8678,2691,8674,2703,8666,2713,8659,2725,8650,2737,8638,2751,8580,2809,8453,2682,8530,2605,8554,2590,8563,2583,8575,2581,8594,2576,8604,2576,8614,2578,8621,2581,8630,2583,8659,2602,8666,2610,8671,2619,8676,2626,8678,2634,8683,2653,8683,2336,8659,2336,8647,2338,8635,2338,8623,2341,8611,2346,8599,2348,8587,2353,8575,2360,8563,2365,8551,2372,8539,2382,8527,2389,8513,2398,8501,2408,8489,2420,8477,2430,8465,2444,8155,2754,8719,3320,8904,3135,8693,2922,8796,2821,8808,2809,8810,2806,8846,2763,8856,2749,8866,2737,8875,2722,8882,2708,8890,2696,8897,2682,8902,2670,8911,2641,8916,2617,8916,2602,8918,2590xm9929,2110l9727,2022,9446,1899,9446,2158,9317,2288,9178,2022,9446,2158,9446,1899,9142,1765,8928,1978,9274,2766,9466,2574,9401,2451,9564,2288,9610,2242,9732,2307,9797,2242,9929,2110xm10560,1479l9994,913,9821,1086,10135,1400,9593,1314,9420,1486,9986,2053,10159,1880,9847,1566,10387,1652,10560,1479xm11047,992l10810,757,10711,195,10510,397,10577,706,10265,642,10058,848,10625,939,10862,1177,11047,992xe">
            <v:path arrowok="t"/>
            <v:fill on="t" opacity="32768f" focussize="0,0"/>
            <v:stroke on="f"/>
            <v:imagedata o:title=""/>
            <o:lock v:ext="edit"/>
          </v:shape>
        </w:pict>
      </w:r>
      <w:r>
        <w:rPr>
          <w:rFonts w:hint="default" w:ascii="Arial" w:hAnsi="Arial" w:cs="Arial"/>
        </w:rPr>
        <w:t>Air dryer as an integral part of the PSA unit.</w:t>
      </w:r>
      <w:r>
        <w:rPr>
          <w:rFonts w:hint="default" w:ascii="Arial" w:hAnsi="Arial" w:cs="Arial"/>
        </w:rPr>
        <w:tab/>
      </w:r>
      <w:r>
        <w:rPr>
          <w:rFonts w:hint="default" w:ascii="Arial" w:hAnsi="Arial" w:cs="Arial"/>
          <w:lang w:val="en-US"/>
        </w:rPr>
        <w:tab/>
      </w:r>
      <w:r>
        <w:rPr>
          <w:rFonts w:hint="default" w:ascii="Arial" w:hAnsi="Arial" w:cs="Arial"/>
        </w:rPr>
        <w:t>Make-IR</w:t>
      </w:r>
    </w:p>
    <w:p w14:paraId="24B1A4E5">
      <w:pPr>
        <w:pStyle w:val="5"/>
        <w:numPr>
          <w:ilvl w:val="4"/>
          <w:numId w:val="3"/>
        </w:numPr>
        <w:bidi w:val="0"/>
        <w:ind w:left="2100" w:leftChars="0" w:hanging="420" w:firstLineChars="0"/>
        <w:rPr>
          <w:rFonts w:hint="default" w:ascii="Arial" w:hAnsi="Arial" w:cs="Arial"/>
        </w:rPr>
      </w:pPr>
      <w:r>
        <w:rPr>
          <w:rFonts w:hint="default" w:ascii="Arial" w:hAnsi="Arial" w:cs="Arial"/>
        </w:rPr>
        <w:t>First fill of activated alumina.</w:t>
      </w:r>
      <w:r>
        <w:rPr>
          <w:rFonts w:hint="default" w:ascii="Arial" w:hAnsi="Arial" w:cs="Arial"/>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rPr>
        <w:t>Make-UK</w:t>
      </w:r>
    </w:p>
    <w:p w14:paraId="6BFB7FB3">
      <w:pPr>
        <w:pStyle w:val="5"/>
        <w:numPr>
          <w:ilvl w:val="4"/>
          <w:numId w:val="3"/>
        </w:numPr>
        <w:bidi w:val="0"/>
        <w:ind w:left="2100" w:leftChars="0" w:hanging="420" w:firstLineChars="0"/>
        <w:rPr>
          <w:rFonts w:hint="default" w:ascii="Arial" w:hAnsi="Arial" w:cs="Arial"/>
        </w:rPr>
      </w:pPr>
      <w:r>
        <w:rPr>
          <w:rFonts w:hint="default" w:ascii="Arial" w:hAnsi="Arial" w:cs="Arial"/>
        </w:rPr>
        <w:t>First fill of Zeolite Molecular Sieves (Z.M.S.).</w:t>
      </w:r>
      <w:r>
        <w:rPr>
          <w:rFonts w:hint="default" w:ascii="Arial" w:hAnsi="Arial" w:cs="Arial"/>
        </w:rPr>
        <w:tab/>
      </w:r>
      <w:r>
        <w:rPr>
          <w:rFonts w:hint="default" w:ascii="Arial" w:hAnsi="Arial" w:cs="Arial"/>
          <w:lang w:val="en-US"/>
        </w:rPr>
        <w:tab/>
      </w:r>
      <w:r>
        <w:rPr>
          <w:rFonts w:hint="default" w:ascii="Arial" w:hAnsi="Arial" w:cs="Arial"/>
        </w:rPr>
        <w:t>Make-UK</w:t>
      </w:r>
    </w:p>
    <w:p w14:paraId="7747C5A7">
      <w:pPr>
        <w:pStyle w:val="5"/>
        <w:numPr>
          <w:ilvl w:val="4"/>
          <w:numId w:val="3"/>
        </w:numPr>
        <w:bidi w:val="0"/>
        <w:ind w:left="2100" w:leftChars="0" w:hanging="420" w:firstLineChars="0"/>
        <w:rPr>
          <w:rFonts w:hint="default" w:ascii="Arial" w:hAnsi="Arial" w:cs="Arial"/>
        </w:rPr>
      </w:pPr>
      <w:r>
        <w:rPr>
          <w:rFonts w:hint="default" w:ascii="Arial" w:hAnsi="Arial" w:cs="Arial"/>
        </w:rPr>
        <w:t>Oxygen surge tank with safety accessories.</w:t>
      </w:r>
      <w:r>
        <w:rPr>
          <w:rFonts w:hint="default" w:ascii="Arial" w:hAnsi="Arial" w:cs="Arial"/>
        </w:rPr>
        <w:tab/>
      </w:r>
      <w:r>
        <w:rPr>
          <w:rFonts w:hint="default" w:ascii="Arial" w:hAnsi="Arial" w:cs="Arial"/>
          <w:lang w:val="en-US"/>
        </w:rPr>
        <w:tab/>
      </w:r>
      <w:r>
        <w:rPr>
          <w:rFonts w:hint="default" w:ascii="Arial" w:hAnsi="Arial" w:cs="Arial"/>
        </w:rPr>
        <w:t>Make-Janatic</w:t>
      </w:r>
    </w:p>
    <w:p w14:paraId="16589DFA">
      <w:pPr>
        <w:pStyle w:val="5"/>
        <w:numPr>
          <w:ilvl w:val="4"/>
          <w:numId w:val="3"/>
        </w:numPr>
        <w:bidi w:val="0"/>
        <w:ind w:left="2100" w:leftChars="0" w:hanging="420" w:firstLineChars="0"/>
        <w:rPr>
          <w:rFonts w:hint="default" w:ascii="Arial" w:hAnsi="Arial" w:cs="Arial"/>
        </w:rPr>
      </w:pPr>
      <w:r>
        <w:rPr>
          <w:rFonts w:hint="default" w:ascii="Arial" w:hAnsi="Arial" w:cs="Arial"/>
        </w:rPr>
        <w:t>On line percentage oxygen gas analyzer.</w:t>
      </w:r>
      <w:r>
        <w:rPr>
          <w:rFonts w:hint="default" w:ascii="Arial" w:hAnsi="Arial" w:cs="Arial"/>
          <w:lang w:val="en-US"/>
        </w:rPr>
        <w:tab/>
      </w:r>
      <w:r>
        <w:rPr>
          <w:rFonts w:hint="default" w:ascii="Arial" w:hAnsi="Arial" w:cs="Arial"/>
          <w:lang w:val="en-US"/>
        </w:rPr>
        <w:tab/>
      </w:r>
      <w:r>
        <w:rPr>
          <w:rFonts w:hint="default" w:ascii="Arial" w:hAnsi="Arial" w:cs="Arial"/>
        </w:rPr>
        <w:tab/>
      </w:r>
      <w:r>
        <w:rPr>
          <w:rFonts w:hint="default" w:ascii="Arial" w:hAnsi="Arial" w:cs="Arial"/>
        </w:rPr>
        <w:t>Make-Nucon</w:t>
      </w:r>
      <w:r>
        <w:rPr>
          <w:rFonts w:hint="default" w:ascii="Arial" w:hAnsi="Arial" w:cs="Arial"/>
          <w:lang w:val="en-US"/>
        </w:rPr>
        <w:t>,Virap</w:t>
      </w:r>
    </w:p>
    <w:p w14:paraId="61CA37AC">
      <w:pPr>
        <w:pStyle w:val="5"/>
        <w:numPr>
          <w:ilvl w:val="4"/>
          <w:numId w:val="3"/>
        </w:numPr>
        <w:bidi w:val="0"/>
        <w:ind w:left="2100" w:leftChars="0" w:hanging="420" w:firstLineChars="0"/>
        <w:rPr>
          <w:rFonts w:hint="default" w:ascii="Arial" w:hAnsi="Arial" w:cs="Arial"/>
        </w:rPr>
      </w:pPr>
      <w:r>
        <w:rPr>
          <w:rFonts w:hint="default" w:ascii="Arial" w:hAnsi="Arial" w:cs="Arial"/>
        </w:rPr>
        <w:t>Rotameter (Metal Tube).</w:t>
      </w:r>
      <w:r>
        <w:rPr>
          <w:rFonts w:hint="default" w:ascii="Arial" w:hAnsi="Arial" w:cs="Arial"/>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rPr>
        <w:t>Make-APC</w:t>
      </w:r>
    </w:p>
    <w:p w14:paraId="3E0D3C8F">
      <w:pPr>
        <w:pStyle w:val="5"/>
        <w:spacing w:before="8"/>
        <w:rPr>
          <w:sz w:val="23"/>
        </w:rPr>
      </w:pPr>
    </w:p>
    <w:p w14:paraId="3E7CA8C6">
      <w:pPr>
        <w:pStyle w:val="2"/>
        <w:numPr>
          <w:ilvl w:val="0"/>
          <w:numId w:val="1"/>
        </w:numPr>
        <w:tabs>
          <w:tab w:val="left" w:pos="2162"/>
          <w:tab w:val="left" w:pos="2163"/>
        </w:tabs>
        <w:spacing w:before="0" w:after="0" w:line="293" w:lineRule="exact"/>
        <w:ind w:left="1901" w:leftChars="0" w:right="0" w:hanging="361" w:firstLineChars="0"/>
        <w:jc w:val="left"/>
        <w:rPr>
          <w:rFonts w:ascii="Symbol" w:hAnsi="Symbol"/>
          <w:u w:val="single"/>
        </w:rPr>
      </w:pPr>
      <w:r>
        <w:rPr>
          <w:u w:val="single"/>
        </w:rPr>
        <w:t>Electric</w:t>
      </w:r>
      <w:r>
        <w:rPr>
          <w:spacing w:val="-5"/>
          <w:u w:val="single"/>
        </w:rPr>
        <w:t xml:space="preserve"> </w:t>
      </w:r>
      <w:r>
        <w:rPr>
          <w:u w:val="single"/>
        </w:rPr>
        <w:t>control</w:t>
      </w:r>
      <w:r>
        <w:rPr>
          <w:spacing w:val="-2"/>
          <w:u w:val="single"/>
        </w:rPr>
        <w:t xml:space="preserve"> </w:t>
      </w:r>
      <w:r>
        <w:rPr>
          <w:u w:val="single"/>
        </w:rPr>
        <w:t>panel</w:t>
      </w:r>
      <w:r>
        <w:rPr>
          <w:spacing w:val="-3"/>
          <w:u w:val="single"/>
        </w:rPr>
        <w:t xml:space="preserve"> </w:t>
      </w:r>
      <w:r>
        <w:rPr>
          <w:u w:val="single"/>
        </w:rPr>
        <w:t>with</w:t>
      </w:r>
      <w:r>
        <w:rPr>
          <w:spacing w:val="-7"/>
          <w:u w:val="single"/>
        </w:rPr>
        <w:t xml:space="preserve"> </w:t>
      </w:r>
      <w:r>
        <w:rPr>
          <w:u w:val="single"/>
        </w:rPr>
        <w:t>following</w:t>
      </w:r>
      <w:r>
        <w:rPr>
          <w:spacing w:val="-2"/>
          <w:u w:val="single"/>
        </w:rPr>
        <w:t xml:space="preserve"> </w:t>
      </w:r>
      <w:r>
        <w:rPr>
          <w:u w:val="single"/>
        </w:rPr>
        <w:t>features:</w:t>
      </w:r>
    </w:p>
    <w:p w14:paraId="1B843E2E">
      <w:pPr>
        <w:pStyle w:val="11"/>
        <w:numPr>
          <w:ilvl w:val="0"/>
          <w:numId w:val="0"/>
        </w:numPr>
        <w:tabs>
          <w:tab w:val="left" w:pos="2163"/>
        </w:tabs>
        <w:spacing w:before="0" w:after="0" w:line="275" w:lineRule="exact"/>
        <w:ind w:left="1801" w:leftChars="0" w:right="0" w:rightChars="0"/>
        <w:jc w:val="left"/>
        <w:rPr>
          <w:sz w:val="24"/>
        </w:rPr>
      </w:pPr>
    </w:p>
    <w:p w14:paraId="23C544E6">
      <w:pPr>
        <w:pStyle w:val="11"/>
        <w:numPr>
          <w:ilvl w:val="0"/>
          <w:numId w:val="4"/>
        </w:numPr>
        <w:tabs>
          <w:tab w:val="left" w:pos="2163"/>
        </w:tabs>
        <w:spacing w:before="0" w:after="0" w:line="275" w:lineRule="exact"/>
        <w:ind w:left="2162" w:right="0" w:hanging="361"/>
        <w:jc w:val="left"/>
        <w:rPr>
          <w:sz w:val="24"/>
        </w:rPr>
      </w:pPr>
      <w:r>
        <w:rPr>
          <w:sz w:val="24"/>
        </w:rPr>
        <w:t>Fault</w:t>
      </w:r>
      <w:r>
        <w:rPr>
          <w:spacing w:val="-3"/>
          <w:sz w:val="24"/>
        </w:rPr>
        <w:t xml:space="preserve"> </w:t>
      </w:r>
      <w:r>
        <w:rPr>
          <w:sz w:val="24"/>
        </w:rPr>
        <w:t>Indicator</w:t>
      </w:r>
      <w:r>
        <w:rPr>
          <w:spacing w:val="-4"/>
          <w:sz w:val="24"/>
        </w:rPr>
        <w:t xml:space="preserve"> </w:t>
      </w:r>
      <w:r>
        <w:rPr>
          <w:sz w:val="24"/>
        </w:rPr>
        <w:t>&amp;</w:t>
      </w:r>
      <w:r>
        <w:rPr>
          <w:rFonts w:hint="default"/>
          <w:sz w:val="24"/>
          <w:lang w:val="en-US"/>
        </w:rPr>
        <w:t xml:space="preserve"> </w:t>
      </w:r>
      <w:r>
        <w:rPr>
          <w:sz w:val="24"/>
        </w:rPr>
        <w:t>PLC.</w:t>
      </w:r>
    </w:p>
    <w:p w14:paraId="5821AE76">
      <w:pPr>
        <w:pStyle w:val="11"/>
        <w:numPr>
          <w:ilvl w:val="0"/>
          <w:numId w:val="4"/>
        </w:numPr>
        <w:tabs>
          <w:tab w:val="left" w:pos="2163"/>
        </w:tabs>
        <w:spacing w:before="0" w:after="0" w:line="240" w:lineRule="auto"/>
        <w:ind w:left="2162" w:right="0" w:hanging="361"/>
        <w:jc w:val="left"/>
        <w:rPr>
          <w:sz w:val="24"/>
        </w:rPr>
      </w:pPr>
      <w:r>
        <w:rPr>
          <w:sz w:val="24"/>
        </w:rPr>
        <w:t>On</w:t>
      </w:r>
      <w:r>
        <w:rPr>
          <w:spacing w:val="-5"/>
          <w:sz w:val="24"/>
        </w:rPr>
        <w:t xml:space="preserve"> </w:t>
      </w:r>
      <w:r>
        <w:rPr>
          <w:sz w:val="24"/>
        </w:rPr>
        <w:t>line</w:t>
      </w:r>
      <w:r>
        <w:rPr>
          <w:spacing w:val="-3"/>
          <w:sz w:val="24"/>
        </w:rPr>
        <w:t xml:space="preserve"> </w:t>
      </w:r>
      <w:r>
        <w:rPr>
          <w:sz w:val="24"/>
        </w:rPr>
        <w:t>percentage</w:t>
      </w:r>
      <w:r>
        <w:rPr>
          <w:spacing w:val="-2"/>
          <w:sz w:val="24"/>
        </w:rPr>
        <w:t xml:space="preserve"> </w:t>
      </w:r>
      <w:r>
        <w:rPr>
          <w:sz w:val="24"/>
        </w:rPr>
        <w:t>oxygen</w:t>
      </w:r>
      <w:r>
        <w:rPr>
          <w:spacing w:val="-3"/>
          <w:sz w:val="24"/>
        </w:rPr>
        <w:t xml:space="preserve"> </w:t>
      </w:r>
      <w:r>
        <w:rPr>
          <w:sz w:val="24"/>
        </w:rPr>
        <w:t>analyzer.</w:t>
      </w:r>
    </w:p>
    <w:p w14:paraId="55B34AA2">
      <w:pPr>
        <w:pStyle w:val="11"/>
        <w:numPr>
          <w:ilvl w:val="0"/>
          <w:numId w:val="4"/>
        </w:numPr>
        <w:tabs>
          <w:tab w:val="left" w:pos="2163"/>
        </w:tabs>
        <w:spacing w:before="0" w:after="0" w:line="240" w:lineRule="auto"/>
        <w:ind w:left="2162" w:right="0" w:hanging="361"/>
        <w:jc w:val="left"/>
        <w:rPr>
          <w:sz w:val="24"/>
        </w:rPr>
      </w:pPr>
      <w:r>
        <w:rPr>
          <w:sz w:val="24"/>
        </w:rPr>
        <w:t>Instruments</w:t>
      </w:r>
      <w:r>
        <w:rPr>
          <w:spacing w:val="-2"/>
          <w:sz w:val="24"/>
        </w:rPr>
        <w:t xml:space="preserve"> </w:t>
      </w:r>
      <w:r>
        <w:rPr>
          <w:sz w:val="24"/>
        </w:rPr>
        <w:t>and</w:t>
      </w:r>
      <w:r>
        <w:rPr>
          <w:spacing w:val="-3"/>
          <w:sz w:val="24"/>
        </w:rPr>
        <w:t xml:space="preserve"> </w:t>
      </w:r>
      <w:r>
        <w:rPr>
          <w:sz w:val="24"/>
        </w:rPr>
        <w:t>controls as</w:t>
      </w:r>
      <w:r>
        <w:rPr>
          <w:spacing w:val="-4"/>
          <w:sz w:val="24"/>
        </w:rPr>
        <w:t xml:space="preserve"> </w:t>
      </w:r>
      <w:r>
        <w:rPr>
          <w:sz w:val="24"/>
        </w:rPr>
        <w:t>shown</w:t>
      </w:r>
      <w:r>
        <w:rPr>
          <w:spacing w:val="-1"/>
          <w:sz w:val="24"/>
        </w:rPr>
        <w:t xml:space="preserve"> </w:t>
      </w:r>
      <w:r>
        <w:rPr>
          <w:sz w:val="24"/>
        </w:rPr>
        <w:t>in</w:t>
      </w:r>
      <w:r>
        <w:rPr>
          <w:spacing w:val="-1"/>
          <w:sz w:val="24"/>
        </w:rPr>
        <w:t xml:space="preserve"> </w:t>
      </w:r>
      <w:r>
        <w:rPr>
          <w:sz w:val="24"/>
        </w:rPr>
        <w:t>the</w:t>
      </w:r>
      <w:r>
        <w:rPr>
          <w:spacing w:val="-3"/>
          <w:sz w:val="24"/>
        </w:rPr>
        <w:t xml:space="preserve"> </w:t>
      </w:r>
      <w:r>
        <w:rPr>
          <w:sz w:val="24"/>
        </w:rPr>
        <w:t>P&amp;I</w:t>
      </w:r>
      <w:r>
        <w:rPr>
          <w:spacing w:val="-1"/>
          <w:sz w:val="24"/>
        </w:rPr>
        <w:t xml:space="preserve"> </w:t>
      </w:r>
      <w:r>
        <w:rPr>
          <w:sz w:val="24"/>
        </w:rPr>
        <w:t>diagram.</w:t>
      </w:r>
    </w:p>
    <w:p w14:paraId="35B837F0">
      <w:pPr>
        <w:pStyle w:val="11"/>
        <w:numPr>
          <w:ilvl w:val="0"/>
          <w:numId w:val="4"/>
        </w:numPr>
        <w:tabs>
          <w:tab w:val="left" w:pos="2163"/>
        </w:tabs>
        <w:spacing w:before="0" w:after="0" w:line="240" w:lineRule="auto"/>
        <w:ind w:left="2162" w:right="0" w:hanging="361"/>
        <w:jc w:val="left"/>
        <w:rPr>
          <w:sz w:val="24"/>
        </w:rPr>
      </w:pPr>
      <w:r>
        <w:rPr>
          <w:sz w:val="24"/>
        </w:rPr>
        <w:t>Painting</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z w:val="24"/>
        </w:rPr>
        <w:t>equipment.</w:t>
      </w:r>
    </w:p>
    <w:p w14:paraId="61C3A6D5">
      <w:pPr>
        <w:pStyle w:val="11"/>
        <w:numPr>
          <w:ilvl w:val="0"/>
          <w:numId w:val="4"/>
        </w:numPr>
        <w:tabs>
          <w:tab w:val="left" w:pos="2163"/>
        </w:tabs>
        <w:spacing w:before="0" w:after="0" w:line="240" w:lineRule="auto"/>
        <w:ind w:left="2162" w:right="0" w:hanging="361"/>
        <w:jc w:val="left"/>
        <w:rPr>
          <w:sz w:val="24"/>
        </w:rPr>
      </w:pPr>
      <w:r>
        <w:rPr>
          <w:sz w:val="24"/>
        </w:rPr>
        <w:t>Commission</w:t>
      </w:r>
      <w:r>
        <w:rPr>
          <w:spacing w:val="-3"/>
          <w:sz w:val="24"/>
        </w:rPr>
        <w:t xml:space="preserve"> </w:t>
      </w:r>
      <w:r>
        <w:rPr>
          <w:sz w:val="24"/>
        </w:rPr>
        <w:t>of</w:t>
      </w:r>
      <w:r>
        <w:rPr>
          <w:spacing w:val="-4"/>
          <w:sz w:val="24"/>
        </w:rPr>
        <w:t xml:space="preserve"> </w:t>
      </w:r>
      <w:r>
        <w:rPr>
          <w:sz w:val="24"/>
        </w:rPr>
        <w:t>the</w:t>
      </w:r>
      <w:r>
        <w:rPr>
          <w:spacing w:val="-2"/>
          <w:sz w:val="24"/>
        </w:rPr>
        <w:t xml:space="preserve"> </w:t>
      </w:r>
      <w:r>
        <w:rPr>
          <w:sz w:val="24"/>
        </w:rPr>
        <w:t>equipment</w:t>
      </w:r>
      <w:r>
        <w:rPr>
          <w:spacing w:val="-1"/>
          <w:sz w:val="24"/>
        </w:rPr>
        <w:t xml:space="preserve"> </w:t>
      </w:r>
      <w:r>
        <w:rPr>
          <w:sz w:val="24"/>
        </w:rPr>
        <w:t>at</w:t>
      </w:r>
      <w:r>
        <w:rPr>
          <w:spacing w:val="-4"/>
          <w:sz w:val="24"/>
        </w:rPr>
        <w:t xml:space="preserve"> </w:t>
      </w:r>
      <w:r>
        <w:rPr>
          <w:sz w:val="24"/>
        </w:rPr>
        <w:t>site.</w:t>
      </w:r>
    </w:p>
    <w:p w14:paraId="3949169F">
      <w:pPr>
        <w:pStyle w:val="11"/>
        <w:numPr>
          <w:ilvl w:val="0"/>
          <w:numId w:val="4"/>
        </w:numPr>
        <w:tabs>
          <w:tab w:val="left" w:pos="2163"/>
        </w:tabs>
        <w:spacing w:before="0" w:after="0" w:line="240" w:lineRule="auto"/>
        <w:ind w:left="2162" w:right="353" w:hanging="361"/>
        <w:jc w:val="left"/>
        <w:rPr>
          <w:sz w:val="24"/>
        </w:rPr>
      </w:pPr>
      <w:r>
        <w:rPr>
          <w:w w:val="95"/>
          <w:sz w:val="24"/>
        </w:rPr>
        <w:t>Oxygen</w:t>
      </w:r>
      <w:r>
        <w:rPr>
          <w:spacing w:val="15"/>
          <w:w w:val="95"/>
          <w:sz w:val="24"/>
        </w:rPr>
        <w:t xml:space="preserve"> </w:t>
      </w:r>
      <w:r>
        <w:rPr>
          <w:w w:val="95"/>
          <w:sz w:val="24"/>
        </w:rPr>
        <w:t>Gas</w:t>
      </w:r>
      <w:r>
        <w:rPr>
          <w:spacing w:val="16"/>
          <w:w w:val="95"/>
          <w:sz w:val="24"/>
        </w:rPr>
        <w:t xml:space="preserve"> </w:t>
      </w:r>
      <w:r>
        <w:rPr>
          <w:w w:val="95"/>
          <w:sz w:val="24"/>
        </w:rPr>
        <w:t>storage</w:t>
      </w:r>
      <w:r>
        <w:rPr>
          <w:spacing w:val="17"/>
          <w:w w:val="95"/>
          <w:sz w:val="24"/>
        </w:rPr>
        <w:t xml:space="preserve"> </w:t>
      </w:r>
      <w:r>
        <w:rPr>
          <w:w w:val="95"/>
          <w:sz w:val="24"/>
        </w:rPr>
        <w:t>tank</w:t>
      </w:r>
      <w:r>
        <w:rPr>
          <w:spacing w:val="16"/>
          <w:w w:val="95"/>
          <w:sz w:val="24"/>
        </w:rPr>
        <w:t xml:space="preserve"> </w:t>
      </w:r>
      <w:r>
        <w:rPr>
          <w:w w:val="95"/>
          <w:sz w:val="24"/>
        </w:rPr>
        <w:t>of</w:t>
      </w:r>
      <w:r>
        <w:rPr>
          <w:spacing w:val="14"/>
          <w:w w:val="95"/>
          <w:sz w:val="24"/>
        </w:rPr>
        <w:t xml:space="preserve"> </w:t>
      </w:r>
      <w:r>
        <w:rPr>
          <w:w w:val="95"/>
          <w:sz w:val="24"/>
        </w:rPr>
        <w:t>8</w:t>
      </w:r>
      <w:r>
        <w:rPr>
          <w:spacing w:val="15"/>
          <w:w w:val="95"/>
          <w:sz w:val="24"/>
        </w:rPr>
        <w:t xml:space="preserve"> </w:t>
      </w:r>
      <w:r>
        <w:rPr>
          <w:w w:val="95"/>
          <w:sz w:val="24"/>
        </w:rPr>
        <w:t>cubic</w:t>
      </w:r>
      <w:r>
        <w:rPr>
          <w:spacing w:val="16"/>
          <w:w w:val="95"/>
          <w:sz w:val="24"/>
        </w:rPr>
        <w:t xml:space="preserve"> </w:t>
      </w:r>
      <w:r>
        <w:rPr>
          <w:w w:val="95"/>
          <w:sz w:val="24"/>
        </w:rPr>
        <w:t>meter</w:t>
      </w:r>
      <w:r>
        <w:rPr>
          <w:spacing w:val="13"/>
          <w:w w:val="95"/>
          <w:sz w:val="24"/>
        </w:rPr>
        <w:t xml:space="preserve"> </w:t>
      </w:r>
      <w:r>
        <w:rPr>
          <w:w w:val="95"/>
          <w:sz w:val="24"/>
        </w:rPr>
        <w:t>capacity</w:t>
      </w:r>
      <w:r>
        <w:rPr>
          <w:spacing w:val="29"/>
          <w:w w:val="95"/>
          <w:sz w:val="24"/>
        </w:rPr>
        <w:t xml:space="preserve"> </w:t>
      </w:r>
      <w:r>
        <w:rPr>
          <w:w w:val="95"/>
          <w:sz w:val="24"/>
        </w:rPr>
        <w:t>Oxygen</w:t>
      </w:r>
      <w:r>
        <w:rPr>
          <w:spacing w:val="22"/>
          <w:w w:val="95"/>
          <w:sz w:val="24"/>
        </w:rPr>
        <w:t xml:space="preserve"> </w:t>
      </w:r>
      <w:r>
        <w:rPr>
          <w:w w:val="95"/>
          <w:sz w:val="24"/>
        </w:rPr>
        <w:t>gas</w:t>
      </w:r>
      <w:r>
        <w:rPr>
          <w:spacing w:val="15"/>
          <w:w w:val="95"/>
          <w:sz w:val="24"/>
        </w:rPr>
        <w:t xml:space="preserve"> </w:t>
      </w:r>
      <w:r>
        <w:rPr>
          <w:w w:val="95"/>
          <w:sz w:val="24"/>
        </w:rPr>
        <w:t>at</w:t>
      </w:r>
      <w:r>
        <w:rPr>
          <w:spacing w:val="19"/>
          <w:w w:val="95"/>
          <w:sz w:val="24"/>
        </w:rPr>
        <w:t xml:space="preserve"> </w:t>
      </w:r>
      <w:r>
        <w:rPr>
          <w:w w:val="95"/>
          <w:sz w:val="24"/>
        </w:rPr>
        <w:t>3.5kg/cm</w:t>
      </w:r>
      <w:r>
        <w:rPr>
          <w:rFonts w:hint="default"/>
          <w:w w:val="95"/>
          <w:sz w:val="24"/>
          <w:vertAlign w:val="superscript"/>
          <w:lang w:val="en-US"/>
        </w:rPr>
        <w:t>2</w:t>
      </w:r>
      <w:r>
        <w:rPr>
          <w:spacing w:val="22"/>
          <w:w w:val="95"/>
          <w:sz w:val="24"/>
        </w:rPr>
        <w:t xml:space="preserve"> </w:t>
      </w:r>
      <w:r>
        <w:rPr>
          <w:w w:val="95"/>
          <w:sz w:val="24"/>
        </w:rPr>
        <w:t>pressure</w:t>
      </w:r>
      <w:r>
        <w:rPr>
          <w:spacing w:val="-61"/>
          <w:w w:val="95"/>
          <w:sz w:val="24"/>
        </w:rPr>
        <w:t xml:space="preserve"> </w:t>
      </w:r>
      <w:r>
        <w:rPr>
          <w:sz w:val="24"/>
        </w:rPr>
        <w:t>complete</w:t>
      </w:r>
      <w:r>
        <w:rPr>
          <w:spacing w:val="-3"/>
          <w:sz w:val="24"/>
        </w:rPr>
        <w:t xml:space="preserve"> </w:t>
      </w:r>
      <w:r>
        <w:rPr>
          <w:sz w:val="24"/>
        </w:rPr>
        <w:t>with</w:t>
      </w:r>
      <w:r>
        <w:rPr>
          <w:spacing w:val="-5"/>
          <w:sz w:val="24"/>
        </w:rPr>
        <w:t xml:space="preserve"> </w:t>
      </w:r>
      <w:r>
        <w:rPr>
          <w:sz w:val="24"/>
        </w:rPr>
        <w:t>safety</w:t>
      </w:r>
      <w:r>
        <w:rPr>
          <w:spacing w:val="-1"/>
          <w:sz w:val="24"/>
        </w:rPr>
        <w:t xml:space="preserve"> </w:t>
      </w:r>
      <w:r>
        <w:rPr>
          <w:sz w:val="24"/>
        </w:rPr>
        <w:t>devices</w:t>
      </w:r>
      <w:r>
        <w:rPr>
          <w:spacing w:val="-1"/>
          <w:sz w:val="24"/>
        </w:rPr>
        <w:t xml:space="preserve"> </w:t>
      </w:r>
      <w:r>
        <w:rPr>
          <w:sz w:val="24"/>
        </w:rPr>
        <w:t>with</w:t>
      </w:r>
      <w:r>
        <w:rPr>
          <w:spacing w:val="-4"/>
          <w:sz w:val="24"/>
        </w:rPr>
        <w:t xml:space="preserve"> </w:t>
      </w:r>
      <w:r>
        <w:rPr>
          <w:sz w:val="24"/>
        </w:rPr>
        <w:t>orifice</w:t>
      </w:r>
      <w:r>
        <w:rPr>
          <w:spacing w:val="-2"/>
          <w:sz w:val="24"/>
        </w:rPr>
        <w:t xml:space="preserve"> </w:t>
      </w:r>
      <w:r>
        <w:rPr>
          <w:sz w:val="24"/>
        </w:rPr>
        <w:t>plate</w:t>
      </w:r>
      <w:r>
        <w:rPr>
          <w:spacing w:val="-4"/>
          <w:sz w:val="24"/>
        </w:rPr>
        <w:t xml:space="preserve"> </w:t>
      </w:r>
      <w:r>
        <w:rPr>
          <w:sz w:val="24"/>
        </w:rPr>
        <w:t>at</w:t>
      </w:r>
      <w:r>
        <w:rPr>
          <w:spacing w:val="-5"/>
          <w:sz w:val="24"/>
        </w:rPr>
        <w:t xml:space="preserve"> </w:t>
      </w:r>
      <w:r>
        <w:rPr>
          <w:sz w:val="24"/>
        </w:rPr>
        <w:t>outlet.</w:t>
      </w:r>
    </w:p>
    <w:p w14:paraId="188082A7">
      <w:pPr>
        <w:pStyle w:val="5"/>
      </w:pPr>
    </w:p>
    <w:p w14:paraId="0CC0D772">
      <w:pPr>
        <w:spacing w:before="0"/>
        <w:ind w:left="1442" w:right="0" w:firstLine="0"/>
        <w:jc w:val="left"/>
        <w:rPr>
          <w:rFonts w:ascii="Arial"/>
          <w:b/>
          <w:sz w:val="24"/>
        </w:rPr>
      </w:pPr>
      <w:r>
        <w:rPr>
          <w:rFonts w:ascii="Arial"/>
          <w:b/>
          <w:sz w:val="24"/>
          <w:u w:val="thick"/>
        </w:rPr>
        <w:t>Space</w:t>
      </w:r>
      <w:r>
        <w:rPr>
          <w:rFonts w:ascii="Arial"/>
          <w:b/>
          <w:spacing w:val="-6"/>
          <w:sz w:val="24"/>
          <w:u w:val="thick"/>
        </w:rPr>
        <w:t xml:space="preserve"> </w:t>
      </w:r>
      <w:r>
        <w:rPr>
          <w:rFonts w:ascii="Arial"/>
          <w:b/>
          <w:sz w:val="24"/>
          <w:u w:val="thick"/>
        </w:rPr>
        <w:t>Requirement</w:t>
      </w:r>
    </w:p>
    <w:p w14:paraId="748188DA">
      <w:pPr>
        <w:pStyle w:val="5"/>
        <w:rPr>
          <w:rFonts w:ascii="Arial"/>
          <w:b/>
          <w:sz w:val="16"/>
        </w:rPr>
      </w:pPr>
    </w:p>
    <w:p w14:paraId="6C060767">
      <w:pPr>
        <w:pStyle w:val="5"/>
        <w:spacing w:before="92"/>
        <w:ind w:left="1442" w:right="224"/>
      </w:pPr>
      <w:r>
        <w:rPr>
          <w:w w:val="95"/>
        </w:rPr>
        <w:t>We</w:t>
      </w:r>
      <w:r>
        <w:rPr>
          <w:spacing w:val="7"/>
          <w:w w:val="95"/>
        </w:rPr>
        <w:t xml:space="preserve"> </w:t>
      </w:r>
      <w:r>
        <w:rPr>
          <w:w w:val="95"/>
        </w:rPr>
        <w:t>intend</w:t>
      </w:r>
      <w:r>
        <w:rPr>
          <w:spacing w:val="4"/>
          <w:w w:val="95"/>
        </w:rPr>
        <w:t xml:space="preserve"> </w:t>
      </w:r>
      <w:r>
        <w:rPr>
          <w:w w:val="95"/>
        </w:rPr>
        <w:t>to</w:t>
      </w:r>
      <w:r>
        <w:rPr>
          <w:spacing w:val="4"/>
          <w:w w:val="95"/>
        </w:rPr>
        <w:t xml:space="preserve"> </w:t>
      </w:r>
      <w:r>
        <w:rPr>
          <w:w w:val="95"/>
        </w:rPr>
        <w:t>install</w:t>
      </w:r>
      <w:r>
        <w:rPr>
          <w:spacing w:val="3"/>
          <w:w w:val="95"/>
        </w:rPr>
        <w:t xml:space="preserve"> </w:t>
      </w:r>
      <w:r>
        <w:rPr>
          <w:w w:val="95"/>
        </w:rPr>
        <w:t>the</w:t>
      </w:r>
      <w:r>
        <w:rPr>
          <w:spacing w:val="2"/>
          <w:w w:val="95"/>
        </w:rPr>
        <w:t xml:space="preserve"> </w:t>
      </w:r>
      <w:r>
        <w:rPr>
          <w:w w:val="95"/>
        </w:rPr>
        <w:t>proposed</w:t>
      </w:r>
      <w:r>
        <w:rPr>
          <w:spacing w:val="7"/>
          <w:w w:val="95"/>
        </w:rPr>
        <w:t xml:space="preserve"> </w:t>
      </w:r>
      <w:r>
        <w:rPr>
          <w:w w:val="95"/>
        </w:rPr>
        <w:t>gas</w:t>
      </w:r>
      <w:r>
        <w:rPr>
          <w:spacing w:val="3"/>
          <w:w w:val="95"/>
        </w:rPr>
        <w:t xml:space="preserve"> </w:t>
      </w:r>
      <w:r>
        <w:rPr>
          <w:w w:val="95"/>
        </w:rPr>
        <w:t>generator</w:t>
      </w:r>
      <w:r>
        <w:rPr>
          <w:spacing w:val="5"/>
          <w:w w:val="95"/>
        </w:rPr>
        <w:t xml:space="preserve"> </w:t>
      </w:r>
      <w:r>
        <w:rPr>
          <w:w w:val="95"/>
        </w:rPr>
        <w:t>in</w:t>
      </w:r>
      <w:r>
        <w:rPr>
          <w:spacing w:val="3"/>
          <w:w w:val="95"/>
        </w:rPr>
        <w:t xml:space="preserve"> </w:t>
      </w:r>
      <w:r>
        <w:rPr>
          <w:w w:val="95"/>
        </w:rPr>
        <w:t>linear</w:t>
      </w:r>
      <w:r>
        <w:rPr>
          <w:spacing w:val="5"/>
          <w:w w:val="95"/>
        </w:rPr>
        <w:t xml:space="preserve"> </w:t>
      </w:r>
      <w:r>
        <w:rPr>
          <w:w w:val="95"/>
        </w:rPr>
        <w:t>fashion.</w:t>
      </w:r>
      <w:r>
        <w:rPr>
          <w:spacing w:val="4"/>
          <w:w w:val="95"/>
        </w:rPr>
        <w:t xml:space="preserve"> </w:t>
      </w:r>
      <w:r>
        <w:rPr>
          <w:w w:val="95"/>
        </w:rPr>
        <w:t>Approx.</w:t>
      </w:r>
      <w:r>
        <w:rPr>
          <w:spacing w:val="6"/>
          <w:w w:val="95"/>
        </w:rPr>
        <w:t xml:space="preserve"> </w:t>
      </w:r>
      <w:r>
        <w:rPr>
          <w:w w:val="95"/>
        </w:rPr>
        <w:t>space</w:t>
      </w:r>
      <w:r>
        <w:rPr>
          <w:spacing w:val="3"/>
          <w:w w:val="95"/>
        </w:rPr>
        <w:t xml:space="preserve"> </w:t>
      </w:r>
      <w:r>
        <w:rPr>
          <w:w w:val="95"/>
        </w:rPr>
        <w:t>Requirement</w:t>
      </w:r>
      <w:r>
        <w:rPr>
          <w:spacing w:val="5"/>
          <w:w w:val="95"/>
        </w:rPr>
        <w:t xml:space="preserve"> </w:t>
      </w:r>
      <w:r>
        <w:rPr>
          <w:w w:val="95"/>
        </w:rPr>
        <w:t>shall</w:t>
      </w:r>
      <w:r>
        <w:rPr>
          <w:spacing w:val="-60"/>
          <w:w w:val="95"/>
        </w:rPr>
        <w:t xml:space="preserve"> </w:t>
      </w:r>
      <w:r>
        <w:t>be</w:t>
      </w:r>
      <w:r>
        <w:rPr>
          <w:spacing w:val="-2"/>
        </w:rPr>
        <w:t xml:space="preserve"> </w:t>
      </w:r>
      <w:r>
        <w:t>as</w:t>
      </w:r>
      <w:r>
        <w:rPr>
          <w:spacing w:val="-2"/>
        </w:rPr>
        <w:t xml:space="preserve"> </w:t>
      </w:r>
      <w:r>
        <w:t>under:</w:t>
      </w:r>
    </w:p>
    <w:p w14:paraId="0780372C">
      <w:pPr>
        <w:pStyle w:val="5"/>
        <w:spacing w:before="92"/>
        <w:ind w:left="1442" w:right="224"/>
      </w:pPr>
    </w:p>
    <w:p w14:paraId="5C85B3B8">
      <w:pPr>
        <w:pStyle w:val="2"/>
        <w:tabs>
          <w:tab w:val="left" w:pos="5042"/>
        </w:tabs>
      </w:pPr>
      <w:r>
        <w:t>Length</w:t>
      </w:r>
      <w:r>
        <w:rPr>
          <w:spacing w:val="-1"/>
        </w:rPr>
        <w:t xml:space="preserve"> </w:t>
      </w:r>
      <w:r>
        <w:t>(Left</w:t>
      </w:r>
      <w:r>
        <w:rPr>
          <w:spacing w:val="-1"/>
        </w:rPr>
        <w:t xml:space="preserve"> </w:t>
      </w:r>
      <w:r>
        <w:t>to</w:t>
      </w:r>
      <w:r>
        <w:rPr>
          <w:spacing w:val="-3"/>
        </w:rPr>
        <w:t xml:space="preserve"> </w:t>
      </w:r>
      <w:r>
        <w:t>Right)</w:t>
      </w:r>
      <w:r>
        <w:tab/>
      </w:r>
      <w:r>
        <w:t>:</w:t>
      </w:r>
      <w:r>
        <w:rPr>
          <w:spacing w:val="-3"/>
        </w:rPr>
        <w:t xml:space="preserve"> </w:t>
      </w:r>
      <w:r>
        <w:t>6.0Mtr.</w:t>
      </w:r>
    </w:p>
    <w:p w14:paraId="37EE97EA">
      <w:pPr>
        <w:tabs>
          <w:tab w:val="left" w:pos="5042"/>
        </w:tabs>
        <w:spacing w:before="0"/>
        <w:ind w:left="1442" w:right="0" w:firstLine="0"/>
        <w:jc w:val="left"/>
        <w:rPr>
          <w:rFonts w:ascii="Arial"/>
          <w:b/>
          <w:sz w:val="24"/>
        </w:rPr>
      </w:pPr>
      <w:r>
        <w:rPr>
          <w:rFonts w:ascii="Arial"/>
          <w:b/>
          <w:sz w:val="24"/>
        </w:rPr>
        <w:t>Width</w:t>
      </w:r>
      <w:r>
        <w:rPr>
          <w:rFonts w:ascii="Arial"/>
          <w:b/>
          <w:spacing w:val="-2"/>
          <w:sz w:val="24"/>
        </w:rPr>
        <w:t xml:space="preserve"> </w:t>
      </w:r>
      <w:r>
        <w:rPr>
          <w:rFonts w:ascii="Arial"/>
          <w:b/>
          <w:sz w:val="24"/>
        </w:rPr>
        <w:t>(Front</w:t>
      </w:r>
      <w:r>
        <w:rPr>
          <w:rFonts w:ascii="Arial"/>
          <w:b/>
          <w:spacing w:val="-2"/>
          <w:sz w:val="24"/>
        </w:rPr>
        <w:t xml:space="preserve"> </w:t>
      </w:r>
      <w:r>
        <w:rPr>
          <w:rFonts w:ascii="Arial"/>
          <w:b/>
          <w:sz w:val="24"/>
        </w:rPr>
        <w:t>to</w:t>
      </w:r>
      <w:r>
        <w:rPr>
          <w:rFonts w:ascii="Arial"/>
          <w:b/>
          <w:spacing w:val="-2"/>
          <w:sz w:val="24"/>
        </w:rPr>
        <w:t xml:space="preserve"> </w:t>
      </w:r>
      <w:r>
        <w:rPr>
          <w:rFonts w:ascii="Arial"/>
          <w:b/>
          <w:sz w:val="24"/>
        </w:rPr>
        <w:t>Back)</w:t>
      </w:r>
      <w:r>
        <w:rPr>
          <w:rFonts w:ascii="Arial"/>
          <w:b/>
          <w:sz w:val="24"/>
        </w:rPr>
        <w:tab/>
      </w:r>
      <w:r>
        <w:rPr>
          <w:rFonts w:ascii="Arial"/>
          <w:b/>
          <w:sz w:val="24"/>
        </w:rPr>
        <w:t>:</w:t>
      </w:r>
      <w:r>
        <w:rPr>
          <w:rFonts w:ascii="Arial"/>
          <w:b/>
          <w:spacing w:val="-14"/>
          <w:sz w:val="24"/>
        </w:rPr>
        <w:t xml:space="preserve"> </w:t>
      </w:r>
      <w:r>
        <w:rPr>
          <w:rFonts w:ascii="Arial"/>
          <w:b/>
          <w:sz w:val="24"/>
        </w:rPr>
        <w:t>1.5Mtr.</w:t>
      </w:r>
    </w:p>
    <w:p w14:paraId="62A84638">
      <w:pPr>
        <w:pStyle w:val="2"/>
        <w:tabs>
          <w:tab w:val="left" w:pos="5042"/>
        </w:tabs>
      </w:pPr>
      <w:r>
        <w:t>Height</w:t>
      </w:r>
      <w:r>
        <w:rPr>
          <w:spacing w:val="-2"/>
        </w:rPr>
        <w:t xml:space="preserve"> </w:t>
      </w:r>
      <w:r>
        <w:t>(Bottom</w:t>
      </w:r>
      <w:r>
        <w:rPr>
          <w:spacing w:val="-2"/>
        </w:rPr>
        <w:t xml:space="preserve"> </w:t>
      </w:r>
      <w:r>
        <w:t>to</w:t>
      </w:r>
      <w:r>
        <w:rPr>
          <w:spacing w:val="-3"/>
        </w:rPr>
        <w:t xml:space="preserve"> </w:t>
      </w:r>
      <w:r>
        <w:t>Top)</w:t>
      </w:r>
      <w:r>
        <w:tab/>
      </w:r>
      <w:r>
        <w:t>:</w:t>
      </w:r>
      <w:r>
        <w:rPr>
          <w:spacing w:val="-2"/>
        </w:rPr>
        <w:t xml:space="preserve"> </w:t>
      </w:r>
      <w:r>
        <w:t>3.5</w:t>
      </w:r>
      <w:r>
        <w:rPr>
          <w:spacing w:val="-2"/>
        </w:rPr>
        <w:t xml:space="preserve"> </w:t>
      </w:r>
      <w:r>
        <w:t>Mtr.</w:t>
      </w:r>
    </w:p>
    <w:p w14:paraId="33E63674">
      <w:pPr>
        <w:tabs>
          <w:tab w:val="left" w:pos="5042"/>
        </w:tabs>
        <w:spacing w:before="0"/>
        <w:ind w:left="1442" w:right="0" w:firstLine="0"/>
        <w:jc w:val="left"/>
        <w:rPr>
          <w:rFonts w:ascii="Arial"/>
          <w:b/>
          <w:sz w:val="24"/>
        </w:rPr>
      </w:pPr>
      <w:r>
        <w:rPr>
          <w:rFonts w:ascii="Arial"/>
          <w:b/>
          <w:sz w:val="24"/>
        </w:rPr>
        <w:t>Installation</w:t>
      </w:r>
      <w:r>
        <w:rPr>
          <w:rFonts w:ascii="Arial"/>
          <w:b/>
          <w:sz w:val="24"/>
        </w:rPr>
        <w:tab/>
      </w:r>
      <w:r>
        <w:rPr>
          <w:rFonts w:ascii="Arial"/>
          <w:b/>
          <w:sz w:val="24"/>
        </w:rPr>
        <w:t>:</w:t>
      </w:r>
      <w:r>
        <w:rPr>
          <w:rFonts w:ascii="Arial"/>
          <w:b/>
          <w:spacing w:val="-4"/>
          <w:sz w:val="24"/>
        </w:rPr>
        <w:t xml:space="preserve"> </w:t>
      </w:r>
      <w:r>
        <w:rPr>
          <w:rFonts w:ascii="Arial"/>
          <w:b/>
          <w:sz w:val="24"/>
        </w:rPr>
        <w:t>Indoor</w:t>
      </w:r>
    </w:p>
    <w:p w14:paraId="1A51FB9F">
      <w:pPr>
        <w:tabs>
          <w:tab w:val="left" w:pos="5042"/>
        </w:tabs>
        <w:spacing w:before="0"/>
        <w:ind w:left="1442" w:right="0" w:firstLine="0"/>
        <w:jc w:val="left"/>
        <w:rPr>
          <w:rFonts w:ascii="Arial"/>
          <w:b/>
          <w:sz w:val="24"/>
        </w:rPr>
      </w:pPr>
    </w:p>
    <w:p w14:paraId="63FCD4FD">
      <w:pPr>
        <w:tabs>
          <w:tab w:val="left" w:pos="5042"/>
        </w:tabs>
        <w:spacing w:before="0"/>
        <w:ind w:left="1442" w:right="0" w:firstLine="0"/>
        <w:jc w:val="left"/>
        <w:rPr>
          <w:rFonts w:ascii="Arial"/>
          <w:b/>
          <w:sz w:val="24"/>
        </w:rPr>
      </w:pPr>
    </w:p>
    <w:p w14:paraId="047A1A55">
      <w:pPr>
        <w:pStyle w:val="11"/>
        <w:numPr>
          <w:ilvl w:val="0"/>
          <w:numId w:val="5"/>
        </w:numPr>
        <w:tabs>
          <w:tab w:val="left" w:pos="2163"/>
        </w:tabs>
        <w:spacing w:before="0" w:after="0" w:line="240" w:lineRule="auto"/>
        <w:ind w:left="2162" w:right="455" w:hanging="360"/>
        <w:jc w:val="left"/>
        <w:rPr>
          <w:rFonts w:ascii="Wingdings" w:hAnsi="Wingdings"/>
          <w:sz w:val="24"/>
        </w:rPr>
      </w:pPr>
      <w:r>
        <w:rPr>
          <w:sz w:val="24"/>
        </w:rPr>
        <w:t>Approx.750mm maintenance spaces to be left on the left &amp; right side and back Side of</w:t>
      </w:r>
      <w:r>
        <w:rPr>
          <w:spacing w:val="-64"/>
          <w:sz w:val="24"/>
        </w:rPr>
        <w:t xml:space="preserve"> </w:t>
      </w:r>
      <w:r>
        <w:rPr>
          <w:sz w:val="24"/>
        </w:rPr>
        <w:t>the</w:t>
      </w:r>
      <w:r>
        <w:rPr>
          <w:spacing w:val="-2"/>
          <w:sz w:val="24"/>
        </w:rPr>
        <w:t xml:space="preserve"> </w:t>
      </w:r>
      <w:r>
        <w:rPr>
          <w:sz w:val="24"/>
        </w:rPr>
        <w:t>installation.</w:t>
      </w:r>
    </w:p>
    <w:p w14:paraId="2131CC26">
      <w:pPr>
        <w:pStyle w:val="11"/>
        <w:numPr>
          <w:ilvl w:val="0"/>
          <w:numId w:val="5"/>
        </w:numPr>
        <w:tabs>
          <w:tab w:val="left" w:pos="2163"/>
        </w:tabs>
        <w:spacing w:before="0" w:after="0" w:line="240" w:lineRule="auto"/>
        <w:ind w:left="2162" w:right="0" w:hanging="361"/>
        <w:jc w:val="left"/>
        <w:rPr>
          <w:rFonts w:ascii="Wingdings" w:hAnsi="Wingdings"/>
          <w:sz w:val="24"/>
        </w:rPr>
      </w:pPr>
      <w:r>
        <w:rPr>
          <w:sz w:val="24"/>
        </w:rPr>
        <w:t>Approx.1000mm</w:t>
      </w:r>
      <w:r>
        <w:rPr>
          <w:spacing w:val="-3"/>
          <w:sz w:val="24"/>
        </w:rPr>
        <w:t xml:space="preserve"> </w:t>
      </w:r>
      <w:r>
        <w:rPr>
          <w:sz w:val="24"/>
        </w:rPr>
        <w:t>free</w:t>
      </w:r>
      <w:r>
        <w:rPr>
          <w:spacing w:val="-3"/>
          <w:sz w:val="24"/>
        </w:rPr>
        <w:t xml:space="preserve"> </w:t>
      </w:r>
      <w:r>
        <w:rPr>
          <w:sz w:val="24"/>
        </w:rPr>
        <w:t>space</w:t>
      </w:r>
      <w:r>
        <w:rPr>
          <w:spacing w:val="-2"/>
          <w:sz w:val="24"/>
        </w:rPr>
        <w:t xml:space="preserve"> </w:t>
      </w:r>
      <w:r>
        <w:rPr>
          <w:sz w:val="24"/>
        </w:rPr>
        <w:t>to</w:t>
      </w:r>
      <w:r>
        <w:rPr>
          <w:spacing w:val="-3"/>
          <w:sz w:val="24"/>
        </w:rPr>
        <w:t xml:space="preserve"> </w:t>
      </w:r>
      <w:r>
        <w:rPr>
          <w:sz w:val="24"/>
        </w:rPr>
        <w:t>be</w:t>
      </w:r>
      <w:r>
        <w:rPr>
          <w:spacing w:val="-3"/>
          <w:sz w:val="24"/>
        </w:rPr>
        <w:t xml:space="preserve"> </w:t>
      </w:r>
      <w:r>
        <w:rPr>
          <w:sz w:val="24"/>
        </w:rPr>
        <w:t>left</w:t>
      </w:r>
      <w:r>
        <w:rPr>
          <w:spacing w:val="-1"/>
          <w:sz w:val="24"/>
        </w:rPr>
        <w:t xml:space="preserve"> </w:t>
      </w:r>
      <w:r>
        <w:rPr>
          <w:sz w:val="24"/>
        </w:rPr>
        <w:t>in</w:t>
      </w:r>
      <w:r>
        <w:rPr>
          <w:spacing w:val="-2"/>
          <w:sz w:val="24"/>
        </w:rPr>
        <w:t xml:space="preserve"> </w:t>
      </w:r>
      <w:r>
        <w:rPr>
          <w:sz w:val="24"/>
        </w:rPr>
        <w:t>front</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gas</w:t>
      </w:r>
      <w:r>
        <w:rPr>
          <w:spacing w:val="-2"/>
          <w:sz w:val="24"/>
        </w:rPr>
        <w:t xml:space="preserve"> </w:t>
      </w:r>
      <w:r>
        <w:rPr>
          <w:sz w:val="24"/>
        </w:rPr>
        <w:t>plant</w:t>
      </w:r>
      <w:r>
        <w:rPr>
          <w:spacing w:val="-3"/>
          <w:sz w:val="24"/>
        </w:rPr>
        <w:t xml:space="preserve"> </w:t>
      </w:r>
      <w:r>
        <w:rPr>
          <w:sz w:val="24"/>
        </w:rPr>
        <w:t>installation.</w:t>
      </w:r>
    </w:p>
    <w:p w14:paraId="01DF84A8">
      <w:pPr>
        <w:pStyle w:val="11"/>
        <w:numPr>
          <w:ilvl w:val="0"/>
          <w:numId w:val="5"/>
        </w:numPr>
        <w:tabs>
          <w:tab w:val="left" w:pos="2163"/>
        </w:tabs>
        <w:spacing w:before="0" w:after="0" w:line="240" w:lineRule="auto"/>
        <w:ind w:left="2162" w:right="0" w:hanging="361"/>
        <w:jc w:val="left"/>
        <w:rPr>
          <w:rFonts w:ascii="Wingdings" w:hAnsi="Wingdings"/>
          <w:sz w:val="24"/>
        </w:rPr>
      </w:pPr>
      <w:r>
        <w:rPr>
          <w:sz w:val="24"/>
        </w:rPr>
        <w:t>Oxygen</w:t>
      </w:r>
      <w:r>
        <w:rPr>
          <w:spacing w:val="-3"/>
          <w:sz w:val="24"/>
        </w:rPr>
        <w:t xml:space="preserve"> </w:t>
      </w:r>
      <w:r>
        <w:rPr>
          <w:sz w:val="24"/>
        </w:rPr>
        <w:t>Storage</w:t>
      </w:r>
      <w:r>
        <w:rPr>
          <w:spacing w:val="-1"/>
          <w:sz w:val="24"/>
        </w:rPr>
        <w:t xml:space="preserve"> </w:t>
      </w:r>
      <w:r>
        <w:rPr>
          <w:sz w:val="24"/>
        </w:rPr>
        <w:t>tank</w:t>
      </w:r>
      <w:r>
        <w:rPr>
          <w:spacing w:val="-3"/>
          <w:sz w:val="24"/>
        </w:rPr>
        <w:t xml:space="preserve"> </w:t>
      </w:r>
      <w:r>
        <w:rPr>
          <w:sz w:val="24"/>
        </w:rPr>
        <w:t>to</w:t>
      </w:r>
      <w:r>
        <w:rPr>
          <w:spacing w:val="-1"/>
          <w:sz w:val="24"/>
        </w:rPr>
        <w:t xml:space="preserve"> </w:t>
      </w:r>
      <w:r>
        <w:rPr>
          <w:sz w:val="24"/>
        </w:rPr>
        <w:t>be</w:t>
      </w:r>
      <w:r>
        <w:rPr>
          <w:spacing w:val="-5"/>
          <w:sz w:val="24"/>
        </w:rPr>
        <w:t xml:space="preserve"> </w:t>
      </w:r>
      <w:r>
        <w:rPr>
          <w:sz w:val="24"/>
        </w:rPr>
        <w:t>installed</w:t>
      </w:r>
      <w:r>
        <w:rPr>
          <w:spacing w:val="-3"/>
          <w:sz w:val="24"/>
        </w:rPr>
        <w:t xml:space="preserve"> </w:t>
      </w:r>
      <w:r>
        <w:rPr>
          <w:sz w:val="24"/>
        </w:rPr>
        <w:t>in the</w:t>
      </w:r>
      <w:r>
        <w:rPr>
          <w:spacing w:val="-6"/>
          <w:sz w:val="24"/>
        </w:rPr>
        <w:t xml:space="preserve"> </w:t>
      </w:r>
      <w:r>
        <w:rPr>
          <w:sz w:val="24"/>
        </w:rPr>
        <w:t>open.</w:t>
      </w:r>
    </w:p>
    <w:p w14:paraId="57A827C2">
      <w:pPr>
        <w:pStyle w:val="11"/>
        <w:numPr>
          <w:ilvl w:val="0"/>
          <w:numId w:val="5"/>
        </w:numPr>
        <w:tabs>
          <w:tab w:val="left" w:pos="2163"/>
        </w:tabs>
        <w:spacing w:before="0" w:after="0" w:line="240" w:lineRule="auto"/>
        <w:ind w:left="2162" w:right="0" w:hanging="361"/>
        <w:jc w:val="left"/>
        <w:rPr>
          <w:rFonts w:ascii="Wingdings" w:hAnsi="Wingdings"/>
          <w:sz w:val="24"/>
        </w:rPr>
      </w:pPr>
      <w:r>
        <w:rPr>
          <w:sz w:val="24"/>
        </w:rPr>
        <w:t>Space</w:t>
      </w:r>
      <w:r>
        <w:rPr>
          <w:spacing w:val="-4"/>
          <w:sz w:val="24"/>
        </w:rPr>
        <w:t xml:space="preserve"> </w:t>
      </w:r>
      <w:r>
        <w:rPr>
          <w:sz w:val="24"/>
        </w:rPr>
        <w:t>required</w:t>
      </w:r>
      <w:r>
        <w:rPr>
          <w:spacing w:val="-2"/>
          <w:sz w:val="24"/>
        </w:rPr>
        <w:t xml:space="preserve"> </w:t>
      </w:r>
      <w:r>
        <w:rPr>
          <w:sz w:val="24"/>
        </w:rPr>
        <w:t>for</w:t>
      </w:r>
      <w:r>
        <w:rPr>
          <w:spacing w:val="-3"/>
          <w:sz w:val="24"/>
        </w:rPr>
        <w:t xml:space="preserve"> </w:t>
      </w:r>
      <w:r>
        <w:rPr>
          <w:sz w:val="24"/>
        </w:rPr>
        <w:t>Oxygen</w:t>
      </w:r>
      <w:r>
        <w:rPr>
          <w:spacing w:val="-4"/>
          <w:sz w:val="24"/>
        </w:rPr>
        <w:t xml:space="preserve"> </w:t>
      </w:r>
      <w:r>
        <w:rPr>
          <w:sz w:val="24"/>
        </w:rPr>
        <w:t>Storage</w:t>
      </w:r>
      <w:r>
        <w:rPr>
          <w:spacing w:val="-1"/>
          <w:sz w:val="24"/>
        </w:rPr>
        <w:t xml:space="preserve"> </w:t>
      </w:r>
      <w:r>
        <w:rPr>
          <w:sz w:val="24"/>
        </w:rPr>
        <w:t>tank,</w:t>
      </w:r>
      <w:r>
        <w:rPr>
          <w:spacing w:val="-5"/>
          <w:sz w:val="24"/>
        </w:rPr>
        <w:t xml:space="preserve"> </w:t>
      </w:r>
      <w:r>
        <w:rPr>
          <w:sz w:val="24"/>
        </w:rPr>
        <w:t>not</w:t>
      </w:r>
      <w:r>
        <w:rPr>
          <w:spacing w:val="-4"/>
          <w:sz w:val="24"/>
        </w:rPr>
        <w:t xml:space="preserve"> </w:t>
      </w:r>
      <w:r>
        <w:rPr>
          <w:sz w:val="24"/>
        </w:rPr>
        <w:t>included</w:t>
      </w:r>
      <w:r>
        <w:rPr>
          <w:spacing w:val="-2"/>
          <w:sz w:val="24"/>
        </w:rPr>
        <w:t xml:space="preserve"> </w:t>
      </w:r>
      <w:r>
        <w:rPr>
          <w:sz w:val="24"/>
        </w:rPr>
        <w:t>in</w:t>
      </w:r>
      <w:r>
        <w:rPr>
          <w:spacing w:val="-3"/>
          <w:sz w:val="24"/>
        </w:rPr>
        <w:t xml:space="preserve"> </w:t>
      </w:r>
      <w:r>
        <w:rPr>
          <w:sz w:val="24"/>
        </w:rPr>
        <w:t>space</w:t>
      </w:r>
      <w:r>
        <w:rPr>
          <w:spacing w:val="-4"/>
          <w:sz w:val="24"/>
        </w:rPr>
        <w:t xml:space="preserve"> </w:t>
      </w:r>
      <w:r>
        <w:rPr>
          <w:sz w:val="24"/>
        </w:rPr>
        <w:t>indicated</w:t>
      </w:r>
      <w:r>
        <w:rPr>
          <w:spacing w:val="-3"/>
          <w:sz w:val="24"/>
        </w:rPr>
        <w:t xml:space="preserve"> </w:t>
      </w:r>
      <w:r>
        <w:rPr>
          <w:sz w:val="24"/>
        </w:rPr>
        <w:t>above.</w:t>
      </w:r>
    </w:p>
    <w:p w14:paraId="7307883D">
      <w:pPr>
        <w:pStyle w:val="11"/>
        <w:numPr>
          <w:ilvl w:val="0"/>
          <w:numId w:val="5"/>
        </w:numPr>
        <w:tabs>
          <w:tab w:val="left" w:pos="2163"/>
        </w:tabs>
        <w:spacing w:before="0" w:after="0" w:line="240" w:lineRule="auto"/>
        <w:ind w:left="2162" w:right="0" w:hanging="361"/>
        <w:jc w:val="left"/>
        <w:rPr>
          <w:rFonts w:ascii="Wingdings" w:hAnsi="Wingdings"/>
          <w:sz w:val="24"/>
        </w:rPr>
      </w:pPr>
      <w:r>
        <w:rPr>
          <w:sz w:val="24"/>
        </w:rPr>
        <w:t>Civil</w:t>
      </w:r>
      <w:r>
        <w:rPr>
          <w:spacing w:val="-3"/>
          <w:sz w:val="24"/>
        </w:rPr>
        <w:t xml:space="preserve"> </w:t>
      </w:r>
      <w:r>
        <w:rPr>
          <w:sz w:val="24"/>
        </w:rPr>
        <w:t>work such</w:t>
      </w:r>
      <w:r>
        <w:rPr>
          <w:spacing w:val="-6"/>
          <w:sz w:val="24"/>
        </w:rPr>
        <w:t xml:space="preserve"> </w:t>
      </w:r>
      <w:r>
        <w:rPr>
          <w:sz w:val="24"/>
        </w:rPr>
        <w:t>as</w:t>
      </w:r>
      <w:r>
        <w:rPr>
          <w:spacing w:val="-3"/>
          <w:sz w:val="24"/>
        </w:rPr>
        <w:t xml:space="preserve"> </w:t>
      </w:r>
      <w:r>
        <w:rPr>
          <w:sz w:val="24"/>
        </w:rPr>
        <w:t>grouting</w:t>
      </w:r>
      <w:r>
        <w:rPr>
          <w:spacing w:val="-3"/>
          <w:sz w:val="24"/>
        </w:rPr>
        <w:t xml:space="preserve"> </w:t>
      </w:r>
      <w:r>
        <w:rPr>
          <w:sz w:val="24"/>
        </w:rPr>
        <w:t>level floor</w:t>
      </w:r>
      <w:r>
        <w:rPr>
          <w:spacing w:val="-3"/>
          <w:sz w:val="24"/>
        </w:rPr>
        <w:t xml:space="preserve"> </w:t>
      </w:r>
      <w:r>
        <w:rPr>
          <w:sz w:val="24"/>
        </w:rPr>
        <w:t>etc..</w:t>
      </w:r>
      <w:r>
        <w:rPr>
          <w:spacing w:val="-2"/>
          <w:sz w:val="24"/>
        </w:rPr>
        <w:t xml:space="preserve"> </w:t>
      </w:r>
      <w:r>
        <w:rPr>
          <w:sz w:val="24"/>
        </w:rPr>
        <w:t>if</w:t>
      </w:r>
      <w:r>
        <w:rPr>
          <w:spacing w:val="-4"/>
          <w:sz w:val="24"/>
        </w:rPr>
        <w:t xml:space="preserve"> </w:t>
      </w:r>
      <w:r>
        <w:rPr>
          <w:sz w:val="24"/>
        </w:rPr>
        <w:t>required</w:t>
      </w:r>
      <w:r>
        <w:rPr>
          <w:spacing w:val="1"/>
          <w:sz w:val="24"/>
        </w:rPr>
        <w:t xml:space="preserve"> </w:t>
      </w:r>
      <w:r>
        <w:rPr>
          <w:sz w:val="24"/>
        </w:rPr>
        <w:t>at</w:t>
      </w:r>
      <w:r>
        <w:rPr>
          <w:spacing w:val="-5"/>
          <w:sz w:val="24"/>
        </w:rPr>
        <w:t xml:space="preserve"> </w:t>
      </w:r>
      <w:r>
        <w:rPr>
          <w:sz w:val="24"/>
        </w:rPr>
        <w:t>site</w:t>
      </w:r>
      <w:r>
        <w:rPr>
          <w:spacing w:val="-1"/>
          <w:sz w:val="24"/>
        </w:rPr>
        <w:t xml:space="preserve"> </w:t>
      </w:r>
      <w:r>
        <w:rPr>
          <w:sz w:val="24"/>
        </w:rPr>
        <w:t>is</w:t>
      </w:r>
      <w:r>
        <w:rPr>
          <w:spacing w:val="-2"/>
          <w:sz w:val="24"/>
        </w:rPr>
        <w:t xml:space="preserve"> </w:t>
      </w:r>
      <w:r>
        <w:rPr>
          <w:sz w:val="24"/>
        </w:rPr>
        <w:t>not</w:t>
      </w:r>
      <w:r>
        <w:rPr>
          <w:spacing w:val="-4"/>
          <w:sz w:val="24"/>
        </w:rPr>
        <w:t xml:space="preserve"> </w:t>
      </w:r>
      <w:r>
        <w:rPr>
          <w:sz w:val="24"/>
        </w:rPr>
        <w:t>included</w:t>
      </w:r>
    </w:p>
    <w:p w14:paraId="79224C1F">
      <w:pPr>
        <w:pStyle w:val="11"/>
        <w:numPr>
          <w:ilvl w:val="0"/>
          <w:numId w:val="5"/>
        </w:numPr>
        <w:tabs>
          <w:tab w:val="left" w:pos="2163"/>
        </w:tabs>
        <w:spacing w:before="0" w:after="0" w:line="240" w:lineRule="auto"/>
        <w:ind w:left="2162" w:right="0" w:hanging="361"/>
        <w:jc w:val="left"/>
        <w:rPr>
          <w:rFonts w:ascii="Wingdings" w:hAnsi="Wingdings"/>
          <w:sz w:val="24"/>
        </w:rPr>
      </w:pPr>
      <w:r>
        <w:rPr>
          <w:sz w:val="24"/>
        </w:rPr>
        <w:t>Main</w:t>
      </w:r>
      <w:r>
        <w:rPr>
          <w:spacing w:val="-4"/>
          <w:sz w:val="24"/>
        </w:rPr>
        <w:t xml:space="preserve"> </w:t>
      </w:r>
      <w:r>
        <w:rPr>
          <w:sz w:val="24"/>
        </w:rPr>
        <w:t>Power connection</w:t>
      </w:r>
      <w:r>
        <w:rPr>
          <w:spacing w:val="-4"/>
          <w:sz w:val="24"/>
        </w:rPr>
        <w:t xml:space="preserve"> </w:t>
      </w:r>
      <w:r>
        <w:rPr>
          <w:sz w:val="24"/>
        </w:rPr>
        <w:t>to</w:t>
      </w:r>
      <w:r>
        <w:rPr>
          <w:spacing w:val="-1"/>
          <w:sz w:val="24"/>
        </w:rPr>
        <w:t xml:space="preserve"> </w:t>
      </w:r>
      <w:r>
        <w:rPr>
          <w:sz w:val="24"/>
        </w:rPr>
        <w:t>panel</w:t>
      </w:r>
      <w:r>
        <w:rPr>
          <w:spacing w:val="-5"/>
          <w:sz w:val="24"/>
        </w:rPr>
        <w:t xml:space="preserve"> </w:t>
      </w:r>
      <w:r>
        <w:rPr>
          <w:sz w:val="24"/>
        </w:rPr>
        <w:t>not</w:t>
      </w:r>
      <w:r>
        <w:rPr>
          <w:spacing w:val="-4"/>
          <w:sz w:val="24"/>
        </w:rPr>
        <w:t xml:space="preserve"> </w:t>
      </w:r>
      <w:r>
        <w:rPr>
          <w:sz w:val="24"/>
        </w:rPr>
        <w:t>considered</w:t>
      </w:r>
      <w:r>
        <w:rPr>
          <w:spacing w:val="-4"/>
          <w:sz w:val="24"/>
        </w:rPr>
        <w:t xml:space="preserve"> </w:t>
      </w:r>
      <w:r>
        <w:rPr>
          <w:sz w:val="24"/>
        </w:rPr>
        <w:t>it</w:t>
      </w:r>
      <w:r>
        <w:rPr>
          <w:spacing w:val="-4"/>
          <w:sz w:val="24"/>
        </w:rPr>
        <w:t xml:space="preserve"> </w:t>
      </w:r>
      <w:r>
        <w:rPr>
          <w:sz w:val="24"/>
        </w:rPr>
        <w:t>should</w:t>
      </w:r>
      <w:r>
        <w:rPr>
          <w:spacing w:val="-1"/>
          <w:sz w:val="24"/>
        </w:rPr>
        <w:t xml:space="preserve"> </w:t>
      </w:r>
      <w:r>
        <w:rPr>
          <w:sz w:val="24"/>
        </w:rPr>
        <w:t>be</w:t>
      </w:r>
      <w:r>
        <w:rPr>
          <w:spacing w:val="-4"/>
          <w:sz w:val="24"/>
        </w:rPr>
        <w:t xml:space="preserve"> </w:t>
      </w:r>
      <w:r>
        <w:rPr>
          <w:sz w:val="24"/>
        </w:rPr>
        <w:t>arranged</w:t>
      </w:r>
      <w:r>
        <w:rPr>
          <w:spacing w:val="-1"/>
          <w:sz w:val="24"/>
        </w:rPr>
        <w:t xml:space="preserve"> </w:t>
      </w:r>
      <w:r>
        <w:rPr>
          <w:sz w:val="24"/>
        </w:rPr>
        <w:t>by</w:t>
      </w:r>
      <w:r>
        <w:rPr>
          <w:spacing w:val="-4"/>
          <w:sz w:val="24"/>
        </w:rPr>
        <w:t xml:space="preserve"> </w:t>
      </w:r>
      <w:r>
        <w:rPr>
          <w:sz w:val="24"/>
        </w:rPr>
        <w:t>client</w:t>
      </w:r>
      <w:r>
        <w:rPr>
          <w:rFonts w:hint="default"/>
          <w:sz w:val="24"/>
          <w:lang w:val="en-US"/>
        </w:rPr>
        <w:t>.</w:t>
      </w:r>
    </w:p>
    <w:p w14:paraId="13E5FBF4">
      <w:pPr>
        <w:pStyle w:val="11"/>
        <w:widowControl w:val="0"/>
        <w:numPr>
          <w:ilvl w:val="0"/>
          <w:numId w:val="0"/>
        </w:numPr>
        <w:tabs>
          <w:tab w:val="left" w:pos="2163"/>
        </w:tabs>
        <w:autoSpaceDE w:val="0"/>
        <w:autoSpaceDN w:val="0"/>
        <w:spacing w:before="0" w:after="0" w:line="240" w:lineRule="auto"/>
        <w:ind w:right="0" w:rightChars="0"/>
        <w:jc w:val="left"/>
        <w:rPr>
          <w:rFonts w:hint="default"/>
          <w:sz w:val="24"/>
          <w:lang w:val="en-US"/>
        </w:rPr>
      </w:pPr>
    </w:p>
    <w:p w14:paraId="70C180D2">
      <w:pPr>
        <w:pStyle w:val="11"/>
        <w:widowControl w:val="0"/>
        <w:numPr>
          <w:ilvl w:val="0"/>
          <w:numId w:val="0"/>
        </w:numPr>
        <w:tabs>
          <w:tab w:val="left" w:pos="2163"/>
        </w:tabs>
        <w:autoSpaceDE w:val="0"/>
        <w:autoSpaceDN w:val="0"/>
        <w:spacing w:before="0" w:after="0" w:line="240" w:lineRule="auto"/>
        <w:ind w:right="0" w:rightChars="0"/>
        <w:jc w:val="left"/>
        <w:rPr>
          <w:rFonts w:hint="default"/>
          <w:sz w:val="24"/>
          <w:lang w:val="en-US"/>
        </w:rPr>
      </w:pPr>
    </w:p>
    <w:p w14:paraId="381D50F9">
      <w:pPr>
        <w:pStyle w:val="11"/>
        <w:widowControl w:val="0"/>
        <w:numPr>
          <w:ilvl w:val="0"/>
          <w:numId w:val="0"/>
        </w:numPr>
        <w:tabs>
          <w:tab w:val="left" w:pos="2163"/>
        </w:tabs>
        <w:autoSpaceDE w:val="0"/>
        <w:autoSpaceDN w:val="0"/>
        <w:spacing w:before="0" w:after="0" w:line="240" w:lineRule="auto"/>
        <w:ind w:right="0" w:rightChars="0"/>
        <w:jc w:val="left"/>
        <w:rPr>
          <w:rFonts w:hint="default"/>
          <w:sz w:val="24"/>
          <w:lang w:val="en-US"/>
        </w:rPr>
      </w:pPr>
    </w:p>
    <w:p w14:paraId="063276DC">
      <w:pPr>
        <w:pStyle w:val="11"/>
        <w:widowControl w:val="0"/>
        <w:numPr>
          <w:ilvl w:val="0"/>
          <w:numId w:val="0"/>
        </w:numPr>
        <w:tabs>
          <w:tab w:val="left" w:pos="2163"/>
        </w:tabs>
        <w:autoSpaceDE w:val="0"/>
        <w:autoSpaceDN w:val="0"/>
        <w:spacing w:before="0" w:after="0" w:line="240" w:lineRule="auto"/>
        <w:ind w:right="0" w:rightChars="0"/>
        <w:jc w:val="left"/>
        <w:rPr>
          <w:rFonts w:hint="default"/>
          <w:sz w:val="24"/>
          <w:lang w:val="en-US"/>
        </w:rPr>
      </w:pPr>
    </w:p>
    <w:tbl>
      <w:tblPr>
        <w:tblStyle w:val="4"/>
        <w:tblpPr w:leftFromText="180" w:rightFromText="180" w:vertAnchor="text" w:horzAnchor="page" w:tblpX="439" w:tblpY="-98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610"/>
        <w:gridCol w:w="5232"/>
      </w:tblGrid>
      <w:tr w14:paraId="07197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5565" w:type="dxa"/>
            <w:shd w:val="clear" w:color="auto" w:fill="auto"/>
            <w:vAlign w:val="center"/>
          </w:tcPr>
          <w:p w14:paraId="71B930EF">
            <w:pPr>
              <w:keepNext w:val="0"/>
              <w:keepLines w:val="0"/>
              <w:widowControl/>
              <w:suppressLineNumbers w:val="0"/>
              <w:jc w:val="center"/>
              <w:rPr>
                <w:b/>
                <w:bCs/>
              </w:rPr>
            </w:pPr>
            <w:r>
              <w:rPr>
                <w:rFonts w:ascii="SimSun" w:hAnsi="SimSun" w:eastAsia="SimSun" w:cs="SimSun"/>
                <w:b/>
                <w:bCs/>
                <w:kern w:val="0"/>
                <w:sz w:val="24"/>
                <w:szCs w:val="24"/>
                <w:lang w:val="en-US" w:eastAsia="zh-CN" w:bidi="ar"/>
              </w:rPr>
              <w:t>O2 Plant</w:t>
            </w:r>
          </w:p>
        </w:tc>
        <w:tc>
          <w:tcPr>
            <w:tcW w:w="5187" w:type="dxa"/>
            <w:shd w:val="clear" w:color="auto" w:fill="auto"/>
            <w:vAlign w:val="center"/>
          </w:tcPr>
          <w:p w14:paraId="45C4EB19">
            <w:pPr>
              <w:keepNext w:val="0"/>
              <w:keepLines w:val="0"/>
              <w:widowControl/>
              <w:suppressLineNumbers w:val="0"/>
              <w:jc w:val="center"/>
              <w:rPr>
                <w:b/>
                <w:bCs/>
              </w:rPr>
            </w:pPr>
            <w:r>
              <w:rPr>
                <w:rFonts w:ascii="SimSun" w:hAnsi="SimSun" w:eastAsia="SimSun" w:cs="SimSun"/>
                <w:b/>
                <w:bCs/>
                <w:kern w:val="0"/>
                <w:sz w:val="24"/>
                <w:szCs w:val="24"/>
                <w:lang w:val="en-US" w:eastAsia="zh-CN" w:bidi="ar"/>
              </w:rPr>
              <w:t>Cylinder or Tank</w:t>
            </w:r>
          </w:p>
        </w:tc>
      </w:tr>
      <w:tr w14:paraId="37E5F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5" w:type="dxa"/>
            <w:shd w:val="clear" w:color="auto" w:fill="auto"/>
            <w:vAlign w:val="center"/>
          </w:tcPr>
          <w:p w14:paraId="481421F8">
            <w:pPr>
              <w:keepNext w:val="0"/>
              <w:keepLines w:val="0"/>
              <w:widowControl/>
              <w:suppressLineNumbers w:val="0"/>
              <w:jc w:val="left"/>
            </w:pPr>
            <w:r>
              <w:rPr>
                <w:rFonts w:ascii="SimSun" w:hAnsi="SimSun" w:eastAsia="SimSun" w:cs="SimSun"/>
                <w:kern w:val="0"/>
                <w:sz w:val="24"/>
                <w:szCs w:val="24"/>
                <w:lang w:val="en-US" w:eastAsia="zh-CN" w:bidi="ar"/>
              </w:rPr>
              <w:t>Safe</w:t>
            </w:r>
          </w:p>
        </w:tc>
        <w:tc>
          <w:tcPr>
            <w:tcW w:w="5187" w:type="dxa"/>
            <w:shd w:val="clear" w:color="auto" w:fill="auto"/>
            <w:vAlign w:val="center"/>
          </w:tcPr>
          <w:p w14:paraId="06C80687">
            <w:pPr>
              <w:keepNext w:val="0"/>
              <w:keepLines w:val="0"/>
              <w:widowControl/>
              <w:suppressLineNumbers w:val="0"/>
              <w:jc w:val="left"/>
            </w:pPr>
            <w:r>
              <w:rPr>
                <w:rFonts w:ascii="SimSun" w:hAnsi="SimSun" w:eastAsia="SimSun" w:cs="SimSun"/>
                <w:kern w:val="0"/>
                <w:sz w:val="24"/>
                <w:szCs w:val="24"/>
                <w:lang w:val="en-US" w:eastAsia="zh-CN" w:bidi="ar"/>
              </w:rPr>
              <w:t>Heavy, increasing the risk of dropping accidents</w:t>
            </w:r>
          </w:p>
        </w:tc>
      </w:tr>
      <w:tr w14:paraId="2E9AD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5" w:type="dxa"/>
            <w:shd w:val="clear" w:color="auto" w:fill="auto"/>
            <w:vAlign w:val="center"/>
          </w:tcPr>
          <w:p w14:paraId="5AB738BB">
            <w:pPr>
              <w:keepNext w:val="0"/>
              <w:keepLines w:val="0"/>
              <w:widowControl/>
              <w:suppressLineNumbers w:val="0"/>
              <w:jc w:val="left"/>
            </w:pPr>
            <w:r>
              <w:rPr>
                <w:rFonts w:ascii="SimSun" w:hAnsi="SimSun" w:eastAsia="SimSun" w:cs="SimSun"/>
                <w:kern w:val="0"/>
                <w:sz w:val="24"/>
                <w:szCs w:val="24"/>
                <w:lang w:val="en-US" w:eastAsia="zh-CN" w:bidi="ar"/>
              </w:rPr>
              <w:t>1 Cu.m generation cost Rs. 7.5 - 9/-</w:t>
            </w:r>
          </w:p>
        </w:tc>
        <w:tc>
          <w:tcPr>
            <w:tcW w:w="5187" w:type="dxa"/>
            <w:shd w:val="clear" w:color="auto" w:fill="auto"/>
            <w:vAlign w:val="center"/>
          </w:tcPr>
          <w:p w14:paraId="477B7A28">
            <w:pPr>
              <w:keepNext w:val="0"/>
              <w:keepLines w:val="0"/>
              <w:widowControl/>
              <w:suppressLineNumbers w:val="0"/>
              <w:jc w:val="left"/>
            </w:pPr>
            <w:r>
              <w:rPr>
                <w:rFonts w:ascii="SimSun" w:hAnsi="SimSun" w:eastAsia="SimSun" w:cs="SimSun"/>
                <w:kern w:val="0"/>
                <w:sz w:val="24"/>
                <w:szCs w:val="24"/>
                <w:lang w:val="en-US" w:eastAsia="zh-CN" w:bidi="ar"/>
              </w:rPr>
              <w:t>Rs. 50 - 110 for 1 Cu.m oxygen</w:t>
            </w:r>
          </w:p>
        </w:tc>
      </w:tr>
      <w:tr w14:paraId="3C9D2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5" w:type="dxa"/>
            <w:shd w:val="clear" w:color="auto" w:fill="auto"/>
            <w:vAlign w:val="center"/>
          </w:tcPr>
          <w:p w14:paraId="2F155829">
            <w:pPr>
              <w:keepNext w:val="0"/>
              <w:keepLines w:val="0"/>
              <w:widowControl/>
              <w:suppressLineNumbers w:val="0"/>
              <w:jc w:val="left"/>
            </w:pPr>
            <w:r>
              <w:rPr>
                <w:rFonts w:ascii="SimSun" w:hAnsi="SimSun" w:eastAsia="SimSun" w:cs="SimSun"/>
                <w:kern w:val="0"/>
                <w:sz w:val="24"/>
                <w:szCs w:val="24"/>
                <w:lang w:val="en-US" w:eastAsia="zh-CN" w:bidi="ar"/>
              </w:rPr>
              <w:t>Attention required when alarm is coming</w:t>
            </w:r>
          </w:p>
        </w:tc>
        <w:tc>
          <w:tcPr>
            <w:tcW w:w="5187" w:type="dxa"/>
            <w:shd w:val="clear" w:color="auto" w:fill="auto"/>
            <w:vAlign w:val="center"/>
          </w:tcPr>
          <w:p w14:paraId="70BB424E">
            <w:pPr>
              <w:keepNext w:val="0"/>
              <w:keepLines w:val="0"/>
              <w:widowControl/>
              <w:suppressLineNumbers w:val="0"/>
              <w:jc w:val="left"/>
            </w:pPr>
            <w:r>
              <w:rPr>
                <w:rFonts w:ascii="SimSun" w:hAnsi="SimSun" w:eastAsia="SimSun" w:cs="SimSun"/>
                <w:kern w:val="0"/>
                <w:sz w:val="24"/>
                <w:szCs w:val="24"/>
                <w:lang w:val="en-US" w:eastAsia="zh-CN" w:bidi="ar"/>
              </w:rPr>
              <w:t>Tank must be monitored carefully and has to be ordered when oxygen is low</w:t>
            </w:r>
          </w:p>
        </w:tc>
      </w:tr>
      <w:tr w14:paraId="3CEA3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5" w:type="dxa"/>
            <w:shd w:val="clear" w:color="auto" w:fill="auto"/>
            <w:vAlign w:val="center"/>
          </w:tcPr>
          <w:p w14:paraId="3A166F19">
            <w:pPr>
              <w:keepNext w:val="0"/>
              <w:keepLines w:val="0"/>
              <w:widowControl/>
              <w:suppressLineNumbers w:val="0"/>
              <w:jc w:val="left"/>
            </w:pPr>
            <w:r>
              <w:rPr>
                <w:rFonts w:ascii="SimSun" w:hAnsi="SimSun" w:eastAsia="SimSun" w:cs="SimSun"/>
                <w:kern w:val="0"/>
                <w:sz w:val="24"/>
                <w:szCs w:val="24"/>
                <w:lang w:val="en-US" w:eastAsia="zh-CN" w:bidi="ar"/>
              </w:rPr>
              <w:t>Pressure up to 4.5 bar g max</w:t>
            </w:r>
          </w:p>
        </w:tc>
        <w:tc>
          <w:tcPr>
            <w:tcW w:w="5187" w:type="dxa"/>
            <w:shd w:val="clear" w:color="auto" w:fill="auto"/>
            <w:vAlign w:val="center"/>
          </w:tcPr>
          <w:p w14:paraId="4B6FC176">
            <w:pPr>
              <w:keepNext w:val="0"/>
              <w:keepLines w:val="0"/>
              <w:widowControl/>
              <w:suppressLineNumbers w:val="0"/>
              <w:jc w:val="left"/>
            </w:pPr>
            <w:r>
              <w:rPr>
                <w:rFonts w:ascii="SimSun" w:hAnsi="SimSun" w:eastAsia="SimSun" w:cs="SimSun"/>
                <w:kern w:val="0"/>
                <w:sz w:val="24"/>
                <w:szCs w:val="24"/>
                <w:lang w:val="en-US" w:eastAsia="zh-CN" w:bidi="ar"/>
              </w:rPr>
              <w:t>High pressure 150 bar g</w:t>
            </w:r>
          </w:p>
        </w:tc>
      </w:tr>
      <w:tr w14:paraId="1F473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5" w:type="dxa"/>
            <w:shd w:val="clear" w:color="auto" w:fill="auto"/>
            <w:vAlign w:val="center"/>
          </w:tcPr>
          <w:p w14:paraId="585EA80A">
            <w:pPr>
              <w:keepNext w:val="0"/>
              <w:keepLines w:val="0"/>
              <w:widowControl/>
              <w:suppressLineNumbers w:val="0"/>
              <w:jc w:val="left"/>
            </w:pPr>
            <w:r>
              <w:rPr>
                <w:rFonts w:ascii="SimSun" w:hAnsi="SimSun" w:eastAsia="SimSun" w:cs="SimSun"/>
                <w:kern w:val="0"/>
                <w:sz w:val="24"/>
                <w:szCs w:val="24"/>
                <w:lang w:val="en-US" w:eastAsia="zh-CN" w:bidi="ar"/>
              </w:rPr>
              <w:t>Medical instruments are safe because of low pressure</w:t>
            </w:r>
          </w:p>
        </w:tc>
        <w:tc>
          <w:tcPr>
            <w:tcW w:w="5187" w:type="dxa"/>
            <w:shd w:val="clear" w:color="auto" w:fill="auto"/>
            <w:vAlign w:val="center"/>
          </w:tcPr>
          <w:p w14:paraId="589CCA9A">
            <w:pPr>
              <w:keepNext w:val="0"/>
              <w:keepLines w:val="0"/>
              <w:widowControl/>
              <w:suppressLineNumbers w:val="0"/>
              <w:jc w:val="left"/>
            </w:pPr>
            <w:r>
              <w:rPr>
                <w:rFonts w:ascii="SimSun" w:hAnsi="SimSun" w:eastAsia="SimSun" w:cs="SimSun"/>
                <w:kern w:val="0"/>
                <w:sz w:val="24"/>
                <w:szCs w:val="24"/>
                <w:lang w:val="en-US" w:eastAsia="zh-CN" w:bidi="ar"/>
              </w:rPr>
              <w:t>If cylinder regulator malfunctions, all medical equipment may collapse and chances of creating oxygen enriched environment and fire</w:t>
            </w:r>
          </w:p>
        </w:tc>
      </w:tr>
      <w:tr w14:paraId="22C77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5" w:type="dxa"/>
            <w:shd w:val="clear" w:color="auto" w:fill="auto"/>
            <w:vAlign w:val="center"/>
          </w:tcPr>
          <w:p w14:paraId="02AB936B">
            <w:pPr>
              <w:keepNext w:val="0"/>
              <w:keepLines w:val="0"/>
              <w:widowControl/>
              <w:suppressLineNumbers w:val="0"/>
              <w:jc w:val="left"/>
            </w:pPr>
            <w:r>
              <w:rPr>
                <w:rFonts w:ascii="SimSun" w:hAnsi="SimSun" w:eastAsia="SimSun" w:cs="SimSun"/>
                <w:kern w:val="0"/>
                <w:sz w:val="24"/>
                <w:szCs w:val="24"/>
                <w:lang w:val="en-US" w:eastAsia="zh-CN" w:bidi="ar"/>
              </w:rPr>
              <w:t>Complete elimination of fixed cost like transport cost, handling cost, rental cylinder cost</w:t>
            </w:r>
          </w:p>
        </w:tc>
        <w:tc>
          <w:tcPr>
            <w:tcW w:w="5187" w:type="dxa"/>
            <w:shd w:val="clear" w:color="auto" w:fill="auto"/>
            <w:vAlign w:val="center"/>
          </w:tcPr>
          <w:p w14:paraId="2D2D5222">
            <w:pPr>
              <w:keepNext w:val="0"/>
              <w:keepLines w:val="0"/>
              <w:widowControl/>
              <w:suppressLineNumbers w:val="0"/>
              <w:jc w:val="left"/>
            </w:pPr>
            <w:r>
              <w:rPr>
                <w:rFonts w:ascii="SimSun" w:hAnsi="SimSun" w:eastAsia="SimSun" w:cs="SimSun"/>
                <w:kern w:val="0"/>
                <w:sz w:val="24"/>
                <w:szCs w:val="24"/>
                <w:lang w:val="en-US" w:eastAsia="zh-CN" w:bidi="ar"/>
              </w:rPr>
              <w:t>Fixed cost is necessary</w:t>
            </w:r>
          </w:p>
        </w:tc>
      </w:tr>
      <w:tr w14:paraId="4FEEC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5" w:type="dxa"/>
            <w:shd w:val="clear" w:color="auto" w:fill="auto"/>
            <w:vAlign w:val="center"/>
          </w:tcPr>
          <w:p w14:paraId="79BE8611">
            <w:pPr>
              <w:keepNext w:val="0"/>
              <w:keepLines w:val="0"/>
              <w:widowControl/>
              <w:suppressLineNumbers w:val="0"/>
              <w:jc w:val="left"/>
            </w:pPr>
            <w:r>
              <w:rPr>
                <w:rFonts w:ascii="SimSun" w:hAnsi="SimSun" w:eastAsia="SimSun" w:cs="SimSun"/>
                <w:kern w:val="0"/>
                <w:sz w:val="24"/>
                <w:szCs w:val="24"/>
                <w:lang w:val="en-US" w:eastAsia="zh-CN" w:bidi="ar"/>
              </w:rPr>
              <w:t>100% can use</w:t>
            </w:r>
          </w:p>
        </w:tc>
        <w:tc>
          <w:tcPr>
            <w:tcW w:w="5187" w:type="dxa"/>
            <w:shd w:val="clear" w:color="auto" w:fill="auto"/>
            <w:vAlign w:val="center"/>
          </w:tcPr>
          <w:p w14:paraId="78CAC8A4">
            <w:pPr>
              <w:keepNext w:val="0"/>
              <w:keepLines w:val="0"/>
              <w:widowControl/>
              <w:suppressLineNumbers w:val="0"/>
              <w:jc w:val="left"/>
            </w:pPr>
            <w:r>
              <w:rPr>
                <w:rFonts w:ascii="SimSun" w:hAnsi="SimSun" w:eastAsia="SimSun" w:cs="SimSun"/>
                <w:kern w:val="0"/>
                <w:sz w:val="24"/>
                <w:szCs w:val="24"/>
                <w:lang w:val="en-US" w:eastAsia="zh-CN" w:bidi="ar"/>
              </w:rPr>
              <w:t>15-20% of the total amount goes to non-utilization</w:t>
            </w:r>
          </w:p>
        </w:tc>
      </w:tr>
      <w:tr w14:paraId="18286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5" w:type="dxa"/>
            <w:shd w:val="clear" w:color="auto" w:fill="auto"/>
            <w:vAlign w:val="center"/>
          </w:tcPr>
          <w:p w14:paraId="732D08D8">
            <w:pPr>
              <w:keepNext w:val="0"/>
              <w:keepLines w:val="0"/>
              <w:widowControl/>
              <w:suppressLineNumbers w:val="0"/>
              <w:jc w:val="left"/>
            </w:pPr>
            <w:r>
              <w:rPr>
                <w:rFonts w:ascii="SimSun" w:hAnsi="SimSun" w:eastAsia="SimSun" w:cs="SimSun"/>
                <w:kern w:val="0"/>
                <w:sz w:val="24"/>
                <w:szCs w:val="24"/>
                <w:lang w:val="en-US" w:eastAsia="zh-CN" w:bidi="ar"/>
              </w:rPr>
              <w:t>Product complete availability at the moment. In this way employees do not have to check stocks, worry about supplies or control entire invoices</w:t>
            </w:r>
          </w:p>
        </w:tc>
        <w:tc>
          <w:tcPr>
            <w:tcW w:w="5187" w:type="dxa"/>
            <w:shd w:val="clear" w:color="auto" w:fill="auto"/>
            <w:vAlign w:val="center"/>
          </w:tcPr>
          <w:p w14:paraId="73EAE226">
            <w:pPr>
              <w:keepNext w:val="0"/>
              <w:keepLines w:val="0"/>
              <w:widowControl/>
              <w:suppressLineNumbers w:val="0"/>
              <w:jc w:val="left"/>
            </w:pPr>
            <w:r>
              <w:rPr>
                <w:rFonts w:ascii="SimSun" w:hAnsi="SimSun" w:eastAsia="SimSun" w:cs="SimSun"/>
                <w:kern w:val="0"/>
                <w:sz w:val="24"/>
                <w:szCs w:val="24"/>
                <w:lang w:val="en-US" w:eastAsia="zh-CN" w:bidi="ar"/>
              </w:rPr>
              <w:t>All depends on the supplier</w:t>
            </w:r>
          </w:p>
        </w:tc>
      </w:tr>
    </w:tbl>
    <w:p w14:paraId="249C713E">
      <w:pPr>
        <w:pStyle w:val="11"/>
        <w:widowControl w:val="0"/>
        <w:numPr>
          <w:ilvl w:val="0"/>
          <w:numId w:val="0"/>
        </w:numPr>
        <w:tabs>
          <w:tab w:val="left" w:pos="2163"/>
        </w:tabs>
        <w:autoSpaceDE w:val="0"/>
        <w:autoSpaceDN w:val="0"/>
        <w:spacing w:before="0" w:after="0" w:line="240" w:lineRule="auto"/>
        <w:ind w:right="0" w:rightChars="0"/>
        <w:jc w:val="left"/>
        <w:rPr>
          <w:rFonts w:hint="default"/>
          <w:sz w:val="24"/>
          <w:lang w:val="en-US"/>
        </w:rPr>
      </w:pPr>
      <w:r>
        <w:rPr>
          <w:rFonts w:hint="default"/>
          <w:sz w:val="24"/>
          <w:lang w:val="en-US"/>
        </w:rPr>
        <w:tab/>
      </w:r>
    </w:p>
    <w:p w14:paraId="25B098DC">
      <w:pPr>
        <w:pStyle w:val="11"/>
        <w:widowControl w:val="0"/>
        <w:numPr>
          <w:ilvl w:val="0"/>
          <w:numId w:val="0"/>
        </w:numPr>
        <w:tabs>
          <w:tab w:val="left" w:pos="2163"/>
        </w:tabs>
        <w:autoSpaceDE w:val="0"/>
        <w:autoSpaceDN w:val="0"/>
        <w:spacing w:before="0" w:after="0" w:line="240" w:lineRule="auto"/>
        <w:ind w:right="0" w:rightChars="0"/>
        <w:jc w:val="left"/>
        <w:rPr>
          <w:rFonts w:hint="default"/>
          <w:sz w:val="24"/>
          <w:lang w:val="en-US"/>
        </w:rPr>
      </w:pPr>
    </w:p>
    <w:p w14:paraId="1F43FA06">
      <w:pPr>
        <w:spacing w:after="0" w:line="240" w:lineRule="auto"/>
        <w:jc w:val="left"/>
        <w:rPr>
          <w:rFonts w:ascii="Wingdings" w:hAnsi="Wingdings"/>
          <w:sz w:val="24"/>
        </w:rPr>
        <w:sectPr>
          <w:pgSz w:w="11910" w:h="16840"/>
          <w:pgMar w:top="1500" w:right="160" w:bottom="280" w:left="0" w:header="720" w:footer="720" w:gutter="0"/>
          <w:cols w:space="720" w:num="1"/>
        </w:sectPr>
      </w:pPr>
    </w:p>
    <w:p w14:paraId="37D24548">
      <w:pPr>
        <w:pStyle w:val="5"/>
        <w:ind w:left="1442"/>
        <w:rPr>
          <w:sz w:val="20"/>
        </w:rPr>
      </w:pPr>
    </w:p>
    <w:p w14:paraId="5141B78F">
      <w:pPr>
        <w:pStyle w:val="5"/>
        <w:spacing w:before="1"/>
        <w:rPr>
          <w:sz w:val="15"/>
        </w:rPr>
      </w:pPr>
    </w:p>
    <w:p w14:paraId="2DABDBDB">
      <w:pPr>
        <w:pStyle w:val="2"/>
        <w:spacing w:before="92"/>
        <w:ind w:right="4904" w:hanging="1"/>
      </w:pPr>
      <w:r>
        <w:pict>
          <v:shape id="_x0000_s1045" o:spid="_x0000_s1045" style="position:absolute;left:0pt;margin-left:27.35pt;margin-top:-205.9pt;height:547.6pt;width:525pt;mso-position-horizontal-relative:page;z-index:-251648000;mso-width-relative:page;mso-height-relative:page;" fillcolor="#BFBFBF" filled="t" stroked="f" coordorigin="547,-4118" coordsize="10500,10952" path="m1548,6178l1346,6089,1066,5966,1066,6226,936,6356,797,6089,1066,6226,1066,5966,761,5832,547,6046,893,6833,1085,6641,1020,6519,1183,6356,1229,6310,1351,6375,1416,6310,1548,6178xm1795,5931l1229,5364,1044,5549,1610,6116,1795,5931xm2522,5204l2319,5148,2266,5134,2254,5129,2242,5127,2225,5124,2203,5122,2184,5122,2167,5120,2155,5120,2143,5122,2129,5124,2114,5129,2095,5139,2074,5148,2090,5122,2102,5100,2107,5088,2117,5069,2119,5060,2124,5043,2129,5014,2129,4971,2124,4942,2122,4930,2117,4916,2110,4904,2105,4889,2095,4877,2088,4865,2076,4853,2066,4841,2052,4827,2038,4817,2023,4805,1994,4791,1978,4784,1963,4781,1946,4776,1930,4776,1915,4774,1915,5081,1915,5096,1913,5100,1913,5108,1910,5112,1908,5120,1903,5124,1901,5132,1886,5151,1874,5168,1865,5180,1858,5189,1778,5268,1663,5156,1747,5072,1762,5060,1774,5050,1783,5040,1795,5031,1805,5026,1817,5021,1824,5016,1834,5016,1841,5014,1850,5014,1872,5021,1886,5031,1898,5043,1901,5048,1906,5052,1908,5057,1910,5064,1913,5069,1913,5076,1915,5081,1915,4774,1882,4779,1867,4781,1853,4786,1836,4793,1807,4808,1757,4844,1718,4877,1697,4896,1366,5228,1932,5794,2117,5609,1886,5379,1901,5362,1908,5355,1937,5336,1944,5333,1954,5331,1961,5328,1992,5328,2014,5333,2038,5338,2314,5412,2398,5328,2458,5268,2522,5204xm3062,4107l3060,4092,3055,4068,3041,4032,3036,4023,3022,3999,3012,3987,3005,3977,2995,3965,2983,3956,2964,3936,2952,3927,2942,3920,2930,3912,2921,3905,2909,3900,2899,3893,2887,3891,2875,3886,2863,3884,2854,3881,2830,3876,2830,4193,2830,4212,2827,4222,2822,4232,2813,4256,2784,4292,2772,4306,2726,4352,2597,4222,2650,4169,2664,4157,2688,4138,2698,4131,2710,4126,2719,4121,2731,4119,2758,4119,2767,4121,2774,4124,2782,4128,2791,4133,2798,4138,2806,4145,2810,4152,2818,4160,2820,4167,2825,4176,2827,4184,2830,4193,2830,3876,2806,3876,2758,3886,2722,3900,2698,3915,2683,3922,2671,3929,2647,3948,2635,3960,2621,3972,2299,4294,2866,4860,3050,4676,2839,4464,2942,4361,2950,4352,2954,4347,2969,4332,2981,4318,2993,4306,3022,4263,3029,4251,3043,4222,3048,4210,3053,4196,3055,4184,3060,4169,3060,4157,3062,4145,3062,4119,3062,4107xm3931,3634l3929,3608,3924,3584,3919,3557,3895,3497,3888,3483,3875,3461,3874,3459,3864,3447,3857,3435,3847,3423,3838,3408,3826,3396,3816,3384,3775,3344,3756,3327,3739,3312,3722,3300,3703,3288,3701,3287,3701,3696,3701,3732,3698,3740,3696,3749,3694,3756,3691,3766,3689,3773,3684,3783,3674,3797,3670,3807,3662,3814,3658,3821,3650,3831,3636,3845,3626,3852,3619,3857,3612,3864,3605,3869,3595,3874,3588,3879,3578,3881,3571,3886,3562,3888,3554,3891,3545,3893,3528,3896,3511,3896,3502,3893,3492,3893,3463,3886,3425,3867,3396,3845,3384,3836,3374,3828,3343,3797,3334,3785,3314,3766,3307,3754,3300,3744,3295,3735,3288,3725,3274,3696,3266,3668,3266,3658,3264,3648,3271,3598,3274,3588,3278,3581,3281,3572,3295,3550,3300,3540,3336,3504,3343,3500,3350,3492,3360,3488,3374,3478,3384,3473,3391,3471,3401,3468,3418,3464,3434,3461,3470,3461,3499,3468,3509,3473,3516,3476,3526,3480,3535,3488,3545,3492,3574,3514,3583,3524,3595,3531,3605,3540,3614,3552,3626,3564,3636,3576,3646,3586,3655,3598,3662,3608,3670,3620,3674,3629,3682,3639,3686,3651,3691,3660,3696,3680,3698,3687,3701,3696,3701,3287,3686,3276,3667,3267,3650,3260,3631,3250,3612,3245,3593,3238,3574,3236,3554,3231,3535,3228,3497,3228,3439,3236,3418,3240,3398,3248,3379,3252,3322,3281,3283,3305,3245,3334,3206,3368,3170,3404,3137,3442,3122,3461,3110,3478,3086,3516,3067,3555,3053,3593,3046,3615,3043,3634,3038,3653,3036,3672,3036,3732,3041,3771,3050,3809,3065,3848,3084,3886,3096,3903,3108,3922,3122,3939,3137,3958,3151,3975,3180,4004,3194,4016,3206,4028,3230,4047,3245,4056,3257,4064,3271,4073,3295,4088,3310,4092,3322,4100,3336,4104,3348,4109,3362,4112,3377,4116,3403,4121,3456,4126,3533,4119,3581,4104,3605,4092,3631,4080,3655,4066,3679,4049,3706,4032,3730,4011,3756,3989,3782,3965,3794,3951,3806,3939,3816,3927,3828,3915,3838,3900,3841,3896,3857,3876,3864,3862,3874,3850,3881,3838,3888,3824,3895,3812,3900,3800,3905,3785,3914,3761,3922,3735,3926,3708,3931,3684,3931,3634xm4831,2895l4399,2194,4222,2372,4464,2748,4061,2532,3886,2708,4111,3120,3727,2866,3550,3044,4250,3476,4435,3291,4183,2830,4646,3080,4831,2895xm5534,2192l5402,2060,5074,2386,4961,2273,5256,1976,5143,1863,4848,2158,4759,2069,5076,1755,4958,1635,4457,2136,5023,2703,5534,2192xm6226,1500l6022,1445,5969,1431,5957,1428,5942,1426,5926,1424,5887,1419,5846,1419,5832,1421,5798,1436,5777,1445,5794,1421,5806,1397,5810,1385,5820,1366,5822,1356,5825,1342,5830,1328,5830,1313,5830,1311,5832,1296,5832,1270,5827,1241,5822,1227,5820,1212,5813,1200,5806,1186,5798,1174,5779,1150,5755,1126,5741,1114,5712,1095,5698,1088,5664,1078,5650,1076,5633,1073,5616,1073,5616,1373,5616,1400,5614,1404,5611,1412,5609,1416,5606,1424,5604,1428,5590,1448,5578,1464,5568,1479,5479,1568,5366,1452,5450,1371,5462,1356,5486,1337,5498,1330,5508,1323,5518,1318,5537,1313,5561,1313,5568,1316,5575,1320,5582,1323,5590,1330,5597,1335,5602,1340,5604,1344,5609,1349,5611,1356,5614,1361,5614,1366,5616,1373,5616,1073,5602,1073,5585,1076,5570,1078,5554,1083,5525,1097,5508,1107,5494,1116,5477,1128,5438,1157,5419,1174,5069,1524,5635,2091,5820,1906,5587,1676,5611,1652,5633,1637,5640,1635,5647,1630,5654,1628,5664,1625,5686,1625,5695,1628,5717,1630,5741,1637,6014,1712,6101,1625,6158,1568,6226,1500xm7006,586l7001,548,6996,528,6991,507,6986,488,6977,468,6970,447,6958,428,6948,408,6737,526,6746,540,6756,557,6763,574,6773,603,6778,632,6778,660,6775,672,6766,701,6758,713,6749,728,6737,742,6710,768,6682,788,6667,795,6653,800,6636,804,6622,807,6605,807,6598,804,6588,804,6578,802,6571,797,6562,795,6533,780,6514,766,6502,759,6492,749,6446,708,6430,689,6413,672,6398,653,6370,603,6365,588,6362,572,6360,562,6360,533,6362,524,6362,514,6367,495,6372,485,6374,478,6379,468,6386,461,6391,452,6398,444,6406,435,6427,413,6442,404,6451,399,6466,389,6475,387,6482,384,6492,382,6499,380,6509,380,6518,377,6526,377,6545,380,6554,380,6583,389,6600,399,6730,200,6713,192,6698,188,6684,180,6655,171,6638,168,6624,164,6595,159,6581,159,6566,156,6540,156,6511,161,6499,164,6470,168,6458,173,6444,180,6430,185,6415,192,6403,200,6389,207,6346,236,6331,248,6319,260,6290,284,6276,298,6259,317,6242,334,6226,353,6211,372,6199,389,6175,428,6166,447,6156,464,6142,502,6132,540,6127,579,6127,636,6130,656,6134,675,6137,694,6151,732,6158,749,6178,788,6190,804,6202,824,6216,840,6230,860,6245,876,6264,893,6276,908,6290,920,6302,932,6317,941,6329,951,6343,963,6358,970,6370,980,6398,994,6410,999,6425,1006,6454,1016,6468,1018,6480,1023,6509,1028,6535,1030,6588,1030,6612,1028,6660,1018,6684,1008,6706,999,6727,987,6751,975,6775,958,6797,941,6821,922,6871,876,6924,816,6938,797,6962,759,6982,720,6989,701,6998,663,7001,646,7006,605,7006,586xm7678,-86l7675,-112,7670,-160,7663,-187,7661,-199,7651,-223,7644,-237,7639,-249,7618,-285,7610,-297,7601,-312,7572,-348,7548,-372,7536,-386,7519,-400,7502,-417,7483,-432,7450,-456,7445,-459,7445,-57,7445,-14,7442,-4,7442,5,7440,12,7435,22,7433,29,7428,36,7423,46,7414,60,7409,70,7394,84,7387,94,7380,101,7373,106,7363,113,7356,118,7349,125,7342,130,7332,132,7325,137,7315,140,7308,144,7298,147,7291,147,7272,149,7236,149,7229,147,7219,144,7210,140,7200,137,7181,128,7169,120,7159,116,7140,101,7130,92,7118,82,7109,72,7097,63,7087,51,7068,32,7061,20,7051,10,7046,0,7032,-19,7027,-31,7022,-40,7020,-50,7015,-60,7013,-67,7010,-76,7010,-112,7013,-132,7018,-148,7020,-156,7022,-165,7027,-172,7030,-180,7034,-189,7039,-196,7046,-204,7051,-211,7087,-247,7097,-252,7111,-261,7121,-266,7128,-271,7138,-273,7145,-278,7162,-280,7181,-283,7198,-285,7207,-283,7214,-283,7253,-273,7282,-259,7330,-223,7361,-192,7370,-180,7380,-170,7399,-146,7406,-136,7414,-124,7421,-115,7435,-86,7438,-76,7442,-67,7445,-57,7445,-459,7430,-468,7414,-477,7394,-487,7356,-501,7339,-506,7320,-511,7282,-516,7222,-516,7202,-513,7145,-499,7123,-492,7104,-482,7085,-475,7027,-439,6970,-396,6953,-376,6934,-360,6914,-340,6898,-321,6883,-304,6854,-266,6830,-228,6811,-189,6797,-151,6792,-132,6787,-110,6782,-91,6780,-72,6780,-12,6782,8,6787,27,6790,46,6797,65,6802,84,6811,104,6818,123,6830,140,6840,159,6852,176,6866,195,6881,212,6898,231,6938,272,6950,281,6962,293,6977,303,6989,310,7001,320,7015,327,7027,336,7042,341,7054,348,7068,353,7080,358,7094,363,7106,368,7121,370,7147,377,7174,380,7226,380,7250,377,7277,372,7301,368,7327,358,7351,348,7375,336,7399,322,7426,305,7450,288,7476,267,7500,245,7562,183,7572,168,7587,149,7591,144,7601,130,7610,118,7618,106,7625,92,7639,68,7644,56,7651,41,7656,29,7658,15,7666,-9,7675,-62,7678,-86xm8599,-873l8033,-1440,7788,-1195,8038,-753,7598,-1005,7351,-758,7918,-192,8071,-345,7642,-775,8189,-463,8328,-602,8016,-1149,8446,-720,8599,-873xm8918,-1723l8916,-1735,8916,-1737,8916,-1749,8906,-1797,8897,-1821,8882,-1845,8875,-1855,8868,-1867,8858,-1876,8849,-1888,8818,-1920,8808,-1927,8796,-1934,8786,-1944,8774,-1948,8765,-1956,8741,-1965,8731,-1968,8719,-1972,8707,-1975,8695,-1975,8683,-1977,8683,-1660,8683,-1644,8681,-1632,8678,-1622,8674,-1610,8666,-1600,8659,-1588,8650,-1576,8638,-1562,8580,-1504,8453,-1632,8530,-1708,8554,-1723,8563,-1730,8575,-1732,8594,-1737,8604,-1737,8614,-1735,8621,-1732,8630,-1730,8659,-1711,8666,-1704,8671,-1694,8676,-1687,8678,-1680,8683,-1660,8683,-1977,8659,-1977,8647,-1975,8635,-1975,8623,-1972,8611,-1968,8599,-1965,8587,-1960,8575,-1953,8563,-1948,8551,-1941,8539,-1932,8527,-1924,8513,-1915,8501,-1905,8489,-1893,8477,-1884,8465,-1869,8155,-1560,8719,-993,8904,-1178,8693,-1392,8796,-1492,8808,-1504,8810,-1507,8846,-1550,8856,-1564,8866,-1576,8875,-1591,8882,-1605,8890,-1617,8897,-1632,8902,-1644,8911,-1672,8916,-1696,8916,-1711,8918,-1723xm9929,-2203l9727,-2292,9446,-2415,9446,-2155,9317,-2025,9178,-2292,9446,-2155,9446,-2415,9142,-2548,8928,-2335,9274,-1548,9466,-1740,9401,-1862,9564,-2025,9610,-2071,9732,-2006,9797,-2071,9929,-2203xm10560,-2834l9994,-3400,9821,-3228,10135,-2913,9593,-3000,9420,-2827,9986,-2260,10159,-2433,9847,-2748,10387,-2661,10560,-2834xm11047,-3321l10810,-3556,10711,-4118,10510,-3916,10577,-3607,10265,-3672,10058,-3465,10625,-3374,10862,-3136,11047,-3321xe">
            <v:path arrowok="t"/>
            <v:fill on="t" opacity="32768f" focussize="0,0"/>
            <v:stroke on="f"/>
            <v:imagedata o:title=""/>
            <o:lock v:ext="edit"/>
          </v:shape>
        </w:pict>
      </w:r>
      <w:r>
        <w:rPr>
          <w:w w:val="80"/>
        </w:rPr>
        <w:t>Annexure</w:t>
      </w:r>
      <w:r>
        <w:rPr>
          <w:spacing w:val="34"/>
          <w:w w:val="80"/>
        </w:rPr>
        <w:t xml:space="preserve"> </w:t>
      </w:r>
      <w:r>
        <w:rPr>
          <w:w w:val="80"/>
        </w:rPr>
        <w:t>—</w:t>
      </w:r>
      <w:r>
        <w:rPr>
          <w:spacing w:val="29"/>
          <w:w w:val="80"/>
        </w:rPr>
        <w:t xml:space="preserve"> </w:t>
      </w:r>
      <w:r>
        <w:rPr>
          <w:w w:val="80"/>
        </w:rPr>
        <w:t>II</w:t>
      </w:r>
      <w:r>
        <w:rPr>
          <w:spacing w:val="32"/>
          <w:w w:val="80"/>
        </w:rPr>
        <w:t xml:space="preserve"> </w:t>
      </w:r>
      <w:r>
        <w:rPr>
          <w:w w:val="80"/>
        </w:rPr>
        <w:t>(Commercial</w:t>
      </w:r>
      <w:r>
        <w:rPr>
          <w:spacing w:val="31"/>
          <w:w w:val="80"/>
        </w:rPr>
        <w:t xml:space="preserve"> </w:t>
      </w:r>
      <w:r>
        <w:rPr>
          <w:w w:val="80"/>
        </w:rPr>
        <w:t>offer</w:t>
      </w:r>
      <w:r>
        <w:rPr>
          <w:spacing w:val="31"/>
          <w:w w:val="80"/>
        </w:rPr>
        <w:t xml:space="preserve"> </w:t>
      </w:r>
      <w:r>
        <w:rPr>
          <w:w w:val="80"/>
        </w:rPr>
        <w:t>&amp;</w:t>
      </w:r>
      <w:r>
        <w:rPr>
          <w:spacing w:val="33"/>
          <w:w w:val="80"/>
        </w:rPr>
        <w:t xml:space="preserve"> </w:t>
      </w:r>
      <w:r>
        <w:rPr>
          <w:w w:val="80"/>
        </w:rPr>
        <w:t>Bill</w:t>
      </w:r>
      <w:r>
        <w:rPr>
          <w:spacing w:val="34"/>
          <w:w w:val="80"/>
        </w:rPr>
        <w:t xml:space="preserve"> </w:t>
      </w:r>
      <w:r>
        <w:rPr>
          <w:w w:val="80"/>
        </w:rPr>
        <w:t>of</w:t>
      </w:r>
      <w:r>
        <w:rPr>
          <w:spacing w:val="33"/>
          <w:w w:val="80"/>
        </w:rPr>
        <w:t xml:space="preserve"> </w:t>
      </w:r>
      <w:r>
        <w:rPr>
          <w:w w:val="80"/>
        </w:rPr>
        <w:t>Materials)</w:t>
      </w:r>
      <w:r>
        <w:rPr>
          <w:spacing w:val="-51"/>
          <w:w w:val="80"/>
        </w:rPr>
        <w:t xml:space="preserve"> </w:t>
      </w:r>
      <w:r>
        <w:rPr>
          <w:w w:val="80"/>
        </w:rPr>
        <w:t>Client:</w:t>
      </w:r>
      <w:r>
        <w:rPr>
          <w:spacing w:val="1"/>
          <w:w w:val="80"/>
        </w:rPr>
        <w:t xml:space="preserve"> </w:t>
      </w:r>
      <w:r>
        <w:rPr>
          <w:w w:val="80"/>
        </w:rPr>
        <w:t>M/s</w:t>
      </w:r>
      <w:r>
        <w:rPr>
          <w:spacing w:val="4"/>
          <w:w w:val="80"/>
        </w:rPr>
        <w:t xml:space="preserve"> </w:t>
      </w:r>
      <w:r>
        <w:rPr>
          <w:w w:val="80"/>
        </w:rPr>
        <w:t>…………………………………...</w:t>
      </w:r>
    </w:p>
    <w:p w14:paraId="33A8E8CA">
      <w:pPr>
        <w:pStyle w:val="5"/>
        <w:rPr>
          <w:rFonts w:ascii="Arial"/>
          <w:b/>
        </w:rPr>
      </w:pPr>
    </w:p>
    <w:p w14:paraId="43B000D5">
      <w:pPr>
        <w:spacing w:before="0"/>
        <w:ind w:left="1442" w:right="0" w:firstLine="0"/>
        <w:jc w:val="left"/>
        <w:rPr>
          <w:sz w:val="24"/>
        </w:rPr>
      </w:pPr>
      <w:r>
        <w:rPr>
          <w:rFonts w:ascii="Arial"/>
          <w:b/>
          <w:w w:val="75"/>
          <w:sz w:val="24"/>
        </w:rPr>
        <w:t>Equipment:</w:t>
      </w:r>
      <w:r>
        <w:rPr>
          <w:rFonts w:ascii="Arial"/>
          <w:b/>
          <w:spacing w:val="35"/>
          <w:w w:val="75"/>
          <w:sz w:val="24"/>
        </w:rPr>
        <w:t xml:space="preserve"> </w:t>
      </w:r>
      <w:r>
        <w:rPr>
          <w:w w:val="75"/>
          <w:sz w:val="24"/>
        </w:rPr>
        <w:t>'</w:t>
      </w:r>
      <w:r>
        <w:rPr>
          <w:rFonts w:hint="default"/>
          <w:w w:val="75"/>
          <w:sz w:val="24"/>
          <w:lang w:val="en-US"/>
        </w:rPr>
        <w:t>ZMS-</w:t>
      </w:r>
      <w:r>
        <w:rPr>
          <w:w w:val="75"/>
          <w:sz w:val="24"/>
        </w:rPr>
        <w:t>PSA</w:t>
      </w:r>
      <w:r>
        <w:rPr>
          <w:spacing w:val="48"/>
          <w:w w:val="75"/>
          <w:sz w:val="24"/>
        </w:rPr>
        <w:t xml:space="preserve"> </w:t>
      </w:r>
      <w:r>
        <w:rPr>
          <w:w w:val="75"/>
          <w:sz w:val="24"/>
        </w:rPr>
        <w:t>Oxygen</w:t>
      </w:r>
      <w:r>
        <w:rPr>
          <w:spacing w:val="38"/>
          <w:w w:val="75"/>
          <w:sz w:val="24"/>
        </w:rPr>
        <w:t xml:space="preserve"> </w:t>
      </w:r>
      <w:r>
        <w:rPr>
          <w:w w:val="75"/>
          <w:sz w:val="24"/>
        </w:rPr>
        <w:t>Gas</w:t>
      </w:r>
      <w:r>
        <w:rPr>
          <w:spacing w:val="37"/>
          <w:w w:val="75"/>
          <w:sz w:val="24"/>
        </w:rPr>
        <w:t xml:space="preserve"> </w:t>
      </w:r>
      <w:r>
        <w:rPr>
          <w:w w:val="75"/>
          <w:sz w:val="24"/>
        </w:rPr>
        <w:t>Generator.</w:t>
      </w:r>
    </w:p>
    <w:p w14:paraId="56B3E86D">
      <w:pPr>
        <w:pStyle w:val="2"/>
        <w:spacing w:after="9"/>
      </w:pPr>
      <w:r>
        <w:t>Model</w:t>
      </w:r>
      <w:r>
        <w:rPr>
          <w:spacing w:val="-2"/>
        </w:rPr>
        <w:t xml:space="preserve"> </w:t>
      </w:r>
      <w:r>
        <w:t>’</w:t>
      </w:r>
      <w:r>
        <w:rPr>
          <w:rFonts w:hint="default"/>
          <w:lang w:val="en-US"/>
        </w:rPr>
        <w:t>ZMS-10</w:t>
      </w:r>
      <w:r>
        <w:t>PSA</w:t>
      </w:r>
      <w:r>
        <w:rPr>
          <w:spacing w:val="-3"/>
        </w:rPr>
        <w:t xml:space="preserve"> </w:t>
      </w:r>
      <w:r>
        <w:t>Technology.</w:t>
      </w:r>
      <w:r>
        <w:rPr>
          <w:spacing w:val="9"/>
        </w:rPr>
        <w:t xml:space="preserve"> </w:t>
      </w:r>
    </w:p>
    <w:tbl>
      <w:tblPr>
        <w:tblStyle w:val="4"/>
        <w:tblpPr w:leftFromText="180" w:rightFromText="180" w:vertAnchor="text" w:horzAnchor="page" w:tblpX="1426" w:tblpY="76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14"/>
        <w:gridCol w:w="1142"/>
        <w:gridCol w:w="1368"/>
        <w:gridCol w:w="1320"/>
        <w:gridCol w:w="1188"/>
        <w:gridCol w:w="1188"/>
      </w:tblGrid>
      <w:tr w14:paraId="421BA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0" w:hRule="atLeast"/>
        </w:trPr>
        <w:tc>
          <w:tcPr>
            <w:tcW w:w="4114" w:type="dxa"/>
            <w:tcBorders>
              <w:bottom w:val="single" w:color="181818" w:sz="6" w:space="0"/>
            </w:tcBorders>
          </w:tcPr>
          <w:p w14:paraId="121EBA76">
            <w:pPr>
              <w:pStyle w:val="12"/>
              <w:spacing w:line="268" w:lineRule="exact"/>
              <w:ind w:left="21"/>
              <w:rPr>
                <w:rFonts w:ascii="Arial"/>
                <w:b/>
                <w:sz w:val="24"/>
              </w:rPr>
            </w:pPr>
            <w:r>
              <w:rPr>
                <w:rFonts w:ascii="Arial"/>
                <w:b/>
                <w:sz w:val="24"/>
              </w:rPr>
              <w:t>Capacity</w:t>
            </w:r>
            <w:r>
              <w:rPr>
                <w:rFonts w:ascii="Arial"/>
                <w:b/>
                <w:spacing w:val="-1"/>
                <w:sz w:val="24"/>
              </w:rPr>
              <w:t xml:space="preserve"> </w:t>
            </w:r>
            <w:r>
              <w:rPr>
                <w:rFonts w:ascii="Arial"/>
                <w:b/>
                <w:sz w:val="24"/>
              </w:rPr>
              <w:t>for</w:t>
            </w:r>
            <w:r>
              <w:rPr>
                <w:rFonts w:ascii="Arial"/>
                <w:b/>
                <w:spacing w:val="-4"/>
                <w:sz w:val="24"/>
              </w:rPr>
              <w:t xml:space="preserve"> </w:t>
            </w:r>
            <w:r>
              <w:rPr>
                <w:rFonts w:ascii="Arial"/>
                <w:b/>
                <w:sz w:val="24"/>
              </w:rPr>
              <w:t>Oxygen</w:t>
            </w:r>
            <w:r>
              <w:rPr>
                <w:rFonts w:ascii="Arial"/>
                <w:b/>
                <w:spacing w:val="-3"/>
                <w:sz w:val="24"/>
              </w:rPr>
              <w:t xml:space="preserve"> </w:t>
            </w:r>
            <w:r>
              <w:rPr>
                <w:rFonts w:ascii="Arial"/>
                <w:b/>
                <w:sz w:val="24"/>
              </w:rPr>
              <w:t>Plant</w:t>
            </w:r>
          </w:p>
        </w:tc>
        <w:tc>
          <w:tcPr>
            <w:tcW w:w="1142" w:type="dxa"/>
          </w:tcPr>
          <w:p w14:paraId="3C78D641">
            <w:pPr>
              <w:pStyle w:val="12"/>
              <w:spacing w:line="268" w:lineRule="exact"/>
              <w:ind w:left="227"/>
              <w:rPr>
                <w:rFonts w:ascii="Arial"/>
                <w:b/>
                <w:sz w:val="24"/>
              </w:rPr>
            </w:pPr>
            <w:r>
              <w:rPr>
                <w:rFonts w:ascii="Arial"/>
                <w:b/>
                <w:sz w:val="24"/>
              </w:rPr>
              <w:t>3</w:t>
            </w:r>
            <w:r>
              <w:rPr>
                <w:rFonts w:hint="default" w:ascii="Arial"/>
                <w:b/>
                <w:sz w:val="24"/>
                <w:lang w:val="en-US"/>
              </w:rPr>
              <w:t>0</w:t>
            </w:r>
            <w:r>
              <w:rPr>
                <w:rFonts w:ascii="Arial"/>
                <w:b/>
                <w:sz w:val="24"/>
              </w:rPr>
              <w:t>Nm3</w:t>
            </w:r>
          </w:p>
        </w:tc>
        <w:tc>
          <w:tcPr>
            <w:tcW w:w="1368" w:type="dxa"/>
          </w:tcPr>
          <w:p w14:paraId="72D61245">
            <w:pPr>
              <w:pStyle w:val="12"/>
              <w:spacing w:line="268" w:lineRule="exact"/>
              <w:ind w:left="263" w:right="262"/>
              <w:jc w:val="center"/>
              <w:rPr>
                <w:rFonts w:ascii="Arial"/>
                <w:b/>
                <w:sz w:val="24"/>
              </w:rPr>
            </w:pPr>
            <w:r>
              <w:rPr>
                <w:rFonts w:ascii="Arial"/>
                <w:b/>
                <w:sz w:val="24"/>
              </w:rPr>
              <w:t>2</w:t>
            </w:r>
            <w:r>
              <w:rPr>
                <w:rFonts w:hint="default" w:ascii="Arial"/>
                <w:b/>
                <w:sz w:val="24"/>
                <w:lang w:val="en-US"/>
              </w:rPr>
              <w:t>5</w:t>
            </w:r>
            <w:r>
              <w:rPr>
                <w:rFonts w:ascii="Arial"/>
                <w:b/>
                <w:sz w:val="24"/>
              </w:rPr>
              <w:t>Nm3</w:t>
            </w:r>
          </w:p>
        </w:tc>
        <w:tc>
          <w:tcPr>
            <w:tcW w:w="1320" w:type="dxa"/>
          </w:tcPr>
          <w:p w14:paraId="1CCFDD7F">
            <w:pPr>
              <w:pStyle w:val="12"/>
              <w:spacing w:line="268" w:lineRule="exact"/>
              <w:ind w:left="263" w:right="262"/>
              <w:jc w:val="center"/>
              <w:rPr>
                <w:rFonts w:ascii="Arial"/>
                <w:b/>
                <w:sz w:val="24"/>
              </w:rPr>
            </w:pPr>
            <w:r>
              <w:rPr>
                <w:rFonts w:ascii="Arial"/>
                <w:b/>
                <w:sz w:val="24"/>
              </w:rPr>
              <w:t>20Nm3</w:t>
            </w:r>
          </w:p>
        </w:tc>
        <w:tc>
          <w:tcPr>
            <w:tcW w:w="1188" w:type="dxa"/>
          </w:tcPr>
          <w:p w14:paraId="106B6542">
            <w:pPr>
              <w:pStyle w:val="12"/>
              <w:spacing w:line="268" w:lineRule="exact"/>
              <w:ind w:left="326"/>
              <w:jc w:val="left"/>
              <w:rPr>
                <w:rFonts w:hint="default" w:ascii="Arial"/>
                <w:b/>
                <w:sz w:val="24"/>
                <w:vertAlign w:val="superscript"/>
                <w:lang w:val="en-US"/>
              </w:rPr>
            </w:pPr>
            <w:r>
              <w:rPr>
                <w:rFonts w:hint="default" w:ascii="Arial"/>
                <w:b/>
                <w:sz w:val="24"/>
                <w:lang w:val="en-US"/>
              </w:rPr>
              <w:t>10NM3</w:t>
            </w:r>
          </w:p>
        </w:tc>
        <w:tc>
          <w:tcPr>
            <w:tcW w:w="1188" w:type="dxa"/>
            <w:vAlign w:val="top"/>
          </w:tcPr>
          <w:p w14:paraId="743863C4">
            <w:pPr>
              <w:pStyle w:val="12"/>
              <w:spacing w:line="268" w:lineRule="exact"/>
              <w:ind w:left="326" w:leftChars="0" w:right="0" w:rightChars="0"/>
              <w:rPr>
                <w:rFonts w:hint="default" w:ascii="Arial"/>
                <w:b/>
                <w:sz w:val="24"/>
                <w:lang w:val="en-US"/>
              </w:rPr>
            </w:pPr>
            <w:r>
              <w:rPr>
                <w:rFonts w:ascii="Arial"/>
                <w:b/>
                <w:sz w:val="24"/>
              </w:rPr>
              <w:t>Qty.</w:t>
            </w:r>
          </w:p>
        </w:tc>
      </w:tr>
      <w:tr w14:paraId="03286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69" w:hRule="atLeast"/>
        </w:trPr>
        <w:tc>
          <w:tcPr>
            <w:tcW w:w="4114" w:type="dxa"/>
            <w:tcBorders>
              <w:top w:val="single" w:color="181818" w:sz="6" w:space="0"/>
            </w:tcBorders>
          </w:tcPr>
          <w:p w14:paraId="5BFCB033">
            <w:pPr>
              <w:pStyle w:val="12"/>
              <w:spacing w:before="4"/>
              <w:rPr>
                <w:rFonts w:ascii="Arial"/>
                <w:b/>
                <w:sz w:val="23"/>
              </w:rPr>
            </w:pPr>
          </w:p>
          <w:p w14:paraId="0155F855">
            <w:pPr>
              <w:pStyle w:val="12"/>
              <w:spacing w:line="276" w:lineRule="exact"/>
              <w:ind w:left="21"/>
              <w:rPr>
                <w:rFonts w:ascii="Arial"/>
                <w:b/>
                <w:sz w:val="24"/>
              </w:rPr>
            </w:pPr>
            <w:r>
              <w:rPr>
                <w:rFonts w:ascii="Arial"/>
                <w:b/>
                <w:spacing w:val="-1"/>
                <w:w w:val="75"/>
                <w:sz w:val="24"/>
              </w:rPr>
              <w:t xml:space="preserve">1.0 Scrow </w:t>
            </w:r>
            <w:r>
              <w:rPr>
                <w:rFonts w:ascii="Arial"/>
                <w:b/>
                <w:w w:val="75"/>
                <w:sz w:val="24"/>
              </w:rPr>
              <w:t>Air Compressor</w:t>
            </w:r>
          </w:p>
          <w:p w14:paraId="7F4E3094">
            <w:pPr>
              <w:pStyle w:val="12"/>
              <w:spacing w:line="252" w:lineRule="exact"/>
              <w:ind w:left="21"/>
              <w:rPr>
                <w:sz w:val="22"/>
              </w:rPr>
            </w:pPr>
            <w:r>
              <w:rPr>
                <w:sz w:val="22"/>
              </w:rPr>
              <w:t>CFM-250/415VAC</w:t>
            </w:r>
          </w:p>
          <w:p w14:paraId="4C3FD685">
            <w:pPr>
              <w:pStyle w:val="12"/>
              <w:spacing w:line="252" w:lineRule="exact"/>
              <w:ind w:left="21"/>
              <w:rPr>
                <w:sz w:val="22"/>
              </w:rPr>
            </w:pPr>
            <w:r>
              <w:rPr>
                <w:sz w:val="22"/>
              </w:rPr>
              <w:t>S/D</w:t>
            </w:r>
            <w:r>
              <w:rPr>
                <w:spacing w:val="-4"/>
                <w:sz w:val="22"/>
              </w:rPr>
              <w:t xml:space="preserve"> </w:t>
            </w:r>
            <w:r>
              <w:rPr>
                <w:sz w:val="22"/>
              </w:rPr>
              <w:t>Stater</w:t>
            </w:r>
            <w:r>
              <w:rPr>
                <w:spacing w:val="-2"/>
                <w:sz w:val="22"/>
              </w:rPr>
              <w:t xml:space="preserve"> </w:t>
            </w:r>
            <w:r>
              <w:rPr>
                <w:sz w:val="22"/>
              </w:rPr>
              <w:t>with</w:t>
            </w:r>
            <w:r>
              <w:rPr>
                <w:spacing w:val="-1"/>
                <w:sz w:val="22"/>
              </w:rPr>
              <w:t xml:space="preserve"> </w:t>
            </w:r>
            <w:r>
              <w:rPr>
                <w:sz w:val="22"/>
              </w:rPr>
              <w:t>Auto</w:t>
            </w:r>
            <w:r>
              <w:rPr>
                <w:spacing w:val="-3"/>
                <w:sz w:val="22"/>
              </w:rPr>
              <w:t xml:space="preserve"> </w:t>
            </w:r>
            <w:r>
              <w:rPr>
                <w:sz w:val="22"/>
              </w:rPr>
              <w:t>ON/Off</w:t>
            </w:r>
          </w:p>
          <w:p w14:paraId="2E62AE2A">
            <w:pPr>
              <w:pStyle w:val="12"/>
              <w:spacing w:before="2"/>
              <w:ind w:left="21"/>
              <w:rPr>
                <w:sz w:val="24"/>
              </w:rPr>
            </w:pPr>
            <w:r>
              <w:rPr>
                <w:w w:val="90"/>
                <w:sz w:val="24"/>
              </w:rPr>
              <w:t>Make-Ingersoll-rand,Mot</w:t>
            </w:r>
          </w:p>
        </w:tc>
        <w:tc>
          <w:tcPr>
            <w:tcW w:w="1142" w:type="dxa"/>
          </w:tcPr>
          <w:p w14:paraId="46C7BE75">
            <w:pPr>
              <w:pStyle w:val="12"/>
              <w:spacing w:before="4"/>
              <w:rPr>
                <w:rFonts w:ascii="Arial"/>
                <w:b/>
                <w:sz w:val="23"/>
              </w:rPr>
            </w:pPr>
          </w:p>
          <w:p w14:paraId="28585D41">
            <w:pPr>
              <w:pStyle w:val="12"/>
              <w:ind w:left="227"/>
              <w:rPr>
                <w:rFonts w:ascii="Arial"/>
                <w:b/>
                <w:sz w:val="24"/>
              </w:rPr>
            </w:pPr>
            <w:r>
              <w:rPr>
                <w:rFonts w:ascii="Arial"/>
                <w:b/>
                <w:w w:val="95"/>
                <w:sz w:val="24"/>
              </w:rPr>
              <w:t>3</w:t>
            </w:r>
            <w:r>
              <w:rPr>
                <w:rFonts w:hint="default" w:ascii="Arial"/>
                <w:b/>
                <w:w w:val="95"/>
                <w:sz w:val="24"/>
                <w:lang w:val="en-US"/>
              </w:rPr>
              <w:t>0</w:t>
            </w:r>
            <w:r>
              <w:rPr>
                <w:rFonts w:ascii="Arial"/>
                <w:b/>
                <w:w w:val="95"/>
                <w:sz w:val="24"/>
              </w:rPr>
              <w:t>KW</w:t>
            </w:r>
          </w:p>
        </w:tc>
        <w:tc>
          <w:tcPr>
            <w:tcW w:w="1368" w:type="dxa"/>
          </w:tcPr>
          <w:p w14:paraId="377331CF">
            <w:pPr>
              <w:pStyle w:val="12"/>
              <w:spacing w:before="4"/>
              <w:rPr>
                <w:rFonts w:ascii="Arial"/>
                <w:b/>
                <w:sz w:val="23"/>
              </w:rPr>
            </w:pPr>
          </w:p>
          <w:p w14:paraId="08A3C4BA">
            <w:pPr>
              <w:pStyle w:val="12"/>
              <w:ind w:left="80" w:right="305"/>
              <w:jc w:val="center"/>
              <w:rPr>
                <w:rFonts w:ascii="Arial"/>
                <w:b/>
                <w:sz w:val="24"/>
              </w:rPr>
            </w:pPr>
            <w:r>
              <w:rPr>
                <w:rFonts w:ascii="Arial"/>
                <w:b/>
                <w:w w:val="95"/>
                <w:sz w:val="24"/>
              </w:rPr>
              <w:t>22KW</w:t>
            </w:r>
          </w:p>
        </w:tc>
        <w:tc>
          <w:tcPr>
            <w:tcW w:w="1320" w:type="dxa"/>
          </w:tcPr>
          <w:p w14:paraId="2D994EFF">
            <w:pPr>
              <w:pStyle w:val="12"/>
              <w:spacing w:before="4"/>
              <w:rPr>
                <w:rFonts w:ascii="Arial"/>
                <w:b/>
                <w:sz w:val="23"/>
              </w:rPr>
            </w:pPr>
          </w:p>
          <w:p w14:paraId="1A8E031F">
            <w:pPr>
              <w:pStyle w:val="12"/>
              <w:ind w:left="81" w:right="305"/>
              <w:jc w:val="center"/>
              <w:rPr>
                <w:rFonts w:ascii="Arial"/>
                <w:b/>
                <w:sz w:val="24"/>
              </w:rPr>
            </w:pPr>
            <w:r>
              <w:rPr>
                <w:rFonts w:ascii="Arial"/>
                <w:b/>
                <w:w w:val="95"/>
                <w:sz w:val="24"/>
              </w:rPr>
              <w:t>22KW</w:t>
            </w:r>
          </w:p>
        </w:tc>
        <w:tc>
          <w:tcPr>
            <w:tcW w:w="1188" w:type="dxa"/>
          </w:tcPr>
          <w:p w14:paraId="5255A389">
            <w:pPr>
              <w:pStyle w:val="12"/>
              <w:ind w:left="326"/>
              <w:rPr>
                <w:rFonts w:ascii="Arial"/>
                <w:b/>
                <w:w w:val="85"/>
                <w:sz w:val="24"/>
              </w:rPr>
            </w:pPr>
          </w:p>
          <w:p w14:paraId="789CB463">
            <w:pPr>
              <w:pStyle w:val="12"/>
              <w:ind w:left="326"/>
              <w:rPr>
                <w:rFonts w:hint="default" w:ascii="Arial"/>
                <w:b/>
                <w:w w:val="85"/>
                <w:sz w:val="24"/>
                <w:lang w:val="en-US"/>
              </w:rPr>
            </w:pPr>
            <w:r>
              <w:rPr>
                <w:rFonts w:hint="default" w:ascii="Arial"/>
                <w:b/>
                <w:w w:val="85"/>
                <w:sz w:val="24"/>
                <w:lang w:val="en-US"/>
              </w:rPr>
              <w:t>7.5KW</w:t>
            </w:r>
          </w:p>
        </w:tc>
        <w:tc>
          <w:tcPr>
            <w:tcW w:w="1188" w:type="dxa"/>
            <w:vAlign w:val="top"/>
          </w:tcPr>
          <w:p w14:paraId="23C20A9D">
            <w:pPr>
              <w:pStyle w:val="12"/>
              <w:spacing w:before="4"/>
              <w:rPr>
                <w:rFonts w:ascii="Arial"/>
                <w:b/>
                <w:sz w:val="23"/>
              </w:rPr>
            </w:pPr>
          </w:p>
          <w:p w14:paraId="06853D70">
            <w:pPr>
              <w:pStyle w:val="12"/>
              <w:ind w:left="326" w:leftChars="0" w:right="0" w:rightChars="0"/>
              <w:rPr>
                <w:rFonts w:ascii="Arial"/>
                <w:b/>
                <w:w w:val="85"/>
                <w:sz w:val="24"/>
              </w:rPr>
            </w:pPr>
            <w:r>
              <w:rPr>
                <w:rFonts w:ascii="Arial"/>
                <w:b/>
                <w:w w:val="85"/>
                <w:sz w:val="24"/>
              </w:rPr>
              <w:t>01</w:t>
            </w:r>
            <w:r>
              <w:rPr>
                <w:rFonts w:ascii="Arial"/>
                <w:b/>
                <w:spacing w:val="-2"/>
                <w:w w:val="85"/>
                <w:sz w:val="24"/>
              </w:rPr>
              <w:t xml:space="preserve"> </w:t>
            </w:r>
            <w:r>
              <w:rPr>
                <w:rFonts w:ascii="Arial"/>
                <w:b/>
                <w:w w:val="85"/>
                <w:sz w:val="24"/>
              </w:rPr>
              <w:t>Set.</w:t>
            </w:r>
          </w:p>
        </w:tc>
      </w:tr>
      <w:tr w14:paraId="128C1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32" w:hRule="atLeast"/>
        </w:trPr>
        <w:tc>
          <w:tcPr>
            <w:tcW w:w="4114" w:type="dxa"/>
          </w:tcPr>
          <w:p w14:paraId="00F480AE">
            <w:pPr>
              <w:pStyle w:val="12"/>
              <w:spacing w:before="134"/>
              <w:ind w:left="21" w:right="2063"/>
              <w:rPr>
                <w:rFonts w:ascii="Arial"/>
                <w:b/>
                <w:sz w:val="24"/>
              </w:rPr>
            </w:pPr>
            <w:r>
              <w:rPr>
                <w:rFonts w:ascii="Arial"/>
                <w:b/>
                <w:spacing w:val="-1"/>
                <w:w w:val="75"/>
                <w:sz w:val="24"/>
              </w:rPr>
              <w:t xml:space="preserve">1.1 Air </w:t>
            </w:r>
            <w:r>
              <w:rPr>
                <w:rFonts w:ascii="Arial"/>
                <w:b/>
                <w:w w:val="75"/>
                <w:sz w:val="24"/>
              </w:rPr>
              <w:t>Dryer with Filter</w:t>
            </w:r>
            <w:r>
              <w:rPr>
                <w:rFonts w:ascii="Arial"/>
                <w:b/>
                <w:spacing w:val="1"/>
                <w:w w:val="75"/>
                <w:sz w:val="24"/>
              </w:rPr>
              <w:t xml:space="preserve"> </w:t>
            </w:r>
            <w:r>
              <w:rPr>
                <w:w w:val="80"/>
                <w:sz w:val="24"/>
              </w:rPr>
              <w:t>Pre</w:t>
            </w:r>
            <w:r>
              <w:rPr>
                <w:spacing w:val="1"/>
                <w:w w:val="80"/>
                <w:sz w:val="24"/>
              </w:rPr>
              <w:t xml:space="preserve"> </w:t>
            </w:r>
            <w:r>
              <w:rPr>
                <w:w w:val="80"/>
                <w:sz w:val="24"/>
              </w:rPr>
              <w:t>Filter</w:t>
            </w:r>
            <w:r>
              <w:rPr>
                <w:spacing w:val="40"/>
                <w:sz w:val="24"/>
              </w:rPr>
              <w:t xml:space="preserve"> </w:t>
            </w:r>
            <w:r>
              <w:rPr>
                <w:w w:val="80"/>
                <w:sz w:val="24"/>
              </w:rPr>
              <w:t>Element</w:t>
            </w:r>
            <w:r>
              <w:rPr>
                <w:spacing w:val="1"/>
                <w:w w:val="80"/>
                <w:sz w:val="24"/>
              </w:rPr>
              <w:t xml:space="preserve"> </w:t>
            </w:r>
            <w:r>
              <w:rPr>
                <w:w w:val="95"/>
                <w:sz w:val="24"/>
              </w:rPr>
              <w:t>Fine</w:t>
            </w:r>
            <w:r>
              <w:rPr>
                <w:spacing w:val="38"/>
                <w:w w:val="95"/>
                <w:sz w:val="24"/>
              </w:rPr>
              <w:t xml:space="preserve"> </w:t>
            </w:r>
            <w:r>
              <w:rPr>
                <w:w w:val="95"/>
                <w:sz w:val="24"/>
              </w:rPr>
              <w:t>Filter</w:t>
            </w:r>
            <w:r>
              <w:rPr>
                <w:spacing w:val="39"/>
                <w:w w:val="95"/>
                <w:sz w:val="24"/>
              </w:rPr>
              <w:t xml:space="preserve"> </w:t>
            </w:r>
            <w:r>
              <w:rPr>
                <w:w w:val="95"/>
                <w:sz w:val="24"/>
              </w:rPr>
              <w:t>Element</w:t>
            </w:r>
            <w:r>
              <w:rPr>
                <w:spacing w:val="-60"/>
                <w:w w:val="95"/>
                <w:sz w:val="24"/>
              </w:rPr>
              <w:t xml:space="preserve"> </w:t>
            </w:r>
            <w:r>
              <w:rPr>
                <w:w w:val="75"/>
                <w:sz w:val="24"/>
              </w:rPr>
              <w:t>Oil</w:t>
            </w:r>
            <w:r>
              <w:rPr>
                <w:spacing w:val="21"/>
                <w:w w:val="75"/>
                <w:sz w:val="24"/>
              </w:rPr>
              <w:t xml:space="preserve"> </w:t>
            </w:r>
            <w:r>
              <w:rPr>
                <w:w w:val="75"/>
                <w:sz w:val="24"/>
              </w:rPr>
              <w:t>Filter</w:t>
            </w:r>
            <w:r>
              <w:rPr>
                <w:spacing w:val="21"/>
                <w:w w:val="75"/>
                <w:sz w:val="24"/>
              </w:rPr>
              <w:t xml:space="preserve"> </w:t>
            </w:r>
            <w:r>
              <w:rPr>
                <w:w w:val="75"/>
                <w:sz w:val="24"/>
              </w:rPr>
              <w:t>Element</w:t>
            </w:r>
            <w:r>
              <w:rPr>
                <w:spacing w:val="25"/>
                <w:w w:val="75"/>
                <w:sz w:val="24"/>
              </w:rPr>
              <w:t xml:space="preserve"> </w:t>
            </w:r>
            <w:r>
              <w:rPr>
                <w:w w:val="75"/>
                <w:sz w:val="24"/>
              </w:rPr>
              <w:t>1</w:t>
            </w:r>
            <w:r>
              <w:rPr>
                <w:spacing w:val="20"/>
                <w:w w:val="75"/>
                <w:sz w:val="24"/>
              </w:rPr>
              <w:t xml:space="preserve"> </w:t>
            </w:r>
            <w:r>
              <w:rPr>
                <w:w w:val="75"/>
                <w:sz w:val="24"/>
              </w:rPr>
              <w:t>&amp;</w:t>
            </w:r>
            <w:r>
              <w:rPr>
                <w:spacing w:val="25"/>
                <w:w w:val="75"/>
                <w:sz w:val="24"/>
              </w:rPr>
              <w:t xml:space="preserve"> </w:t>
            </w:r>
            <w:r>
              <w:rPr>
                <w:w w:val="75"/>
                <w:sz w:val="24"/>
              </w:rPr>
              <w:t>2.</w:t>
            </w:r>
            <w:r>
              <w:rPr>
                <w:spacing w:val="-47"/>
                <w:w w:val="75"/>
                <w:sz w:val="24"/>
              </w:rPr>
              <w:t xml:space="preserve"> </w:t>
            </w:r>
            <w:r>
              <w:rPr>
                <w:w w:val="95"/>
                <w:sz w:val="24"/>
              </w:rPr>
              <w:t>Auto</w:t>
            </w:r>
            <w:r>
              <w:rPr>
                <w:spacing w:val="15"/>
                <w:w w:val="95"/>
                <w:sz w:val="24"/>
              </w:rPr>
              <w:t xml:space="preserve"> </w:t>
            </w:r>
            <w:r>
              <w:rPr>
                <w:w w:val="95"/>
                <w:sz w:val="24"/>
              </w:rPr>
              <w:t>Drain</w:t>
            </w:r>
            <w:r>
              <w:rPr>
                <w:spacing w:val="16"/>
                <w:w w:val="95"/>
                <w:sz w:val="24"/>
              </w:rPr>
              <w:t xml:space="preserve"> </w:t>
            </w:r>
            <w:r>
              <w:rPr>
                <w:w w:val="95"/>
                <w:sz w:val="24"/>
              </w:rPr>
              <w:t>Valve</w:t>
            </w:r>
            <w:r>
              <w:rPr>
                <w:spacing w:val="1"/>
                <w:w w:val="95"/>
                <w:sz w:val="24"/>
              </w:rPr>
              <w:t xml:space="preserve"> </w:t>
            </w:r>
            <w:r>
              <w:rPr>
                <w:w w:val="95"/>
                <w:sz w:val="24"/>
              </w:rPr>
              <w:t>Make-</w:t>
            </w:r>
            <w:r>
              <w:rPr>
                <w:rFonts w:ascii="Arial"/>
                <w:b/>
                <w:w w:val="95"/>
                <w:sz w:val="24"/>
              </w:rPr>
              <w:t>APC,IR</w:t>
            </w:r>
          </w:p>
        </w:tc>
        <w:tc>
          <w:tcPr>
            <w:tcW w:w="1142" w:type="dxa"/>
          </w:tcPr>
          <w:p w14:paraId="3B9D6AB4">
            <w:pPr>
              <w:bidi w:val="0"/>
              <w:jc w:val="center"/>
              <w:rPr>
                <w:rFonts w:hint="default"/>
                <w:b/>
                <w:bCs/>
                <w:sz w:val="24"/>
                <w:szCs w:val="24"/>
                <w:lang w:val="en-US"/>
              </w:rPr>
            </w:pPr>
          </w:p>
          <w:p w14:paraId="4D52CE51">
            <w:pPr>
              <w:bidi w:val="0"/>
              <w:jc w:val="center"/>
              <w:rPr>
                <w:rFonts w:hint="default"/>
                <w:b/>
                <w:bCs/>
                <w:sz w:val="24"/>
                <w:szCs w:val="24"/>
                <w:lang w:val="en-US"/>
              </w:rPr>
            </w:pPr>
            <w:r>
              <w:rPr>
                <w:rFonts w:hint="default"/>
                <w:b/>
                <w:bCs/>
                <w:sz w:val="24"/>
                <w:szCs w:val="24"/>
                <w:lang w:val="en-US"/>
              </w:rPr>
              <w:t>1</w:t>
            </w:r>
            <w:r>
              <w:rPr>
                <w:b/>
                <w:bCs/>
                <w:sz w:val="24"/>
                <w:szCs w:val="24"/>
              </w:rPr>
              <w:t>80</w:t>
            </w:r>
            <w:r>
              <w:rPr>
                <w:rFonts w:hint="default"/>
                <w:b/>
                <w:bCs/>
                <w:sz w:val="24"/>
                <w:szCs w:val="24"/>
                <w:lang w:val="en-US"/>
              </w:rPr>
              <w:t>CFM</w:t>
            </w:r>
          </w:p>
        </w:tc>
        <w:tc>
          <w:tcPr>
            <w:tcW w:w="1368" w:type="dxa"/>
          </w:tcPr>
          <w:p w14:paraId="4E714337">
            <w:pPr>
              <w:bidi w:val="0"/>
              <w:jc w:val="center"/>
              <w:rPr>
                <w:b/>
                <w:bCs/>
                <w:sz w:val="24"/>
                <w:szCs w:val="24"/>
              </w:rPr>
            </w:pPr>
          </w:p>
          <w:p w14:paraId="0F009D2D">
            <w:pPr>
              <w:bidi w:val="0"/>
              <w:jc w:val="center"/>
              <w:rPr>
                <w:rFonts w:hint="default"/>
                <w:b/>
                <w:bCs/>
                <w:sz w:val="24"/>
                <w:szCs w:val="24"/>
                <w:lang w:val="en-US"/>
              </w:rPr>
            </w:pPr>
            <w:r>
              <w:rPr>
                <w:b/>
                <w:bCs/>
                <w:sz w:val="24"/>
                <w:szCs w:val="24"/>
              </w:rPr>
              <w:t>1</w:t>
            </w:r>
            <w:r>
              <w:rPr>
                <w:rFonts w:hint="default"/>
                <w:b/>
                <w:bCs/>
                <w:sz w:val="24"/>
                <w:szCs w:val="24"/>
                <w:lang w:val="en-US"/>
              </w:rPr>
              <w:t>6</w:t>
            </w:r>
            <w:r>
              <w:rPr>
                <w:b/>
                <w:bCs/>
                <w:sz w:val="24"/>
                <w:szCs w:val="24"/>
              </w:rPr>
              <w:t>0</w:t>
            </w:r>
            <w:r>
              <w:rPr>
                <w:rFonts w:hint="default"/>
                <w:b/>
                <w:bCs/>
                <w:sz w:val="24"/>
                <w:szCs w:val="24"/>
                <w:lang w:val="en-US"/>
              </w:rPr>
              <w:t>CFM</w:t>
            </w:r>
          </w:p>
        </w:tc>
        <w:tc>
          <w:tcPr>
            <w:tcW w:w="1320" w:type="dxa"/>
          </w:tcPr>
          <w:p w14:paraId="3EEA78BF">
            <w:pPr>
              <w:bidi w:val="0"/>
              <w:jc w:val="center"/>
              <w:rPr>
                <w:b/>
                <w:bCs/>
                <w:sz w:val="24"/>
                <w:szCs w:val="24"/>
              </w:rPr>
            </w:pPr>
          </w:p>
          <w:p w14:paraId="4F5585B2">
            <w:pPr>
              <w:bidi w:val="0"/>
              <w:jc w:val="center"/>
              <w:rPr>
                <w:rFonts w:hint="default"/>
                <w:b/>
                <w:bCs/>
                <w:sz w:val="24"/>
                <w:szCs w:val="24"/>
                <w:lang w:val="en-US"/>
              </w:rPr>
            </w:pPr>
            <w:r>
              <w:rPr>
                <w:b/>
                <w:bCs/>
                <w:sz w:val="24"/>
                <w:szCs w:val="24"/>
              </w:rPr>
              <w:t>1</w:t>
            </w:r>
            <w:r>
              <w:rPr>
                <w:rFonts w:hint="default"/>
                <w:b/>
                <w:bCs/>
                <w:sz w:val="24"/>
                <w:szCs w:val="24"/>
                <w:lang w:val="en-US"/>
              </w:rPr>
              <w:t>6</w:t>
            </w:r>
            <w:r>
              <w:rPr>
                <w:b/>
                <w:bCs/>
                <w:sz w:val="24"/>
                <w:szCs w:val="24"/>
              </w:rPr>
              <w:t>0</w:t>
            </w:r>
            <w:r>
              <w:rPr>
                <w:rFonts w:hint="default"/>
                <w:b/>
                <w:bCs/>
                <w:sz w:val="24"/>
                <w:szCs w:val="24"/>
                <w:lang w:val="en-US"/>
              </w:rPr>
              <w:t>CF</w:t>
            </w:r>
          </w:p>
        </w:tc>
        <w:tc>
          <w:tcPr>
            <w:tcW w:w="1188" w:type="dxa"/>
          </w:tcPr>
          <w:p w14:paraId="430C4190">
            <w:pPr>
              <w:bidi w:val="0"/>
              <w:jc w:val="center"/>
              <w:rPr>
                <w:rFonts w:hint="default"/>
                <w:b/>
                <w:bCs/>
                <w:sz w:val="24"/>
                <w:szCs w:val="24"/>
                <w:lang w:val="en-US"/>
              </w:rPr>
            </w:pPr>
          </w:p>
          <w:p w14:paraId="500819A0">
            <w:pPr>
              <w:bidi w:val="0"/>
              <w:jc w:val="center"/>
              <w:rPr>
                <w:rFonts w:hint="default"/>
                <w:b/>
                <w:bCs/>
                <w:sz w:val="24"/>
                <w:szCs w:val="24"/>
                <w:lang w:val="en-US"/>
              </w:rPr>
            </w:pPr>
            <w:r>
              <w:rPr>
                <w:rFonts w:hint="default"/>
                <w:b/>
                <w:bCs/>
                <w:sz w:val="24"/>
                <w:szCs w:val="24"/>
                <w:lang w:val="en-US"/>
              </w:rPr>
              <w:t>120CFM</w:t>
            </w:r>
          </w:p>
        </w:tc>
        <w:tc>
          <w:tcPr>
            <w:tcW w:w="1188" w:type="dxa"/>
            <w:vAlign w:val="top"/>
          </w:tcPr>
          <w:p w14:paraId="0085EA24">
            <w:pPr>
              <w:pStyle w:val="12"/>
              <w:spacing w:before="134"/>
              <w:ind w:left="326" w:leftChars="0" w:right="0" w:rightChars="0"/>
              <w:rPr>
                <w:rFonts w:ascii="Arial"/>
                <w:b/>
                <w:w w:val="85"/>
                <w:sz w:val="24"/>
              </w:rPr>
            </w:pPr>
            <w:r>
              <w:rPr>
                <w:rFonts w:ascii="Arial"/>
                <w:b/>
                <w:w w:val="85"/>
                <w:sz w:val="24"/>
              </w:rPr>
              <w:t>01</w:t>
            </w:r>
            <w:r>
              <w:rPr>
                <w:rFonts w:ascii="Arial"/>
                <w:b/>
                <w:spacing w:val="-2"/>
                <w:w w:val="85"/>
                <w:sz w:val="24"/>
              </w:rPr>
              <w:t xml:space="preserve"> </w:t>
            </w:r>
            <w:r>
              <w:rPr>
                <w:rFonts w:ascii="Arial"/>
                <w:b/>
                <w:w w:val="85"/>
                <w:sz w:val="24"/>
              </w:rPr>
              <w:t>Set.</w:t>
            </w:r>
          </w:p>
        </w:tc>
      </w:tr>
      <w:tr w14:paraId="49BBF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42" w:hRule="atLeast"/>
        </w:trPr>
        <w:tc>
          <w:tcPr>
            <w:tcW w:w="4114" w:type="dxa"/>
          </w:tcPr>
          <w:p w14:paraId="0F6D7F0B">
            <w:pPr>
              <w:pStyle w:val="12"/>
              <w:spacing w:before="134"/>
              <w:ind w:left="21"/>
              <w:rPr>
                <w:rFonts w:ascii="Arial"/>
                <w:b/>
                <w:sz w:val="24"/>
              </w:rPr>
            </w:pPr>
            <w:r>
              <w:rPr>
                <w:rFonts w:ascii="Arial"/>
                <w:b/>
                <w:w w:val="75"/>
                <w:sz w:val="24"/>
              </w:rPr>
              <w:t>1.2</w:t>
            </w:r>
            <w:r>
              <w:rPr>
                <w:rFonts w:ascii="Arial"/>
                <w:b/>
                <w:spacing w:val="13"/>
                <w:w w:val="75"/>
                <w:sz w:val="24"/>
              </w:rPr>
              <w:t xml:space="preserve"> </w:t>
            </w:r>
            <w:r>
              <w:rPr>
                <w:rFonts w:ascii="Arial"/>
                <w:b/>
                <w:w w:val="75"/>
                <w:sz w:val="24"/>
              </w:rPr>
              <w:t>'ZMS'</w:t>
            </w:r>
            <w:r>
              <w:rPr>
                <w:rFonts w:ascii="Arial"/>
                <w:b/>
                <w:spacing w:val="13"/>
                <w:w w:val="75"/>
                <w:sz w:val="24"/>
              </w:rPr>
              <w:t xml:space="preserve"> </w:t>
            </w:r>
            <w:r>
              <w:rPr>
                <w:rFonts w:ascii="Arial"/>
                <w:b/>
                <w:w w:val="75"/>
                <w:sz w:val="24"/>
              </w:rPr>
              <w:t>Oxygen</w:t>
            </w:r>
            <w:r>
              <w:rPr>
                <w:rFonts w:ascii="Arial"/>
                <w:b/>
                <w:spacing w:val="11"/>
                <w:w w:val="75"/>
                <w:sz w:val="24"/>
              </w:rPr>
              <w:t xml:space="preserve"> </w:t>
            </w:r>
            <w:r>
              <w:rPr>
                <w:rFonts w:ascii="Arial"/>
                <w:b/>
                <w:w w:val="75"/>
                <w:sz w:val="24"/>
              </w:rPr>
              <w:t>Gas</w:t>
            </w:r>
            <w:r>
              <w:rPr>
                <w:rFonts w:ascii="Arial"/>
                <w:b/>
                <w:spacing w:val="14"/>
                <w:w w:val="75"/>
                <w:sz w:val="24"/>
              </w:rPr>
              <w:t xml:space="preserve"> </w:t>
            </w:r>
            <w:r>
              <w:rPr>
                <w:rFonts w:ascii="Arial"/>
                <w:b/>
                <w:w w:val="75"/>
                <w:sz w:val="24"/>
              </w:rPr>
              <w:t>Generator</w:t>
            </w:r>
            <w:r>
              <w:rPr>
                <w:rFonts w:ascii="Arial"/>
                <w:b/>
                <w:spacing w:val="14"/>
                <w:w w:val="75"/>
                <w:sz w:val="24"/>
              </w:rPr>
              <w:t xml:space="preserve"> </w:t>
            </w:r>
            <w:r>
              <w:rPr>
                <w:rFonts w:ascii="Arial"/>
                <w:b/>
                <w:w w:val="75"/>
                <w:sz w:val="24"/>
              </w:rPr>
              <w:t>Along</w:t>
            </w:r>
            <w:r>
              <w:rPr>
                <w:rFonts w:ascii="Arial"/>
                <w:b/>
                <w:spacing w:val="29"/>
                <w:w w:val="75"/>
                <w:sz w:val="24"/>
              </w:rPr>
              <w:t xml:space="preserve"> </w:t>
            </w:r>
            <w:r>
              <w:rPr>
                <w:rFonts w:ascii="Arial"/>
                <w:b/>
                <w:w w:val="75"/>
                <w:sz w:val="24"/>
              </w:rPr>
              <w:t>with</w:t>
            </w:r>
            <w:r>
              <w:rPr>
                <w:rFonts w:ascii="Arial"/>
                <w:b/>
                <w:spacing w:val="-47"/>
                <w:w w:val="75"/>
                <w:sz w:val="24"/>
              </w:rPr>
              <w:t xml:space="preserve"> </w:t>
            </w:r>
            <w:r>
              <w:rPr>
                <w:rFonts w:ascii="Arial"/>
                <w:b/>
                <w:w w:val="85"/>
                <w:sz w:val="24"/>
              </w:rPr>
              <w:t>PSA</w:t>
            </w:r>
            <w:r>
              <w:rPr>
                <w:rFonts w:ascii="Arial"/>
                <w:b/>
                <w:spacing w:val="1"/>
                <w:w w:val="85"/>
                <w:sz w:val="24"/>
              </w:rPr>
              <w:t xml:space="preserve"> </w:t>
            </w:r>
            <w:r>
              <w:rPr>
                <w:rFonts w:ascii="Arial"/>
                <w:b/>
                <w:w w:val="85"/>
                <w:sz w:val="24"/>
              </w:rPr>
              <w:t>Type</w:t>
            </w:r>
            <w:r>
              <w:rPr>
                <w:rFonts w:ascii="Arial"/>
                <w:b/>
                <w:spacing w:val="-4"/>
                <w:w w:val="85"/>
                <w:sz w:val="24"/>
              </w:rPr>
              <w:t xml:space="preserve"> </w:t>
            </w:r>
            <w:r>
              <w:rPr>
                <w:rFonts w:ascii="Arial"/>
                <w:b/>
                <w:w w:val="85"/>
                <w:sz w:val="24"/>
              </w:rPr>
              <w:t>unit</w:t>
            </w:r>
          </w:p>
          <w:p w14:paraId="54A258A9">
            <w:pPr>
              <w:pStyle w:val="12"/>
              <w:ind w:left="21" w:right="2089"/>
              <w:rPr>
                <w:sz w:val="24"/>
              </w:rPr>
            </w:pPr>
            <w:r>
              <w:rPr>
                <w:w w:val="75"/>
                <w:sz w:val="24"/>
              </w:rPr>
              <w:t>Model-</w:t>
            </w:r>
            <w:r>
              <w:rPr>
                <w:spacing w:val="1"/>
                <w:w w:val="75"/>
                <w:sz w:val="24"/>
              </w:rPr>
              <w:t xml:space="preserve"> </w:t>
            </w:r>
            <w:r>
              <w:rPr>
                <w:w w:val="75"/>
                <w:sz w:val="24"/>
              </w:rPr>
              <w:t>PSA</w:t>
            </w:r>
            <w:r>
              <w:rPr>
                <w:spacing w:val="1"/>
                <w:w w:val="75"/>
                <w:sz w:val="24"/>
              </w:rPr>
              <w:t xml:space="preserve"> </w:t>
            </w:r>
            <w:r>
              <w:rPr>
                <w:w w:val="75"/>
                <w:sz w:val="24"/>
              </w:rPr>
              <w:t>Module.</w:t>
            </w:r>
            <w:r>
              <w:rPr>
                <w:spacing w:val="-47"/>
                <w:w w:val="75"/>
                <w:sz w:val="24"/>
              </w:rPr>
              <w:t xml:space="preserve"> </w:t>
            </w:r>
            <w:r>
              <w:rPr>
                <w:w w:val="75"/>
                <w:sz w:val="24"/>
              </w:rPr>
              <w:t>Auto</w:t>
            </w:r>
            <w:r>
              <w:rPr>
                <w:spacing w:val="35"/>
                <w:w w:val="75"/>
                <w:sz w:val="24"/>
              </w:rPr>
              <w:t xml:space="preserve"> </w:t>
            </w:r>
            <w:r>
              <w:rPr>
                <w:w w:val="75"/>
                <w:sz w:val="24"/>
              </w:rPr>
              <w:t>control</w:t>
            </w:r>
            <w:r>
              <w:rPr>
                <w:spacing w:val="30"/>
                <w:w w:val="75"/>
                <w:sz w:val="24"/>
              </w:rPr>
              <w:t xml:space="preserve"> </w:t>
            </w:r>
            <w:r>
              <w:rPr>
                <w:w w:val="75"/>
                <w:sz w:val="24"/>
              </w:rPr>
              <w:t>Valuing</w:t>
            </w:r>
          </w:p>
          <w:p w14:paraId="1FFA735A">
            <w:pPr>
              <w:pStyle w:val="12"/>
              <w:ind w:left="21" w:right="1252"/>
              <w:rPr>
                <w:sz w:val="24"/>
              </w:rPr>
            </w:pPr>
            <w:r>
              <w:rPr>
                <w:w w:val="80"/>
                <w:sz w:val="24"/>
              </w:rPr>
              <w:t>On</w:t>
            </w:r>
            <w:r>
              <w:rPr>
                <w:spacing w:val="1"/>
                <w:w w:val="80"/>
                <w:sz w:val="24"/>
              </w:rPr>
              <w:t xml:space="preserve"> </w:t>
            </w:r>
            <w:r>
              <w:rPr>
                <w:w w:val="80"/>
                <w:sz w:val="24"/>
              </w:rPr>
              <w:t>line Oxygen</w:t>
            </w:r>
            <w:r>
              <w:rPr>
                <w:spacing w:val="1"/>
                <w:w w:val="80"/>
                <w:sz w:val="24"/>
              </w:rPr>
              <w:t xml:space="preserve"> </w:t>
            </w:r>
            <w:r>
              <w:rPr>
                <w:w w:val="80"/>
                <w:sz w:val="24"/>
              </w:rPr>
              <w:t>Analyzer.</w:t>
            </w:r>
            <w:r>
              <w:rPr>
                <w:spacing w:val="1"/>
                <w:w w:val="80"/>
                <w:sz w:val="24"/>
              </w:rPr>
              <w:t xml:space="preserve"> </w:t>
            </w:r>
            <w:r>
              <w:rPr>
                <w:w w:val="70"/>
                <w:sz w:val="24"/>
              </w:rPr>
              <w:t>Electrical</w:t>
            </w:r>
            <w:r>
              <w:rPr>
                <w:spacing w:val="40"/>
                <w:w w:val="70"/>
                <w:sz w:val="24"/>
              </w:rPr>
              <w:t xml:space="preserve"> </w:t>
            </w:r>
            <w:r>
              <w:rPr>
                <w:w w:val="70"/>
                <w:sz w:val="24"/>
              </w:rPr>
              <w:t>Panel</w:t>
            </w:r>
            <w:r>
              <w:rPr>
                <w:spacing w:val="36"/>
                <w:w w:val="70"/>
                <w:sz w:val="24"/>
              </w:rPr>
              <w:t xml:space="preserve"> </w:t>
            </w:r>
            <w:r>
              <w:rPr>
                <w:w w:val="70"/>
                <w:sz w:val="24"/>
              </w:rPr>
              <w:t>&amp;</w:t>
            </w:r>
            <w:r>
              <w:rPr>
                <w:spacing w:val="44"/>
                <w:w w:val="70"/>
                <w:sz w:val="24"/>
              </w:rPr>
              <w:t xml:space="preserve"> </w:t>
            </w:r>
            <w:r>
              <w:rPr>
                <w:w w:val="70"/>
                <w:sz w:val="24"/>
              </w:rPr>
              <w:t>Pressure</w:t>
            </w:r>
            <w:r>
              <w:rPr>
                <w:spacing w:val="39"/>
                <w:w w:val="70"/>
                <w:sz w:val="24"/>
              </w:rPr>
              <w:t xml:space="preserve"> </w:t>
            </w:r>
            <w:r>
              <w:rPr>
                <w:w w:val="70"/>
                <w:sz w:val="24"/>
              </w:rPr>
              <w:t>Switch</w:t>
            </w:r>
            <w:r>
              <w:rPr>
                <w:spacing w:val="-44"/>
                <w:w w:val="70"/>
                <w:sz w:val="24"/>
              </w:rPr>
              <w:t xml:space="preserve"> </w:t>
            </w:r>
            <w:r>
              <w:rPr>
                <w:w w:val="85"/>
                <w:sz w:val="24"/>
              </w:rPr>
              <w:t>Surge</w:t>
            </w:r>
            <w:r>
              <w:rPr>
                <w:spacing w:val="-1"/>
                <w:w w:val="85"/>
                <w:sz w:val="24"/>
              </w:rPr>
              <w:t xml:space="preserve"> </w:t>
            </w:r>
            <w:r>
              <w:rPr>
                <w:w w:val="85"/>
                <w:sz w:val="24"/>
              </w:rPr>
              <w:t>Tank</w:t>
            </w:r>
          </w:p>
          <w:p w14:paraId="6EDEFC24">
            <w:pPr>
              <w:pStyle w:val="12"/>
              <w:spacing w:line="256" w:lineRule="exact"/>
              <w:ind w:left="21"/>
              <w:rPr>
                <w:rFonts w:ascii="Arial"/>
                <w:b/>
                <w:sz w:val="24"/>
              </w:rPr>
            </w:pPr>
            <w:r>
              <w:rPr>
                <w:w w:val="90"/>
                <w:sz w:val="24"/>
              </w:rPr>
              <w:t>Make-</w:t>
            </w:r>
            <w:r>
              <w:rPr>
                <w:rFonts w:ascii="Arial"/>
                <w:b/>
                <w:w w:val="90"/>
                <w:sz w:val="24"/>
              </w:rPr>
              <w:t>APC</w:t>
            </w:r>
          </w:p>
        </w:tc>
        <w:tc>
          <w:tcPr>
            <w:tcW w:w="1142" w:type="dxa"/>
          </w:tcPr>
          <w:p w14:paraId="4B36739D">
            <w:pPr>
              <w:bidi w:val="0"/>
              <w:jc w:val="center"/>
              <w:rPr>
                <w:b/>
                <w:bCs/>
                <w:sz w:val="24"/>
                <w:szCs w:val="24"/>
              </w:rPr>
            </w:pPr>
          </w:p>
          <w:p w14:paraId="6DDAC155">
            <w:pPr>
              <w:bidi w:val="0"/>
              <w:jc w:val="center"/>
              <w:rPr>
                <w:b/>
                <w:bCs/>
                <w:sz w:val="24"/>
                <w:szCs w:val="24"/>
              </w:rPr>
            </w:pPr>
            <w:r>
              <w:rPr>
                <w:b/>
                <w:bCs/>
                <w:sz w:val="24"/>
                <w:szCs w:val="24"/>
              </w:rPr>
              <w:t>3</w:t>
            </w:r>
            <w:r>
              <w:rPr>
                <w:rFonts w:hint="default"/>
                <w:b/>
                <w:bCs/>
                <w:sz w:val="24"/>
                <w:szCs w:val="24"/>
                <w:lang w:val="en-US"/>
              </w:rPr>
              <w:t>0</w:t>
            </w:r>
            <w:r>
              <w:rPr>
                <w:b/>
                <w:bCs/>
                <w:sz w:val="24"/>
                <w:szCs w:val="24"/>
              </w:rPr>
              <w:t>Nm3</w:t>
            </w:r>
          </w:p>
        </w:tc>
        <w:tc>
          <w:tcPr>
            <w:tcW w:w="1368" w:type="dxa"/>
          </w:tcPr>
          <w:p w14:paraId="3F56C73D">
            <w:pPr>
              <w:bidi w:val="0"/>
              <w:jc w:val="center"/>
              <w:rPr>
                <w:b/>
                <w:bCs/>
                <w:sz w:val="24"/>
                <w:szCs w:val="24"/>
              </w:rPr>
            </w:pPr>
          </w:p>
          <w:p w14:paraId="1513606A">
            <w:pPr>
              <w:bidi w:val="0"/>
              <w:jc w:val="center"/>
              <w:rPr>
                <w:b/>
                <w:bCs/>
                <w:sz w:val="24"/>
                <w:szCs w:val="24"/>
              </w:rPr>
            </w:pPr>
            <w:r>
              <w:rPr>
                <w:b/>
                <w:bCs/>
                <w:sz w:val="24"/>
                <w:szCs w:val="24"/>
              </w:rPr>
              <w:t>26Nm3</w:t>
            </w:r>
          </w:p>
        </w:tc>
        <w:tc>
          <w:tcPr>
            <w:tcW w:w="1320" w:type="dxa"/>
          </w:tcPr>
          <w:p w14:paraId="338E671F">
            <w:pPr>
              <w:bidi w:val="0"/>
              <w:jc w:val="center"/>
              <w:rPr>
                <w:b/>
                <w:bCs/>
                <w:sz w:val="24"/>
                <w:szCs w:val="24"/>
              </w:rPr>
            </w:pPr>
          </w:p>
          <w:p w14:paraId="13024849">
            <w:pPr>
              <w:bidi w:val="0"/>
              <w:jc w:val="center"/>
              <w:rPr>
                <w:b/>
                <w:bCs/>
                <w:sz w:val="24"/>
                <w:szCs w:val="24"/>
              </w:rPr>
            </w:pPr>
            <w:r>
              <w:rPr>
                <w:b/>
                <w:bCs/>
                <w:sz w:val="24"/>
                <w:szCs w:val="24"/>
              </w:rPr>
              <w:t>20Nm3</w:t>
            </w:r>
          </w:p>
        </w:tc>
        <w:tc>
          <w:tcPr>
            <w:tcW w:w="1188" w:type="dxa"/>
          </w:tcPr>
          <w:p w14:paraId="4D22F5E1">
            <w:pPr>
              <w:bidi w:val="0"/>
              <w:jc w:val="center"/>
              <w:rPr>
                <w:rFonts w:hint="default"/>
                <w:b/>
                <w:bCs/>
                <w:sz w:val="24"/>
                <w:szCs w:val="24"/>
                <w:lang w:val="en-US"/>
              </w:rPr>
            </w:pPr>
          </w:p>
          <w:p w14:paraId="5B010168">
            <w:pPr>
              <w:bidi w:val="0"/>
              <w:jc w:val="center"/>
              <w:rPr>
                <w:rFonts w:hint="default"/>
                <w:b/>
                <w:bCs/>
                <w:sz w:val="24"/>
                <w:szCs w:val="24"/>
                <w:lang w:val="en-US"/>
              </w:rPr>
            </w:pPr>
            <w:r>
              <w:rPr>
                <w:rFonts w:hint="default"/>
                <w:b/>
                <w:bCs/>
                <w:sz w:val="24"/>
                <w:szCs w:val="24"/>
                <w:lang w:val="en-US"/>
              </w:rPr>
              <w:t>10NM3</w:t>
            </w:r>
          </w:p>
        </w:tc>
        <w:tc>
          <w:tcPr>
            <w:tcW w:w="1188" w:type="dxa"/>
            <w:vAlign w:val="top"/>
          </w:tcPr>
          <w:p w14:paraId="180645A5">
            <w:pPr>
              <w:pStyle w:val="12"/>
              <w:spacing w:before="134"/>
              <w:ind w:left="326" w:leftChars="0" w:right="0" w:rightChars="0"/>
              <w:rPr>
                <w:rFonts w:ascii="Arial"/>
                <w:b/>
                <w:w w:val="85"/>
                <w:sz w:val="24"/>
              </w:rPr>
            </w:pPr>
            <w:r>
              <w:rPr>
                <w:rFonts w:ascii="Arial"/>
                <w:b/>
                <w:w w:val="85"/>
                <w:sz w:val="24"/>
              </w:rPr>
              <w:t>01</w:t>
            </w:r>
            <w:r>
              <w:rPr>
                <w:rFonts w:ascii="Arial"/>
                <w:b/>
                <w:spacing w:val="-2"/>
                <w:w w:val="85"/>
                <w:sz w:val="24"/>
              </w:rPr>
              <w:t xml:space="preserve"> </w:t>
            </w:r>
            <w:r>
              <w:rPr>
                <w:rFonts w:ascii="Arial"/>
                <w:b/>
                <w:w w:val="85"/>
                <w:sz w:val="24"/>
              </w:rPr>
              <w:t>Set.</w:t>
            </w:r>
          </w:p>
        </w:tc>
      </w:tr>
    </w:tbl>
    <w:p w14:paraId="59A264E1">
      <w:pPr>
        <w:spacing w:after="0"/>
        <w:rPr>
          <w:rFonts w:ascii="Arial"/>
          <w:sz w:val="24"/>
        </w:rPr>
        <w:sectPr>
          <w:pgSz w:w="11910" w:h="16840"/>
          <w:pgMar w:top="1580" w:right="160" w:bottom="280" w:left="0" w:header="720" w:footer="720" w:gutter="0"/>
          <w:cols w:space="720" w:num="1"/>
        </w:sectPr>
      </w:pPr>
    </w:p>
    <w:tbl>
      <w:tblPr>
        <w:tblStyle w:val="4"/>
        <w:tblW w:w="9542" w:type="dxa"/>
        <w:tblInd w:w="139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523"/>
        <w:gridCol w:w="927"/>
        <w:gridCol w:w="982"/>
        <w:gridCol w:w="1114"/>
        <w:gridCol w:w="1448"/>
        <w:gridCol w:w="1548"/>
      </w:tblGrid>
      <w:tr w14:paraId="23E2F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3523" w:type="dxa"/>
          </w:tcPr>
          <w:p w14:paraId="385A93E3">
            <w:pPr>
              <w:pStyle w:val="12"/>
              <w:spacing w:line="268" w:lineRule="exact"/>
              <w:ind w:left="50"/>
              <w:rPr>
                <w:rFonts w:ascii="Arial"/>
                <w:b/>
                <w:sz w:val="24"/>
              </w:rPr>
            </w:pPr>
            <w:r>
              <w:rPr>
                <w:rFonts w:ascii="Arial"/>
                <w:b/>
                <w:w w:val="75"/>
                <w:sz w:val="24"/>
              </w:rPr>
              <w:t>1.3</w:t>
            </w:r>
            <w:r>
              <w:rPr>
                <w:rFonts w:ascii="Arial"/>
                <w:b/>
                <w:spacing w:val="13"/>
                <w:w w:val="75"/>
                <w:sz w:val="24"/>
              </w:rPr>
              <w:t xml:space="preserve"> </w:t>
            </w:r>
            <w:r>
              <w:rPr>
                <w:rFonts w:ascii="Arial"/>
                <w:b/>
                <w:w w:val="75"/>
                <w:sz w:val="24"/>
              </w:rPr>
              <w:t>Oxygen</w:t>
            </w:r>
            <w:r>
              <w:rPr>
                <w:rFonts w:ascii="Arial"/>
                <w:b/>
                <w:spacing w:val="11"/>
                <w:w w:val="75"/>
                <w:sz w:val="24"/>
              </w:rPr>
              <w:t xml:space="preserve"> </w:t>
            </w:r>
            <w:r>
              <w:rPr>
                <w:rFonts w:ascii="Arial"/>
                <w:b/>
                <w:w w:val="75"/>
                <w:sz w:val="24"/>
              </w:rPr>
              <w:t>Storage</w:t>
            </w:r>
            <w:r>
              <w:rPr>
                <w:rFonts w:ascii="Arial"/>
                <w:b/>
                <w:spacing w:val="13"/>
                <w:w w:val="75"/>
                <w:sz w:val="24"/>
              </w:rPr>
              <w:t xml:space="preserve"> </w:t>
            </w:r>
            <w:r>
              <w:rPr>
                <w:rFonts w:ascii="Arial"/>
                <w:b/>
                <w:w w:val="75"/>
                <w:sz w:val="24"/>
              </w:rPr>
              <w:t>Tank</w:t>
            </w:r>
            <w:r>
              <w:rPr>
                <w:rFonts w:ascii="Arial"/>
                <w:b/>
                <w:spacing w:val="12"/>
                <w:w w:val="75"/>
                <w:sz w:val="24"/>
              </w:rPr>
              <w:t xml:space="preserve"> </w:t>
            </w:r>
            <w:r>
              <w:rPr>
                <w:rFonts w:ascii="Arial"/>
                <w:b/>
                <w:w w:val="75"/>
                <w:sz w:val="24"/>
              </w:rPr>
              <w:t>Along</w:t>
            </w:r>
            <w:r>
              <w:rPr>
                <w:rFonts w:ascii="Arial"/>
                <w:b/>
                <w:spacing w:val="29"/>
                <w:w w:val="75"/>
                <w:sz w:val="24"/>
              </w:rPr>
              <w:t xml:space="preserve"> </w:t>
            </w:r>
            <w:r>
              <w:rPr>
                <w:rFonts w:ascii="Arial"/>
                <w:b/>
                <w:w w:val="75"/>
                <w:sz w:val="24"/>
              </w:rPr>
              <w:t>with</w:t>
            </w:r>
          </w:p>
        </w:tc>
        <w:tc>
          <w:tcPr>
            <w:tcW w:w="927" w:type="dxa"/>
            <w:vAlign w:val="top"/>
          </w:tcPr>
          <w:p w14:paraId="3A0733FC">
            <w:pPr>
              <w:pStyle w:val="12"/>
              <w:spacing w:line="268" w:lineRule="exact"/>
              <w:ind w:left="179" w:leftChars="0" w:right="0" w:rightChars="0"/>
              <w:rPr>
                <w:rFonts w:ascii="Times New Roman"/>
                <w:sz w:val="20"/>
              </w:rPr>
            </w:pPr>
            <w:r>
              <w:rPr>
                <w:rFonts w:hint="default" w:ascii="Arial"/>
                <w:b/>
                <w:w w:val="95"/>
                <w:sz w:val="24"/>
                <w:lang w:val="en-US"/>
              </w:rPr>
              <w:t>8</w:t>
            </w:r>
            <w:r>
              <w:rPr>
                <w:rFonts w:ascii="Arial"/>
                <w:b/>
                <w:w w:val="95"/>
                <w:sz w:val="24"/>
              </w:rPr>
              <w:t>m3</w:t>
            </w:r>
          </w:p>
        </w:tc>
        <w:tc>
          <w:tcPr>
            <w:tcW w:w="982" w:type="dxa"/>
            <w:vAlign w:val="top"/>
          </w:tcPr>
          <w:p w14:paraId="37DE6D94">
            <w:pPr>
              <w:pStyle w:val="12"/>
              <w:spacing w:line="268" w:lineRule="exact"/>
              <w:ind w:left="412" w:leftChars="0" w:right="0" w:rightChars="0"/>
              <w:rPr>
                <w:rFonts w:ascii="Arial"/>
                <w:b/>
                <w:sz w:val="24"/>
              </w:rPr>
            </w:pPr>
            <w:r>
              <w:rPr>
                <w:rFonts w:ascii="Arial"/>
                <w:b/>
                <w:w w:val="95"/>
                <w:sz w:val="24"/>
              </w:rPr>
              <w:t>8m3</w:t>
            </w:r>
          </w:p>
        </w:tc>
        <w:tc>
          <w:tcPr>
            <w:tcW w:w="1114" w:type="dxa"/>
            <w:vAlign w:val="top"/>
          </w:tcPr>
          <w:p w14:paraId="599F54F5">
            <w:pPr>
              <w:pStyle w:val="12"/>
              <w:tabs>
                <w:tab w:val="left" w:pos="1131"/>
              </w:tabs>
              <w:spacing w:line="268" w:lineRule="exact"/>
              <w:ind w:left="412" w:leftChars="0" w:right="0" w:rightChars="0"/>
              <w:rPr>
                <w:rFonts w:ascii="Arial"/>
                <w:b/>
                <w:sz w:val="24"/>
              </w:rPr>
            </w:pPr>
            <w:r>
              <w:rPr>
                <w:rFonts w:ascii="Arial"/>
                <w:b/>
                <w:w w:val="95"/>
                <w:sz w:val="24"/>
              </w:rPr>
              <w:t>8m3</w:t>
            </w:r>
          </w:p>
        </w:tc>
        <w:tc>
          <w:tcPr>
            <w:tcW w:w="1448" w:type="dxa"/>
          </w:tcPr>
          <w:p w14:paraId="141960FC">
            <w:pPr>
              <w:pStyle w:val="12"/>
              <w:tabs>
                <w:tab w:val="left" w:pos="1131"/>
              </w:tabs>
              <w:spacing w:line="268" w:lineRule="exact"/>
              <w:ind w:left="412"/>
              <w:jc w:val="center"/>
              <w:rPr>
                <w:rFonts w:hint="default" w:ascii="Arial"/>
                <w:b/>
                <w:sz w:val="24"/>
                <w:lang w:val="en-US"/>
              </w:rPr>
            </w:pPr>
            <w:r>
              <w:rPr>
                <w:rFonts w:hint="default" w:ascii="Arial"/>
                <w:b/>
                <w:w w:val="95"/>
                <w:sz w:val="24"/>
                <w:lang w:val="en-US"/>
              </w:rPr>
              <w:t>5M3</w:t>
            </w:r>
          </w:p>
        </w:tc>
        <w:tc>
          <w:tcPr>
            <w:tcW w:w="1548" w:type="dxa"/>
          </w:tcPr>
          <w:p w14:paraId="03E22BA6">
            <w:pPr>
              <w:pStyle w:val="12"/>
              <w:tabs>
                <w:tab w:val="left" w:pos="1131"/>
              </w:tabs>
              <w:spacing w:line="268" w:lineRule="exact"/>
              <w:ind w:left="412"/>
              <w:rPr>
                <w:rFonts w:hint="default" w:ascii="Arial"/>
                <w:b/>
                <w:w w:val="95"/>
                <w:sz w:val="24"/>
                <w:lang w:val="en-US"/>
              </w:rPr>
            </w:pPr>
            <w:r>
              <w:rPr>
                <w:rFonts w:hint="default" w:ascii="Arial"/>
                <w:b/>
                <w:w w:val="95"/>
                <w:sz w:val="24"/>
                <w:lang w:val="en-US"/>
              </w:rPr>
              <w:t>01NOS</w:t>
            </w:r>
          </w:p>
        </w:tc>
      </w:tr>
      <w:tr w14:paraId="537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43" w:hRule="atLeast"/>
        </w:trPr>
        <w:tc>
          <w:tcPr>
            <w:tcW w:w="3523" w:type="dxa"/>
          </w:tcPr>
          <w:p w14:paraId="0EB8EE63">
            <w:pPr>
              <w:pStyle w:val="12"/>
              <w:spacing w:before="134"/>
              <w:ind w:left="50" w:right="261"/>
              <w:rPr>
                <w:sz w:val="24"/>
              </w:rPr>
            </w:pPr>
            <w:r>
              <w:rPr>
                <w:w w:val="80"/>
                <w:sz w:val="24"/>
              </w:rPr>
              <w:t>Operating</w:t>
            </w:r>
            <w:r>
              <w:rPr>
                <w:spacing w:val="1"/>
                <w:w w:val="80"/>
                <w:sz w:val="24"/>
              </w:rPr>
              <w:t xml:space="preserve"> </w:t>
            </w:r>
            <w:r>
              <w:rPr>
                <w:w w:val="80"/>
                <w:sz w:val="24"/>
              </w:rPr>
              <w:t>Pressure3-4.00KG/cm2</w:t>
            </w:r>
            <w:r>
              <w:rPr>
                <w:spacing w:val="-51"/>
                <w:w w:val="80"/>
                <w:sz w:val="24"/>
              </w:rPr>
              <w:t xml:space="preserve"> </w:t>
            </w:r>
            <w:r>
              <w:rPr>
                <w:w w:val="85"/>
                <w:sz w:val="24"/>
              </w:rPr>
              <w:t>Design Pressure-12Kg/cm2</w:t>
            </w:r>
          </w:p>
          <w:p w14:paraId="7EF966E4">
            <w:pPr>
              <w:pStyle w:val="12"/>
              <w:ind w:left="50" w:right="1458"/>
              <w:rPr>
                <w:sz w:val="24"/>
              </w:rPr>
            </w:pPr>
            <w:r>
              <w:rPr>
                <w:w w:val="85"/>
                <w:sz w:val="24"/>
              </w:rPr>
              <w:t>Test</w:t>
            </w:r>
            <w:r>
              <w:rPr>
                <w:spacing w:val="-7"/>
                <w:w w:val="85"/>
                <w:sz w:val="24"/>
              </w:rPr>
              <w:t xml:space="preserve"> </w:t>
            </w:r>
            <w:r>
              <w:rPr>
                <w:w w:val="85"/>
                <w:sz w:val="24"/>
              </w:rPr>
              <w:t>Pressure-15</w:t>
            </w:r>
            <w:r>
              <w:rPr>
                <w:spacing w:val="-4"/>
                <w:w w:val="85"/>
                <w:sz w:val="24"/>
              </w:rPr>
              <w:t xml:space="preserve"> </w:t>
            </w:r>
            <w:r>
              <w:rPr>
                <w:w w:val="85"/>
                <w:sz w:val="24"/>
              </w:rPr>
              <w:t>Kg/cm2</w:t>
            </w:r>
            <w:r>
              <w:rPr>
                <w:spacing w:val="-54"/>
                <w:w w:val="85"/>
                <w:sz w:val="24"/>
              </w:rPr>
              <w:t xml:space="preserve"> </w:t>
            </w:r>
            <w:r>
              <w:rPr>
                <w:w w:val="85"/>
                <w:sz w:val="24"/>
              </w:rPr>
              <w:t>Design</w:t>
            </w:r>
            <w:r>
              <w:rPr>
                <w:spacing w:val="-1"/>
                <w:w w:val="85"/>
                <w:sz w:val="24"/>
              </w:rPr>
              <w:t xml:space="preserve"> </w:t>
            </w:r>
            <w:r>
              <w:rPr>
                <w:w w:val="85"/>
                <w:sz w:val="24"/>
              </w:rPr>
              <w:t>Temp-55degC</w:t>
            </w:r>
          </w:p>
          <w:p w14:paraId="07F78165">
            <w:pPr>
              <w:pStyle w:val="12"/>
              <w:ind w:left="50" w:right="1036"/>
              <w:rPr>
                <w:rFonts w:ascii="Arial"/>
                <w:b/>
                <w:sz w:val="24"/>
              </w:rPr>
            </w:pPr>
            <w:r>
              <w:rPr>
                <w:w w:val="70"/>
                <w:sz w:val="24"/>
              </w:rPr>
              <w:t>Safety</w:t>
            </w:r>
            <w:r>
              <w:rPr>
                <w:spacing w:val="38"/>
                <w:w w:val="70"/>
                <w:sz w:val="24"/>
              </w:rPr>
              <w:t xml:space="preserve"> </w:t>
            </w:r>
            <w:r>
              <w:rPr>
                <w:w w:val="70"/>
                <w:sz w:val="24"/>
              </w:rPr>
              <w:t>Valve</w:t>
            </w:r>
            <w:r>
              <w:rPr>
                <w:spacing w:val="41"/>
                <w:w w:val="70"/>
                <w:sz w:val="24"/>
              </w:rPr>
              <w:t xml:space="preserve"> </w:t>
            </w:r>
            <w:r>
              <w:rPr>
                <w:w w:val="70"/>
                <w:sz w:val="24"/>
              </w:rPr>
              <w:t>with</w:t>
            </w:r>
            <w:r>
              <w:rPr>
                <w:spacing w:val="36"/>
                <w:w w:val="70"/>
                <w:sz w:val="24"/>
              </w:rPr>
              <w:t xml:space="preserve"> </w:t>
            </w:r>
            <w:r>
              <w:rPr>
                <w:w w:val="70"/>
                <w:sz w:val="24"/>
              </w:rPr>
              <w:t>Pressure</w:t>
            </w:r>
            <w:r>
              <w:rPr>
                <w:spacing w:val="42"/>
                <w:w w:val="70"/>
                <w:sz w:val="24"/>
              </w:rPr>
              <w:t xml:space="preserve"> </w:t>
            </w:r>
            <w:r>
              <w:rPr>
                <w:w w:val="70"/>
                <w:sz w:val="24"/>
              </w:rPr>
              <w:t>Gauge</w:t>
            </w:r>
            <w:r>
              <w:rPr>
                <w:spacing w:val="-44"/>
                <w:w w:val="70"/>
                <w:sz w:val="24"/>
              </w:rPr>
              <w:t xml:space="preserve"> </w:t>
            </w:r>
            <w:r>
              <w:rPr>
                <w:w w:val="70"/>
                <w:sz w:val="24"/>
              </w:rPr>
              <w:t>Sheet</w:t>
            </w:r>
            <w:r>
              <w:rPr>
                <w:spacing w:val="1"/>
                <w:w w:val="70"/>
                <w:sz w:val="24"/>
              </w:rPr>
              <w:t xml:space="preserve"> </w:t>
            </w:r>
            <w:r>
              <w:rPr>
                <w:w w:val="70"/>
                <w:sz w:val="24"/>
              </w:rPr>
              <w:t>Thickness-6mm</w:t>
            </w:r>
            <w:r>
              <w:rPr>
                <w:spacing w:val="1"/>
                <w:w w:val="70"/>
                <w:sz w:val="24"/>
              </w:rPr>
              <w:t xml:space="preserve"> </w:t>
            </w:r>
            <w:r>
              <w:rPr>
                <w:w w:val="70"/>
                <w:sz w:val="24"/>
              </w:rPr>
              <w:t>X</w:t>
            </w:r>
            <w:r>
              <w:rPr>
                <w:spacing w:val="1"/>
                <w:w w:val="70"/>
                <w:sz w:val="24"/>
              </w:rPr>
              <w:t xml:space="preserve"> </w:t>
            </w:r>
            <w:r>
              <w:rPr>
                <w:w w:val="70"/>
                <w:sz w:val="24"/>
              </w:rPr>
              <w:t>8MM</w:t>
            </w:r>
            <w:r>
              <w:rPr>
                <w:spacing w:val="1"/>
                <w:w w:val="70"/>
                <w:sz w:val="24"/>
              </w:rPr>
              <w:t xml:space="preserve"> </w:t>
            </w:r>
            <w:r>
              <w:rPr>
                <w:w w:val="85"/>
                <w:sz w:val="24"/>
              </w:rPr>
              <w:t>Make</w:t>
            </w:r>
            <w:r>
              <w:rPr>
                <w:rFonts w:ascii="Arial"/>
                <w:b/>
                <w:w w:val="85"/>
                <w:sz w:val="24"/>
              </w:rPr>
              <w:t>-APC</w:t>
            </w:r>
          </w:p>
        </w:tc>
        <w:tc>
          <w:tcPr>
            <w:tcW w:w="927" w:type="dxa"/>
          </w:tcPr>
          <w:p w14:paraId="4BE9B562">
            <w:pPr>
              <w:pStyle w:val="12"/>
              <w:rPr>
                <w:rFonts w:ascii="Times New Roman"/>
                <w:sz w:val="20"/>
              </w:rPr>
            </w:pPr>
          </w:p>
        </w:tc>
        <w:tc>
          <w:tcPr>
            <w:tcW w:w="982" w:type="dxa"/>
          </w:tcPr>
          <w:p w14:paraId="04876463">
            <w:pPr>
              <w:pStyle w:val="12"/>
              <w:rPr>
                <w:rFonts w:ascii="Times New Roman"/>
                <w:sz w:val="20"/>
              </w:rPr>
            </w:pPr>
          </w:p>
        </w:tc>
        <w:tc>
          <w:tcPr>
            <w:tcW w:w="1114" w:type="dxa"/>
          </w:tcPr>
          <w:p w14:paraId="7599C068">
            <w:pPr>
              <w:pStyle w:val="12"/>
              <w:rPr>
                <w:rFonts w:ascii="Times New Roman"/>
                <w:sz w:val="20"/>
              </w:rPr>
            </w:pPr>
          </w:p>
        </w:tc>
        <w:tc>
          <w:tcPr>
            <w:tcW w:w="1448" w:type="dxa"/>
          </w:tcPr>
          <w:p w14:paraId="7FA156CB">
            <w:pPr>
              <w:pStyle w:val="12"/>
              <w:rPr>
                <w:rFonts w:ascii="Times New Roman"/>
                <w:sz w:val="20"/>
              </w:rPr>
            </w:pPr>
          </w:p>
        </w:tc>
        <w:tc>
          <w:tcPr>
            <w:tcW w:w="1548" w:type="dxa"/>
          </w:tcPr>
          <w:p w14:paraId="1C0264CF">
            <w:pPr>
              <w:pStyle w:val="12"/>
              <w:rPr>
                <w:rFonts w:ascii="Times New Roman"/>
                <w:sz w:val="20"/>
              </w:rPr>
            </w:pPr>
          </w:p>
        </w:tc>
      </w:tr>
      <w:tr w14:paraId="050B9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2" w:hRule="atLeast"/>
        </w:trPr>
        <w:tc>
          <w:tcPr>
            <w:tcW w:w="3523" w:type="dxa"/>
          </w:tcPr>
          <w:p w14:paraId="4A523DF4">
            <w:pPr>
              <w:pStyle w:val="12"/>
              <w:spacing w:before="7"/>
              <w:rPr>
                <w:rFonts w:ascii="Arial"/>
                <w:b/>
                <w:sz w:val="23"/>
              </w:rPr>
            </w:pPr>
          </w:p>
          <w:p w14:paraId="4D55FCF6">
            <w:pPr>
              <w:pStyle w:val="12"/>
              <w:ind w:left="50"/>
              <w:rPr>
                <w:rFonts w:hint="default" w:ascii="Arial"/>
                <w:b/>
                <w:sz w:val="24"/>
                <w:lang w:val="en-US"/>
              </w:rPr>
            </w:pPr>
            <w:r>
              <w:rPr>
                <w:rFonts w:ascii="Arial"/>
                <w:b/>
                <w:w w:val="90"/>
                <w:sz w:val="24"/>
              </w:rPr>
              <w:t>Total</w:t>
            </w:r>
            <w:r>
              <w:rPr>
                <w:rFonts w:ascii="Arial"/>
                <w:b/>
                <w:spacing w:val="-3"/>
                <w:w w:val="90"/>
                <w:sz w:val="24"/>
              </w:rPr>
              <w:t xml:space="preserve"> </w:t>
            </w:r>
            <w:r>
              <w:rPr>
                <w:rFonts w:ascii="Arial"/>
                <w:b/>
                <w:w w:val="90"/>
                <w:sz w:val="24"/>
              </w:rPr>
              <w:t>Amount:-</w:t>
            </w:r>
            <w:r>
              <w:rPr>
                <w:rFonts w:hint="default" w:ascii="Arial"/>
                <w:b/>
                <w:w w:val="90"/>
                <w:sz w:val="24"/>
                <w:lang w:val="en-US"/>
              </w:rPr>
              <w:t xml:space="preserve"> Rs.</w:t>
            </w:r>
          </w:p>
        </w:tc>
        <w:tc>
          <w:tcPr>
            <w:tcW w:w="927" w:type="dxa"/>
            <w:vAlign w:val="top"/>
          </w:tcPr>
          <w:p w14:paraId="6A774744">
            <w:pPr>
              <w:bidi w:val="0"/>
              <w:jc w:val="center"/>
            </w:pPr>
          </w:p>
          <w:p w14:paraId="578B6694">
            <w:pPr>
              <w:bidi w:val="0"/>
              <w:jc w:val="center"/>
              <w:rPr>
                <w:rFonts w:hint="default"/>
                <w:lang w:val="en-US"/>
              </w:rPr>
            </w:pPr>
            <w:r>
              <w:rPr>
                <w:rFonts w:hint="default"/>
                <w:lang w:val="en-US"/>
              </w:rPr>
              <w:t>24</w:t>
            </w:r>
            <w:r>
              <w:t>L</w:t>
            </w:r>
            <w:r>
              <w:rPr>
                <w:rFonts w:hint="default"/>
                <w:lang w:val="en-US"/>
              </w:rPr>
              <w:t>akh</w:t>
            </w:r>
          </w:p>
        </w:tc>
        <w:tc>
          <w:tcPr>
            <w:tcW w:w="982" w:type="dxa"/>
            <w:vAlign w:val="top"/>
          </w:tcPr>
          <w:p w14:paraId="6F626DD9">
            <w:pPr>
              <w:bidi w:val="0"/>
              <w:jc w:val="center"/>
            </w:pPr>
          </w:p>
          <w:p w14:paraId="5BB54C5C">
            <w:pPr>
              <w:bidi w:val="0"/>
              <w:jc w:val="center"/>
              <w:rPr>
                <w:rFonts w:hint="default"/>
                <w:lang w:val="en-US"/>
              </w:rPr>
            </w:pPr>
            <w:r>
              <w:rPr>
                <w:rFonts w:hint="default"/>
                <w:lang w:val="en-US"/>
              </w:rPr>
              <w:t>22</w:t>
            </w:r>
            <w:r>
              <w:t>La</w:t>
            </w:r>
            <w:r>
              <w:rPr>
                <w:rFonts w:hint="default"/>
                <w:lang w:val="en-US"/>
              </w:rPr>
              <w:t>kh</w:t>
            </w:r>
          </w:p>
        </w:tc>
        <w:tc>
          <w:tcPr>
            <w:tcW w:w="1114" w:type="dxa"/>
            <w:vAlign w:val="top"/>
          </w:tcPr>
          <w:p w14:paraId="32D89222">
            <w:pPr>
              <w:bidi w:val="0"/>
              <w:jc w:val="center"/>
            </w:pPr>
          </w:p>
          <w:p w14:paraId="665FC084">
            <w:pPr>
              <w:bidi w:val="0"/>
              <w:jc w:val="center"/>
              <w:rPr>
                <w:rFonts w:hint="default"/>
                <w:lang w:val="en-US"/>
              </w:rPr>
            </w:pPr>
            <w:r>
              <w:t>22La</w:t>
            </w:r>
            <w:r>
              <w:rPr>
                <w:rFonts w:hint="default"/>
                <w:lang w:val="en-US"/>
              </w:rPr>
              <w:t>kh</w:t>
            </w:r>
          </w:p>
        </w:tc>
        <w:tc>
          <w:tcPr>
            <w:tcW w:w="1448" w:type="dxa"/>
          </w:tcPr>
          <w:p w14:paraId="04AC161D">
            <w:pPr>
              <w:bidi w:val="0"/>
              <w:jc w:val="center"/>
            </w:pPr>
          </w:p>
          <w:p w14:paraId="2F588E6A">
            <w:pPr>
              <w:bidi w:val="0"/>
              <w:jc w:val="center"/>
              <w:rPr>
                <w:rFonts w:hint="default"/>
                <w:lang w:val="en-US"/>
              </w:rPr>
            </w:pPr>
            <w:r>
              <w:rPr>
                <w:rFonts w:hint="default"/>
                <w:lang w:val="en-US"/>
              </w:rPr>
              <w:t>15Lakh</w:t>
            </w:r>
          </w:p>
        </w:tc>
        <w:tc>
          <w:tcPr>
            <w:tcW w:w="1548" w:type="dxa"/>
          </w:tcPr>
          <w:p w14:paraId="15C585B5">
            <w:pPr>
              <w:pStyle w:val="12"/>
              <w:ind w:left="411"/>
              <w:rPr>
                <w:rFonts w:ascii="Arial"/>
                <w:b/>
                <w:sz w:val="24"/>
              </w:rPr>
            </w:pPr>
          </w:p>
        </w:tc>
      </w:tr>
    </w:tbl>
    <w:p w14:paraId="2DDCD7DB">
      <w:pPr>
        <w:pStyle w:val="5"/>
        <w:spacing w:before="8"/>
        <w:rPr>
          <w:rFonts w:ascii="Arial"/>
          <w:b/>
          <w:sz w:val="16"/>
        </w:rPr>
      </w:pPr>
    </w:p>
    <w:p w14:paraId="1C92C69F">
      <w:pPr>
        <w:pStyle w:val="5"/>
        <w:spacing w:before="8"/>
        <w:rPr>
          <w:rFonts w:ascii="Arial"/>
          <w:b/>
          <w:sz w:val="22"/>
          <w:szCs w:val="40"/>
        </w:rPr>
      </w:pPr>
    </w:p>
    <w:p w14:paraId="20FD07C5">
      <w:pPr>
        <w:pStyle w:val="5"/>
        <w:spacing w:before="8"/>
        <w:ind w:left="720" w:leftChars="0" w:firstLine="720" w:firstLineChars="0"/>
        <w:rPr>
          <w:rFonts w:hint="default" w:ascii="Arial"/>
          <w:b/>
          <w:bCs w:val="0"/>
          <w:sz w:val="22"/>
          <w:szCs w:val="40"/>
          <w:u w:val="single"/>
          <w:lang w:val="en-US"/>
        </w:rPr>
      </w:pPr>
      <w:r>
        <w:rPr>
          <w:rFonts w:hint="default" w:ascii="Arial"/>
          <w:b/>
          <w:bCs w:val="0"/>
          <w:sz w:val="22"/>
          <w:szCs w:val="40"/>
          <w:u w:val="single"/>
          <w:lang w:val="en-US"/>
        </w:rPr>
        <w:t>PAYMENT TERMS AND CONDITION</w:t>
      </w:r>
    </w:p>
    <w:p w14:paraId="5A15FAFA">
      <w:pPr>
        <w:pStyle w:val="11"/>
        <w:numPr>
          <w:ilvl w:val="0"/>
          <w:numId w:val="5"/>
        </w:numPr>
        <w:tabs>
          <w:tab w:val="left" w:pos="2125"/>
        </w:tabs>
        <w:spacing w:before="92" w:after="0" w:line="240" w:lineRule="auto"/>
        <w:ind w:left="2124" w:right="0" w:hanging="361"/>
        <w:jc w:val="left"/>
        <w:rPr>
          <w:rFonts w:ascii="Wingdings" w:hAnsi="Wingdings"/>
          <w:sz w:val="24"/>
        </w:rPr>
      </w:pPr>
      <w:r>
        <w:pict>
          <v:shape id="_x0000_s1046" o:spid="_x0000_s1046" style="position:absolute;left:0pt;margin-left:27.35pt;margin-top:-133.4pt;height:547.6pt;width:525pt;mso-position-horizontal-relative:page;z-index:-251648000;mso-width-relative:page;mso-height-relative:page;" fillcolor="#BFBFBF" filled="t" stroked="f" coordorigin="547,-2668" coordsize="10500,10952" path="m1548,7628l1346,7539,1066,7416,1066,7676,936,7805,797,7539,1066,7676,1066,7416,761,7282,547,7496,893,8283,1085,8091,1020,7968,1183,7805,1229,7760,1351,7824,1416,7760,1548,7628xm1795,7380l1229,6814,1044,6999,1610,7565,1795,7380xm2522,6653l2319,6598,2266,6584,2254,6579,2242,6576,2225,6574,2203,6572,2184,6572,2167,6569,2155,6569,2143,6572,2129,6574,2114,6579,2095,6588,2074,6598,2090,6572,2102,6550,2107,6538,2117,6519,2119,6509,2124,6492,2129,6464,2129,6420,2124,6392,2122,6380,2117,6365,2110,6353,2105,6339,2095,6327,2088,6315,2076,6303,2066,6291,2052,6276,2038,6267,2023,6255,1994,6240,1978,6233,1963,6231,1946,6226,1930,6226,1915,6224,1915,6531,1915,6545,1913,6550,1913,6557,1910,6562,1908,6569,1903,6574,1901,6581,1886,6600,1874,6617,1865,6629,1858,6639,1778,6718,1663,6605,1747,6521,1762,6509,1774,6500,1783,6490,1795,6480,1805,6476,1817,6471,1824,6466,1834,6466,1841,6464,1850,6464,1872,6471,1886,6480,1898,6492,1901,6497,1906,6502,1908,6507,1910,6514,1913,6519,1913,6526,1915,6531,1915,6224,1882,6228,1867,6231,1853,6236,1836,6243,1807,6257,1757,6293,1718,6327,1697,6346,1366,6677,1932,7244,2117,7059,1886,6828,1901,6812,1908,6804,1937,6785,1944,6783,1954,6780,1961,6778,1992,6778,2014,6783,2038,6788,2314,6862,2398,6778,2458,6718,2522,6653xm3062,5556l3060,5542,3055,5518,3041,5482,3036,5472,3022,5448,3012,5436,3005,5427,2995,5415,2983,5405,2964,5386,2952,5376,2942,5369,2930,5362,2921,5355,2909,5350,2899,5343,2887,5340,2875,5336,2863,5333,2854,5331,2830,5326,2830,5643,2830,5662,2827,5672,2822,5681,2813,5705,2784,5741,2772,5756,2726,5801,2597,5672,2650,5619,2664,5607,2688,5588,2698,5580,2710,5576,2719,5571,2731,5568,2758,5568,2767,5571,2774,5573,2782,5578,2791,5583,2798,5588,2806,5595,2810,5602,2818,5609,2820,5616,2825,5626,2827,5633,2830,5643,2830,5326,2806,5326,2758,5336,2722,5350,2698,5364,2683,5372,2671,5379,2647,5398,2635,5410,2621,5422,2299,5744,2866,6310,3050,6125,2839,5914,2942,5811,2950,5801,2954,5796,2969,5782,2981,5768,2993,5756,3022,5712,3029,5700,3043,5672,3048,5660,3053,5645,3055,5633,3060,5619,3060,5607,3062,5595,3062,5568,3062,5556xm3931,5084l3929,5057,3924,5033,3919,5007,3895,4947,3888,4932,3875,4911,3874,4908,3864,4896,3857,4884,3847,4872,3838,4858,3826,4846,3816,4834,3775,4793,3756,4776,3739,4762,3722,4750,3703,4738,3701,4736,3701,5146,3701,5182,3698,5189,3696,5199,3694,5206,3691,5216,3689,5223,3684,5232,3674,5247,3670,5256,3662,5264,3658,5271,3650,5280,3636,5295,3626,5302,3619,5307,3612,5314,3605,5319,3595,5324,3588,5328,3578,5331,3571,5336,3562,5338,3554,5340,3545,5343,3528,5345,3511,5345,3502,5343,3492,5343,3463,5336,3425,5316,3396,5295,3384,5285,3374,5278,3343,5247,3334,5235,3314,5216,3307,5204,3300,5194,3295,5184,3288,5175,3274,5146,3266,5117,3266,5108,3264,5098,3271,5048,3274,5038,3278,5031,3281,5021,3295,5000,3300,4990,3336,4954,3343,4949,3350,4942,3360,4937,3374,4928,3384,4923,3391,4920,3401,4918,3418,4913,3434,4911,3470,4911,3499,4918,3509,4923,3516,4925,3526,4930,3535,4937,3545,4942,3574,4964,3583,4973,3595,4980,3605,4990,3614,5002,3626,5014,3636,5026,3646,5036,3655,5048,3662,5057,3670,5069,3674,5079,3682,5088,3686,5100,3691,5110,3696,5129,3698,5136,3701,5146,3701,4736,3686,4726,3667,4716,3650,4709,3631,4700,3612,4695,3593,4688,3574,4685,3554,4680,3535,4678,3497,4678,3439,4685,3418,4690,3398,4697,3379,4702,3322,4731,3283,4755,3245,4784,3206,4817,3170,4853,3137,4892,3122,4911,3110,4928,3086,4966,3067,5004,3053,5043,3046,5064,3043,5084,3038,5103,3036,5122,3036,5182,3041,5220,3050,5259,3065,5297,3084,5336,3096,5352,3108,5372,3122,5388,3137,5408,3151,5424,3180,5453,3194,5465,3206,5477,3230,5496,3245,5506,3257,5513,3271,5523,3295,5537,3310,5542,3322,5549,3336,5554,3348,5559,3362,5561,3377,5566,3403,5571,3456,5576,3533,5568,3581,5554,3605,5542,3631,5530,3655,5516,3679,5499,3706,5482,3730,5460,3756,5439,3782,5415,3794,5400,3806,5388,3816,5376,3828,5364,3838,5350,3841,5345,3857,5326,3864,5312,3874,5300,3881,5288,3888,5273,3895,5261,3900,5249,3905,5235,3914,5211,3922,5184,3926,5158,3931,5134,3931,5084xm4831,4344l4399,3644,4222,3821,4464,4198,4061,3982,3886,4157,4111,4570,3727,4316,3550,4493,4250,4925,4435,4740,4183,4280,4646,4529,4831,4344xm5534,3641l5402,3509,5074,3836,4961,3723,5256,3425,5143,3312,4848,3608,4759,3519,5076,3204,4958,3084,4457,3586,5023,4152,5534,3641xm6226,2950l6022,2895,5969,2880,5957,2878,5942,2876,5926,2873,5887,2868,5846,2868,5832,2871,5798,2885,5777,2895,5794,2871,5806,2847,5810,2835,5820,2816,5822,2806,5825,2792,5830,2777,5830,2763,5830,2760,5832,2746,5832,2720,5827,2691,5822,2676,5820,2662,5813,2650,5806,2636,5798,2624,5779,2600,5755,2576,5741,2564,5712,2544,5698,2537,5664,2528,5650,2525,5633,2523,5616,2523,5616,2823,5616,2849,5614,2854,5611,2861,5609,2866,5606,2873,5604,2878,5590,2897,5578,2914,5568,2928,5479,3017,5366,2902,5450,2820,5462,2806,5486,2787,5498,2780,5508,2772,5518,2768,5537,2763,5561,2763,5568,2765,5575,2770,5582,2772,5590,2780,5597,2784,5602,2789,5604,2794,5609,2799,5611,2806,5614,2811,5614,2816,5616,2823,5616,2523,5602,2523,5585,2525,5570,2528,5554,2532,5525,2547,5508,2556,5494,2566,5477,2578,5438,2607,5419,2624,5069,2974,5635,3540,5820,3356,5587,3125,5611,3101,5633,3087,5640,3084,5647,3080,5654,3077,5664,3075,5686,3075,5695,3077,5717,3080,5741,3087,6014,3161,6101,3075,6158,3017,6226,2950xm7006,2036l7001,1997,6996,1978,6991,1956,6986,1937,6977,1918,6970,1896,6958,1877,6948,1858,6737,1976,6746,1990,6756,2007,6763,2024,6773,2052,6778,2081,6778,2110,6775,2122,6766,2151,6758,2163,6749,2177,6737,2192,6710,2218,6682,2237,6667,2244,6653,2249,6636,2254,6622,2256,6605,2256,6598,2254,6588,2254,6578,2252,6571,2247,6562,2244,6533,2230,6514,2216,6502,2208,6492,2199,6446,2158,6430,2139,6413,2122,6398,2103,6370,2052,6365,2038,6362,2021,6360,2012,6360,1983,6362,1973,6362,1964,6367,1944,6372,1935,6374,1928,6379,1918,6386,1911,6391,1901,6398,1894,6406,1884,6427,1863,6442,1853,6451,1848,6466,1839,6475,1836,6482,1834,6492,1832,6499,1829,6509,1829,6518,1827,6526,1827,6545,1829,6554,1829,6583,1839,6600,1848,6730,1649,6713,1642,6698,1637,6684,1630,6655,1620,6638,1618,6624,1613,6595,1608,6581,1608,6566,1606,6540,1606,6511,1611,6499,1613,6470,1618,6458,1623,6444,1630,6430,1635,6415,1642,6403,1649,6389,1656,6346,1685,6331,1697,6319,1709,6290,1733,6276,1748,6259,1767,6242,1784,6226,1803,6211,1822,6199,1839,6175,1877,6166,1896,6156,1913,6142,1952,6132,1990,6127,2028,6127,2086,6130,2105,6134,2124,6137,2144,6151,2182,6158,2199,6178,2237,6190,2254,6202,2273,6216,2290,6230,2309,6245,2326,6264,2343,6276,2357,6290,2369,6302,2381,6317,2391,6329,2400,6343,2412,6358,2420,6370,2429,6398,2444,6410,2448,6425,2456,6454,2465,6468,2468,6480,2472,6509,2477,6535,2480,6588,2480,6612,2477,6660,2468,6684,2458,6706,2448,6727,2436,6751,2424,6775,2408,6797,2391,6821,2372,6871,2326,6924,2266,6938,2247,6962,2208,6982,2170,6989,2151,6998,2112,7001,2096,7006,2055,7006,2036xm7678,1364l7675,1337,7670,1289,7663,1263,7661,1251,7651,1227,7644,1212,7639,1200,7618,1164,7610,1152,7601,1138,7572,1102,7548,1078,7536,1064,7519,1049,7502,1032,7483,1018,7450,994,7445,991,7445,1392,7445,1436,7442,1445,7442,1455,7440,1462,7435,1472,7433,1479,7428,1486,7423,1496,7414,1510,7409,1520,7394,1534,7387,1544,7380,1551,7373,1556,7363,1563,7356,1568,7349,1575,7342,1580,7332,1582,7325,1587,7315,1589,7308,1594,7298,1596,7291,1596,7272,1599,7236,1599,7229,1596,7219,1594,7210,1589,7200,1587,7181,1577,7169,1570,7159,1565,7140,1551,7130,1541,7118,1532,7109,1522,7097,1512,7087,1500,7068,1481,7061,1469,7051,1460,7046,1450,7032,1431,7027,1419,7022,1409,7020,1400,7015,1390,7013,1383,7010,1373,7010,1337,7013,1318,7018,1301,7020,1294,7022,1284,7027,1277,7030,1270,7034,1260,7039,1253,7046,1246,7051,1239,7087,1203,7097,1198,7111,1188,7121,1184,7128,1179,7138,1176,7145,1172,7162,1169,7181,1167,7198,1164,7207,1167,7214,1167,7253,1176,7282,1191,7330,1227,7361,1258,7370,1270,7380,1280,7399,1304,7406,1313,7414,1325,7421,1335,7435,1364,7438,1373,7442,1383,7445,1392,7445,991,7430,982,7414,972,7394,963,7356,948,7339,944,7320,939,7282,934,7222,934,7202,936,7145,951,7123,958,7104,968,7085,975,7027,1011,6970,1054,6953,1073,6934,1090,6914,1109,6898,1128,6883,1145,6854,1184,6830,1222,6811,1260,6797,1299,6792,1318,6787,1340,6782,1359,6780,1378,6780,1438,6782,1457,6787,1476,6790,1496,6797,1515,6802,1534,6811,1553,6818,1572,6830,1589,6840,1608,6852,1625,6866,1644,6881,1661,6898,1680,6938,1721,6950,1731,6962,1743,6977,1752,6989,1760,7001,1769,7015,1776,7027,1786,7042,1791,7054,1798,7068,1803,7080,1808,7094,1812,7106,1817,7121,1820,7147,1827,7174,1829,7226,1829,7250,1827,7277,1822,7301,1817,7327,1808,7351,1798,7375,1786,7399,1772,7426,1755,7450,1738,7476,1716,7500,1695,7562,1632,7572,1618,7587,1599,7591,1594,7601,1580,7610,1568,7618,1556,7625,1541,7639,1517,7644,1505,7651,1491,7656,1479,7658,1464,7666,1440,7675,1388,7678,1364xm8599,576l8033,10,7788,255,8038,696,7598,444,7351,692,7918,1258,8071,1104,7642,675,8189,987,8328,848,8016,300,8446,730,8599,576xm8918,-273l8916,-285,8916,-288,8916,-300,8906,-348,8897,-372,8882,-396,8875,-405,8868,-417,8858,-427,8849,-439,8818,-470,8808,-477,8796,-484,8786,-494,8774,-499,8765,-506,8741,-516,8731,-518,8719,-523,8707,-525,8695,-525,8683,-528,8683,-211,8683,-194,8681,-182,8678,-172,8674,-160,8666,-151,8659,-139,8650,-127,8638,-112,8580,-55,8453,-182,8530,-259,8554,-273,8563,-280,8575,-283,8594,-288,8604,-288,8614,-285,8621,-283,8630,-280,8659,-261,8666,-254,8671,-244,8676,-237,8678,-230,8683,-211,8683,-528,8659,-528,8647,-525,8635,-525,8623,-523,8611,-518,8599,-516,8587,-511,8575,-504,8563,-499,8551,-492,8539,-482,8527,-475,8513,-465,8501,-456,8489,-444,8477,-434,8465,-420,8155,-110,8719,456,8904,272,8693,58,8796,-43,8808,-55,8810,-57,8846,-100,8856,-115,8866,-127,8875,-141,8882,-156,8890,-168,8897,-182,8902,-194,8911,-223,8916,-247,8916,-261,8918,-273xm9929,-753l9727,-842,9446,-965,9446,-705,9317,-576,9178,-842,9446,-705,9446,-965,9142,-1099,8928,-885,9274,-98,9466,-290,9401,-412,9564,-576,9610,-621,9732,-556,9797,-621,9929,-753xm10560,-1384l9994,-1951,9821,-1778,10135,-1464,9593,-1550,9420,-1377,9986,-811,10159,-984,9847,-1298,10387,-1212,10560,-1384xm11047,-1872l10810,-2107,10711,-2668,10510,-2467,10577,-2157,10265,-2222,10058,-2016,10625,-1924,10862,-1687,11047,-1872xe">
            <v:path arrowok="t"/>
            <v:fill on="t" opacity="32768f" focussize="0,0"/>
            <v:stroke on="f"/>
            <v:imagedata o:title=""/>
            <o:lock v:ext="edit"/>
          </v:shape>
        </w:pict>
      </w:r>
      <w:r>
        <w:rPr>
          <w:w w:val="75"/>
          <w:sz w:val="24"/>
        </w:rPr>
        <w:t>40%</w:t>
      </w:r>
      <w:r>
        <w:rPr>
          <w:spacing w:val="32"/>
          <w:w w:val="75"/>
          <w:sz w:val="24"/>
        </w:rPr>
        <w:t xml:space="preserve"> </w:t>
      </w:r>
      <w:r>
        <w:rPr>
          <w:w w:val="75"/>
          <w:sz w:val="24"/>
        </w:rPr>
        <w:t>advance</w:t>
      </w:r>
      <w:r>
        <w:rPr>
          <w:spacing w:val="25"/>
          <w:w w:val="75"/>
          <w:sz w:val="24"/>
        </w:rPr>
        <w:t xml:space="preserve"> </w:t>
      </w:r>
      <w:r>
        <w:rPr>
          <w:w w:val="75"/>
          <w:sz w:val="24"/>
        </w:rPr>
        <w:t>along</w:t>
      </w:r>
      <w:r>
        <w:rPr>
          <w:spacing w:val="31"/>
          <w:w w:val="75"/>
          <w:sz w:val="24"/>
        </w:rPr>
        <w:t xml:space="preserve"> </w:t>
      </w:r>
      <w:r>
        <w:rPr>
          <w:w w:val="75"/>
          <w:sz w:val="24"/>
        </w:rPr>
        <w:t>with</w:t>
      </w:r>
      <w:r>
        <w:rPr>
          <w:spacing w:val="30"/>
          <w:w w:val="75"/>
          <w:sz w:val="24"/>
        </w:rPr>
        <w:t xml:space="preserve"> </w:t>
      </w:r>
      <w:r>
        <w:rPr>
          <w:w w:val="75"/>
          <w:sz w:val="24"/>
        </w:rPr>
        <w:t>the</w:t>
      </w:r>
      <w:r>
        <w:rPr>
          <w:spacing w:val="28"/>
          <w:w w:val="75"/>
          <w:sz w:val="24"/>
        </w:rPr>
        <w:t xml:space="preserve"> </w:t>
      </w:r>
      <w:r>
        <w:rPr>
          <w:w w:val="75"/>
          <w:sz w:val="24"/>
        </w:rPr>
        <w:t>Purchase</w:t>
      </w:r>
      <w:r>
        <w:rPr>
          <w:spacing w:val="31"/>
          <w:w w:val="75"/>
          <w:sz w:val="24"/>
        </w:rPr>
        <w:t xml:space="preserve"> </w:t>
      </w:r>
      <w:r>
        <w:rPr>
          <w:w w:val="75"/>
          <w:sz w:val="24"/>
        </w:rPr>
        <w:t>order.</w:t>
      </w:r>
    </w:p>
    <w:p w14:paraId="338088CA">
      <w:pPr>
        <w:pStyle w:val="11"/>
        <w:numPr>
          <w:ilvl w:val="0"/>
          <w:numId w:val="5"/>
        </w:numPr>
        <w:tabs>
          <w:tab w:val="left" w:pos="2125"/>
        </w:tabs>
        <w:spacing w:before="0" w:after="0" w:line="240" w:lineRule="auto"/>
        <w:ind w:left="2124" w:right="0" w:hanging="361"/>
        <w:jc w:val="left"/>
        <w:rPr>
          <w:rFonts w:ascii="Wingdings" w:hAnsi="Wingdings"/>
          <w:sz w:val="24"/>
        </w:rPr>
      </w:pPr>
      <w:r>
        <w:rPr>
          <w:w w:val="75"/>
          <w:sz w:val="24"/>
        </w:rPr>
        <w:t>55%</w:t>
      </w:r>
      <w:r>
        <w:rPr>
          <w:spacing w:val="33"/>
          <w:w w:val="75"/>
          <w:sz w:val="24"/>
        </w:rPr>
        <w:t xml:space="preserve"> </w:t>
      </w:r>
      <w:r>
        <w:rPr>
          <w:w w:val="75"/>
          <w:sz w:val="24"/>
        </w:rPr>
        <w:t>Along</w:t>
      </w:r>
      <w:r>
        <w:rPr>
          <w:spacing w:val="36"/>
          <w:w w:val="75"/>
          <w:sz w:val="24"/>
        </w:rPr>
        <w:t xml:space="preserve"> </w:t>
      </w:r>
      <w:r>
        <w:rPr>
          <w:w w:val="75"/>
          <w:sz w:val="24"/>
        </w:rPr>
        <w:t>with</w:t>
      </w:r>
      <w:r>
        <w:rPr>
          <w:spacing w:val="29"/>
          <w:w w:val="75"/>
          <w:sz w:val="24"/>
        </w:rPr>
        <w:t xml:space="preserve"> </w:t>
      </w:r>
      <w:r>
        <w:rPr>
          <w:w w:val="75"/>
          <w:sz w:val="24"/>
        </w:rPr>
        <w:t>Proforma</w:t>
      </w:r>
      <w:r>
        <w:rPr>
          <w:spacing w:val="30"/>
          <w:w w:val="75"/>
          <w:sz w:val="24"/>
        </w:rPr>
        <w:t xml:space="preserve"> </w:t>
      </w:r>
      <w:r>
        <w:rPr>
          <w:w w:val="75"/>
          <w:sz w:val="24"/>
        </w:rPr>
        <w:t>Invoice.</w:t>
      </w:r>
    </w:p>
    <w:p w14:paraId="1C37C353">
      <w:pPr>
        <w:pStyle w:val="11"/>
        <w:numPr>
          <w:ilvl w:val="0"/>
          <w:numId w:val="5"/>
        </w:numPr>
        <w:tabs>
          <w:tab w:val="left" w:pos="2125"/>
        </w:tabs>
        <w:spacing w:before="0" w:after="0" w:line="240" w:lineRule="auto"/>
        <w:ind w:left="2124" w:right="0" w:hanging="361"/>
        <w:jc w:val="left"/>
        <w:rPr>
          <w:rFonts w:ascii="Wingdings" w:hAnsi="Wingdings"/>
          <w:sz w:val="24"/>
        </w:rPr>
      </w:pPr>
      <w:r>
        <w:rPr>
          <w:w w:val="75"/>
          <w:sz w:val="24"/>
        </w:rPr>
        <w:t>05%</w:t>
      </w:r>
      <w:r>
        <w:rPr>
          <w:spacing w:val="40"/>
          <w:w w:val="75"/>
          <w:sz w:val="24"/>
        </w:rPr>
        <w:t xml:space="preserve"> </w:t>
      </w:r>
      <w:r>
        <w:rPr>
          <w:w w:val="75"/>
          <w:sz w:val="24"/>
        </w:rPr>
        <w:t>Agents</w:t>
      </w:r>
      <w:r>
        <w:rPr>
          <w:spacing w:val="37"/>
          <w:w w:val="75"/>
          <w:sz w:val="24"/>
        </w:rPr>
        <w:t xml:space="preserve"> </w:t>
      </w:r>
      <w:r>
        <w:rPr>
          <w:w w:val="75"/>
          <w:sz w:val="24"/>
        </w:rPr>
        <w:t>Installation</w:t>
      </w:r>
      <w:r>
        <w:rPr>
          <w:spacing w:val="39"/>
          <w:w w:val="75"/>
          <w:sz w:val="24"/>
        </w:rPr>
        <w:t xml:space="preserve"> </w:t>
      </w:r>
      <w:r>
        <w:rPr>
          <w:w w:val="75"/>
          <w:sz w:val="24"/>
        </w:rPr>
        <w:t>&amp;</w:t>
      </w:r>
      <w:r>
        <w:rPr>
          <w:spacing w:val="39"/>
          <w:w w:val="75"/>
          <w:sz w:val="24"/>
        </w:rPr>
        <w:t xml:space="preserve"> </w:t>
      </w:r>
      <w:r>
        <w:rPr>
          <w:w w:val="75"/>
          <w:sz w:val="24"/>
        </w:rPr>
        <w:t>Commissioning.</w:t>
      </w:r>
    </w:p>
    <w:p w14:paraId="71B23D69">
      <w:pPr>
        <w:pStyle w:val="5"/>
        <w:spacing w:before="10"/>
        <w:rPr>
          <w:sz w:val="21"/>
          <w:u w:val="single"/>
        </w:rPr>
      </w:pPr>
    </w:p>
    <w:p w14:paraId="1338680E">
      <w:pPr>
        <w:pStyle w:val="2"/>
        <w:spacing w:before="1"/>
        <w:rPr>
          <w:u w:val="single"/>
        </w:rPr>
      </w:pPr>
      <w:r>
        <w:rPr>
          <w:w w:val="80"/>
          <w:u w:val="single"/>
        </w:rPr>
        <w:t>Terms</w:t>
      </w:r>
      <w:r>
        <w:rPr>
          <w:spacing w:val="43"/>
          <w:u w:val="single"/>
        </w:rPr>
        <w:t xml:space="preserve"> </w:t>
      </w:r>
      <w:r>
        <w:rPr>
          <w:w w:val="80"/>
          <w:u w:val="single"/>
        </w:rPr>
        <w:t>&amp;</w:t>
      </w:r>
      <w:r>
        <w:rPr>
          <w:spacing w:val="42"/>
          <w:u w:val="single"/>
        </w:rPr>
        <w:t xml:space="preserve"> </w:t>
      </w:r>
      <w:r>
        <w:rPr>
          <w:w w:val="80"/>
          <w:u w:val="single"/>
        </w:rPr>
        <w:t>Conditions(Installation</w:t>
      </w:r>
      <w:r>
        <w:rPr>
          <w:spacing w:val="45"/>
          <w:w w:val="80"/>
          <w:u w:val="single"/>
        </w:rPr>
        <w:t xml:space="preserve"> </w:t>
      </w:r>
      <w:r>
        <w:rPr>
          <w:w w:val="80"/>
          <w:u w:val="single"/>
        </w:rPr>
        <w:t>and</w:t>
      </w:r>
      <w:r>
        <w:rPr>
          <w:spacing w:val="42"/>
          <w:u w:val="single"/>
        </w:rPr>
        <w:t xml:space="preserve"> </w:t>
      </w:r>
      <w:r>
        <w:rPr>
          <w:w w:val="80"/>
          <w:u w:val="single"/>
        </w:rPr>
        <w:t>Commissioning)</w:t>
      </w:r>
    </w:p>
    <w:p w14:paraId="583A025B">
      <w:pPr>
        <w:pStyle w:val="5"/>
        <w:spacing w:before="11"/>
        <w:rPr>
          <w:rFonts w:ascii="Arial"/>
          <w:b/>
          <w:sz w:val="23"/>
        </w:rPr>
      </w:pPr>
    </w:p>
    <w:p w14:paraId="560BB976">
      <w:pPr>
        <w:pStyle w:val="11"/>
        <w:numPr>
          <w:ilvl w:val="0"/>
          <w:numId w:val="5"/>
        </w:numPr>
        <w:tabs>
          <w:tab w:val="left" w:pos="2125"/>
        </w:tabs>
        <w:spacing w:before="0" w:after="0" w:line="240" w:lineRule="auto"/>
        <w:ind w:left="2124" w:right="0" w:hanging="361"/>
        <w:jc w:val="left"/>
        <w:rPr>
          <w:rFonts w:ascii="Wingdings" w:hAnsi="Wingdings"/>
          <w:sz w:val="24"/>
        </w:rPr>
      </w:pPr>
      <w:r>
        <w:rPr>
          <w:sz w:val="24"/>
        </w:rPr>
        <w:t>Installation</w:t>
      </w:r>
      <w:r>
        <w:rPr>
          <w:spacing w:val="-7"/>
          <w:sz w:val="24"/>
        </w:rPr>
        <w:t xml:space="preserve"> </w:t>
      </w:r>
      <w:r>
        <w:rPr>
          <w:sz w:val="24"/>
        </w:rPr>
        <w:t>&amp;</w:t>
      </w:r>
      <w:r>
        <w:rPr>
          <w:spacing w:val="-1"/>
          <w:sz w:val="24"/>
        </w:rPr>
        <w:t xml:space="preserve"> </w:t>
      </w:r>
      <w:r>
        <w:rPr>
          <w:sz w:val="24"/>
        </w:rPr>
        <w:t>Commissioning</w:t>
      </w:r>
      <w:r>
        <w:rPr>
          <w:spacing w:val="-4"/>
          <w:sz w:val="24"/>
        </w:rPr>
        <w:t xml:space="preserve"> </w:t>
      </w:r>
      <w:r>
        <w:rPr>
          <w:sz w:val="24"/>
        </w:rPr>
        <w:t>are</w:t>
      </w:r>
      <w:r>
        <w:rPr>
          <w:spacing w:val="-3"/>
          <w:sz w:val="24"/>
        </w:rPr>
        <w:t xml:space="preserve"> </w:t>
      </w:r>
      <w:r>
        <w:rPr>
          <w:sz w:val="24"/>
        </w:rPr>
        <w:t>included</w:t>
      </w:r>
      <w:r>
        <w:rPr>
          <w:spacing w:val="-2"/>
          <w:sz w:val="24"/>
        </w:rPr>
        <w:t xml:space="preserve"> </w:t>
      </w:r>
      <w:r>
        <w:rPr>
          <w:sz w:val="24"/>
        </w:rPr>
        <w:t>in</w:t>
      </w:r>
      <w:r>
        <w:rPr>
          <w:spacing w:val="-3"/>
          <w:sz w:val="24"/>
        </w:rPr>
        <w:t xml:space="preserve"> </w:t>
      </w:r>
      <w:r>
        <w:rPr>
          <w:sz w:val="24"/>
        </w:rPr>
        <w:t>given</w:t>
      </w:r>
      <w:r>
        <w:rPr>
          <w:spacing w:val="-1"/>
          <w:sz w:val="24"/>
        </w:rPr>
        <w:t xml:space="preserve"> </w:t>
      </w:r>
      <w:r>
        <w:rPr>
          <w:sz w:val="24"/>
        </w:rPr>
        <w:t>price</w:t>
      </w:r>
      <w:r>
        <w:rPr>
          <w:spacing w:val="-2"/>
          <w:sz w:val="24"/>
        </w:rPr>
        <w:t xml:space="preserve"> </w:t>
      </w:r>
      <w:r>
        <w:rPr>
          <w:sz w:val="24"/>
        </w:rPr>
        <w:t>Only</w:t>
      </w:r>
      <w:r>
        <w:rPr>
          <w:spacing w:val="-4"/>
          <w:sz w:val="24"/>
        </w:rPr>
        <w:t xml:space="preserve"> </w:t>
      </w:r>
      <w:r>
        <w:rPr>
          <w:sz w:val="24"/>
        </w:rPr>
        <w:t>Five</w:t>
      </w:r>
      <w:r>
        <w:rPr>
          <w:spacing w:val="-2"/>
          <w:sz w:val="24"/>
        </w:rPr>
        <w:t xml:space="preserve"> </w:t>
      </w:r>
      <w:r>
        <w:rPr>
          <w:sz w:val="24"/>
        </w:rPr>
        <w:t>Day.(only</w:t>
      </w:r>
      <w:r>
        <w:rPr>
          <w:spacing w:val="-4"/>
          <w:sz w:val="24"/>
        </w:rPr>
        <w:t xml:space="preserve"> </w:t>
      </w:r>
      <w:r>
        <w:rPr>
          <w:sz w:val="24"/>
        </w:rPr>
        <w:t>in</w:t>
      </w:r>
      <w:r>
        <w:rPr>
          <w:spacing w:val="-2"/>
          <w:sz w:val="24"/>
        </w:rPr>
        <w:t xml:space="preserve"> </w:t>
      </w:r>
      <w:r>
        <w:rPr>
          <w:sz w:val="24"/>
        </w:rPr>
        <w:t>India)</w:t>
      </w:r>
    </w:p>
    <w:p w14:paraId="0F49EE08">
      <w:pPr>
        <w:pStyle w:val="11"/>
        <w:numPr>
          <w:ilvl w:val="0"/>
          <w:numId w:val="5"/>
        </w:numPr>
        <w:tabs>
          <w:tab w:val="left" w:pos="2125"/>
        </w:tabs>
        <w:spacing w:before="0" w:after="0" w:line="276" w:lineRule="exact"/>
        <w:ind w:left="2124" w:right="0" w:hanging="361"/>
        <w:jc w:val="left"/>
        <w:rPr>
          <w:rFonts w:ascii="Wingdings" w:hAnsi="Wingdings"/>
          <w:sz w:val="24"/>
        </w:rPr>
      </w:pPr>
      <w:r>
        <w:rPr>
          <w:sz w:val="24"/>
        </w:rPr>
        <w:t>Installation</w:t>
      </w:r>
      <w:r>
        <w:rPr>
          <w:spacing w:val="-7"/>
          <w:sz w:val="24"/>
        </w:rPr>
        <w:t xml:space="preserve"> </w:t>
      </w:r>
      <w:r>
        <w:rPr>
          <w:sz w:val="24"/>
        </w:rPr>
        <w:t>will</w:t>
      </w:r>
      <w:r>
        <w:rPr>
          <w:spacing w:val="-1"/>
          <w:sz w:val="24"/>
        </w:rPr>
        <w:t xml:space="preserve"> </w:t>
      </w:r>
      <w:r>
        <w:rPr>
          <w:sz w:val="24"/>
        </w:rPr>
        <w:t>be</w:t>
      </w:r>
      <w:r>
        <w:rPr>
          <w:spacing w:val="-4"/>
          <w:sz w:val="24"/>
        </w:rPr>
        <w:t xml:space="preserve"> </w:t>
      </w:r>
      <w:r>
        <w:rPr>
          <w:sz w:val="24"/>
        </w:rPr>
        <w:t>done</w:t>
      </w:r>
      <w:r>
        <w:rPr>
          <w:spacing w:val="-3"/>
          <w:sz w:val="24"/>
        </w:rPr>
        <w:t xml:space="preserve"> </w:t>
      </w:r>
      <w:r>
        <w:rPr>
          <w:sz w:val="24"/>
        </w:rPr>
        <w:t>within</w:t>
      </w:r>
      <w:r>
        <w:rPr>
          <w:spacing w:val="-2"/>
          <w:sz w:val="24"/>
        </w:rPr>
        <w:t xml:space="preserve"> </w:t>
      </w:r>
      <w:r>
        <w:rPr>
          <w:sz w:val="24"/>
        </w:rPr>
        <w:t>05</w:t>
      </w:r>
      <w:r>
        <w:rPr>
          <w:spacing w:val="-4"/>
          <w:sz w:val="24"/>
        </w:rPr>
        <w:t xml:space="preserve"> </w:t>
      </w:r>
      <w:r>
        <w:rPr>
          <w:sz w:val="24"/>
        </w:rPr>
        <w:t>days</w:t>
      </w:r>
      <w:r>
        <w:rPr>
          <w:spacing w:val="-3"/>
          <w:sz w:val="24"/>
        </w:rPr>
        <w:t xml:space="preserve"> </w:t>
      </w:r>
      <w:r>
        <w:rPr>
          <w:sz w:val="24"/>
        </w:rPr>
        <w:t>by</w:t>
      </w:r>
      <w:r>
        <w:rPr>
          <w:spacing w:val="-3"/>
          <w:sz w:val="24"/>
        </w:rPr>
        <w:t xml:space="preserve"> </w:t>
      </w:r>
      <w:r>
        <w:rPr>
          <w:sz w:val="24"/>
        </w:rPr>
        <w:t>our</w:t>
      </w:r>
      <w:r>
        <w:rPr>
          <w:spacing w:val="-5"/>
          <w:sz w:val="24"/>
        </w:rPr>
        <w:t xml:space="preserve"> </w:t>
      </w:r>
      <w:r>
        <w:rPr>
          <w:sz w:val="24"/>
        </w:rPr>
        <w:t>technical</w:t>
      </w:r>
      <w:r>
        <w:rPr>
          <w:spacing w:val="-1"/>
          <w:sz w:val="24"/>
        </w:rPr>
        <w:t xml:space="preserve"> </w:t>
      </w:r>
      <w:r>
        <w:rPr>
          <w:sz w:val="24"/>
        </w:rPr>
        <w:t>engineers.</w:t>
      </w:r>
    </w:p>
    <w:p w14:paraId="3200FA82">
      <w:pPr>
        <w:pStyle w:val="11"/>
        <w:numPr>
          <w:ilvl w:val="0"/>
          <w:numId w:val="5"/>
        </w:numPr>
        <w:tabs>
          <w:tab w:val="left" w:pos="2125"/>
        </w:tabs>
        <w:spacing w:before="0" w:after="0" w:line="240" w:lineRule="auto"/>
        <w:ind w:left="2124" w:right="0" w:hanging="361"/>
        <w:jc w:val="left"/>
        <w:rPr>
          <w:rFonts w:ascii="Wingdings" w:hAnsi="Wingdings"/>
          <w:sz w:val="22"/>
        </w:rPr>
      </w:pPr>
      <w:r>
        <w:rPr>
          <w:sz w:val="22"/>
        </w:rPr>
        <w:t>Accommodation</w:t>
      </w:r>
      <w:r>
        <w:rPr>
          <w:spacing w:val="-2"/>
          <w:sz w:val="22"/>
        </w:rPr>
        <w:t xml:space="preserve"> </w:t>
      </w:r>
      <w:r>
        <w:rPr>
          <w:sz w:val="22"/>
        </w:rPr>
        <w:t>charges</w:t>
      </w:r>
      <w:r>
        <w:rPr>
          <w:spacing w:val="-3"/>
          <w:sz w:val="22"/>
        </w:rPr>
        <w:t xml:space="preserve"> </w:t>
      </w:r>
      <w:r>
        <w:rPr>
          <w:sz w:val="22"/>
        </w:rPr>
        <w:t>of</w:t>
      </w:r>
      <w:r>
        <w:rPr>
          <w:spacing w:val="-4"/>
          <w:sz w:val="22"/>
        </w:rPr>
        <w:t xml:space="preserve"> </w:t>
      </w:r>
      <w:r>
        <w:rPr>
          <w:sz w:val="22"/>
        </w:rPr>
        <w:t>our</w:t>
      </w:r>
      <w:r>
        <w:rPr>
          <w:spacing w:val="-3"/>
          <w:sz w:val="22"/>
        </w:rPr>
        <w:t xml:space="preserve"> </w:t>
      </w:r>
      <w:r>
        <w:rPr>
          <w:sz w:val="22"/>
        </w:rPr>
        <w:t>engineers</w:t>
      </w:r>
      <w:r>
        <w:rPr>
          <w:spacing w:val="-1"/>
          <w:sz w:val="22"/>
        </w:rPr>
        <w:t xml:space="preserve"> </w:t>
      </w:r>
      <w:r>
        <w:rPr>
          <w:sz w:val="22"/>
        </w:rPr>
        <w:t>will</w:t>
      </w:r>
      <w:r>
        <w:rPr>
          <w:spacing w:val="-1"/>
          <w:sz w:val="22"/>
        </w:rPr>
        <w:t xml:space="preserve"> </w:t>
      </w:r>
      <w:r>
        <w:rPr>
          <w:sz w:val="22"/>
        </w:rPr>
        <w:t>be</w:t>
      </w:r>
      <w:r>
        <w:rPr>
          <w:spacing w:val="-6"/>
          <w:sz w:val="22"/>
        </w:rPr>
        <w:t xml:space="preserve"> </w:t>
      </w:r>
      <w:r>
        <w:rPr>
          <w:sz w:val="22"/>
        </w:rPr>
        <w:t>in</w:t>
      </w:r>
      <w:r>
        <w:rPr>
          <w:spacing w:val="-4"/>
          <w:sz w:val="22"/>
        </w:rPr>
        <w:t xml:space="preserve"> </w:t>
      </w:r>
      <w:r>
        <w:rPr>
          <w:sz w:val="22"/>
        </w:rPr>
        <w:t>your</w:t>
      </w:r>
      <w:r>
        <w:rPr>
          <w:spacing w:val="-2"/>
          <w:sz w:val="22"/>
        </w:rPr>
        <w:t xml:space="preserve"> </w:t>
      </w:r>
      <w:r>
        <w:rPr>
          <w:sz w:val="22"/>
        </w:rPr>
        <w:t>scope.</w:t>
      </w:r>
    </w:p>
    <w:p w14:paraId="5A92F2AB">
      <w:pPr>
        <w:pStyle w:val="11"/>
        <w:numPr>
          <w:ilvl w:val="0"/>
          <w:numId w:val="5"/>
        </w:numPr>
        <w:tabs>
          <w:tab w:val="left" w:pos="2125"/>
        </w:tabs>
        <w:spacing w:before="2" w:after="0" w:line="252" w:lineRule="exact"/>
        <w:ind w:left="2124" w:right="0" w:hanging="361"/>
        <w:jc w:val="left"/>
        <w:rPr>
          <w:rFonts w:ascii="Wingdings" w:hAnsi="Wingdings"/>
          <w:sz w:val="22"/>
        </w:rPr>
      </w:pPr>
      <w:r>
        <w:rPr>
          <w:sz w:val="22"/>
        </w:rPr>
        <w:t>If</w:t>
      </w:r>
      <w:r>
        <w:rPr>
          <w:spacing w:val="-4"/>
          <w:sz w:val="22"/>
        </w:rPr>
        <w:t xml:space="preserve"> </w:t>
      </w:r>
      <w:r>
        <w:rPr>
          <w:sz w:val="22"/>
        </w:rPr>
        <w:t>days</w:t>
      </w:r>
      <w:r>
        <w:rPr>
          <w:spacing w:val="-3"/>
          <w:sz w:val="22"/>
        </w:rPr>
        <w:t xml:space="preserve"> </w:t>
      </w:r>
      <w:r>
        <w:rPr>
          <w:sz w:val="22"/>
        </w:rPr>
        <w:t>extended</w:t>
      </w:r>
      <w:r>
        <w:rPr>
          <w:spacing w:val="-2"/>
          <w:sz w:val="22"/>
        </w:rPr>
        <w:t xml:space="preserve"> </w:t>
      </w:r>
      <w:r>
        <w:rPr>
          <w:sz w:val="22"/>
        </w:rPr>
        <w:t>more</w:t>
      </w:r>
      <w:r>
        <w:rPr>
          <w:spacing w:val="-4"/>
          <w:sz w:val="22"/>
        </w:rPr>
        <w:t xml:space="preserve"> </w:t>
      </w:r>
      <w:r>
        <w:rPr>
          <w:sz w:val="22"/>
        </w:rPr>
        <w:t>than</w:t>
      </w:r>
      <w:r>
        <w:rPr>
          <w:spacing w:val="-4"/>
          <w:sz w:val="22"/>
        </w:rPr>
        <w:t xml:space="preserve"> </w:t>
      </w:r>
      <w:r>
        <w:rPr>
          <w:sz w:val="22"/>
        </w:rPr>
        <w:t>05</w:t>
      </w:r>
      <w:r>
        <w:rPr>
          <w:spacing w:val="-4"/>
          <w:sz w:val="22"/>
        </w:rPr>
        <w:t xml:space="preserve"> </w:t>
      </w:r>
      <w:r>
        <w:rPr>
          <w:sz w:val="22"/>
        </w:rPr>
        <w:t>days,</w:t>
      </w:r>
      <w:r>
        <w:rPr>
          <w:spacing w:val="2"/>
          <w:sz w:val="22"/>
        </w:rPr>
        <w:t xml:space="preserve"> </w:t>
      </w:r>
      <w:r>
        <w:rPr>
          <w:sz w:val="22"/>
        </w:rPr>
        <w:t>the</w:t>
      </w:r>
      <w:r>
        <w:rPr>
          <w:spacing w:val="-6"/>
          <w:sz w:val="22"/>
        </w:rPr>
        <w:t xml:space="preserve"> </w:t>
      </w:r>
      <w:r>
        <w:rPr>
          <w:sz w:val="22"/>
        </w:rPr>
        <w:t>engineer</w:t>
      </w:r>
      <w:r>
        <w:rPr>
          <w:spacing w:val="1"/>
          <w:sz w:val="22"/>
        </w:rPr>
        <w:t xml:space="preserve"> </w:t>
      </w:r>
      <w:r>
        <w:rPr>
          <w:sz w:val="22"/>
        </w:rPr>
        <w:t>fare</w:t>
      </w:r>
      <w:r>
        <w:rPr>
          <w:spacing w:val="-6"/>
          <w:sz w:val="22"/>
        </w:rPr>
        <w:t xml:space="preserve"> </w:t>
      </w:r>
      <w:r>
        <w:rPr>
          <w:sz w:val="22"/>
        </w:rPr>
        <w:t>will</w:t>
      </w:r>
      <w:r>
        <w:rPr>
          <w:spacing w:val="1"/>
          <w:sz w:val="22"/>
        </w:rPr>
        <w:t xml:space="preserve"> </w:t>
      </w:r>
      <w:r>
        <w:rPr>
          <w:sz w:val="22"/>
        </w:rPr>
        <w:t>charge</w:t>
      </w:r>
      <w:r>
        <w:rPr>
          <w:spacing w:val="-2"/>
          <w:sz w:val="22"/>
        </w:rPr>
        <w:t xml:space="preserve"> </w:t>
      </w:r>
      <w:r>
        <w:rPr>
          <w:sz w:val="22"/>
        </w:rPr>
        <w:t>5000</w:t>
      </w:r>
      <w:r>
        <w:rPr>
          <w:spacing w:val="-3"/>
          <w:sz w:val="22"/>
        </w:rPr>
        <w:t xml:space="preserve"> </w:t>
      </w:r>
      <w:r>
        <w:rPr>
          <w:sz w:val="22"/>
        </w:rPr>
        <w:t>per</w:t>
      </w:r>
      <w:r>
        <w:rPr>
          <w:spacing w:val="-3"/>
          <w:sz w:val="22"/>
        </w:rPr>
        <w:t xml:space="preserve"> </w:t>
      </w:r>
      <w:r>
        <w:rPr>
          <w:sz w:val="22"/>
        </w:rPr>
        <w:t>day.</w:t>
      </w:r>
    </w:p>
    <w:p w14:paraId="6D39CA59">
      <w:pPr>
        <w:pStyle w:val="11"/>
        <w:numPr>
          <w:ilvl w:val="0"/>
          <w:numId w:val="5"/>
        </w:numPr>
        <w:tabs>
          <w:tab w:val="left" w:pos="2125"/>
        </w:tabs>
        <w:spacing w:before="0" w:after="0" w:line="252" w:lineRule="exact"/>
        <w:ind w:left="2124" w:right="0" w:hanging="361"/>
        <w:jc w:val="left"/>
        <w:rPr>
          <w:rFonts w:ascii="Wingdings" w:hAnsi="Wingdings"/>
          <w:sz w:val="22"/>
        </w:rPr>
      </w:pPr>
      <w:r>
        <w:rPr>
          <w:sz w:val="22"/>
        </w:rPr>
        <w:t>Number</w:t>
      </w:r>
      <w:r>
        <w:rPr>
          <w:spacing w:val="-4"/>
          <w:sz w:val="22"/>
        </w:rPr>
        <w:t xml:space="preserve"> </w:t>
      </w:r>
      <w:r>
        <w:rPr>
          <w:sz w:val="22"/>
        </w:rPr>
        <w:t>of</w:t>
      </w:r>
      <w:r>
        <w:rPr>
          <w:spacing w:val="-5"/>
          <w:sz w:val="22"/>
        </w:rPr>
        <w:t xml:space="preserve"> </w:t>
      </w:r>
      <w:r>
        <w:rPr>
          <w:sz w:val="22"/>
        </w:rPr>
        <w:t>Person</w:t>
      </w:r>
      <w:r>
        <w:rPr>
          <w:spacing w:val="-5"/>
          <w:sz w:val="22"/>
        </w:rPr>
        <w:t xml:space="preserve"> </w:t>
      </w:r>
      <w:r>
        <w:rPr>
          <w:sz w:val="22"/>
        </w:rPr>
        <w:t>01</w:t>
      </w:r>
      <w:r>
        <w:rPr>
          <w:spacing w:val="-4"/>
          <w:sz w:val="22"/>
        </w:rPr>
        <w:t xml:space="preserve"> </w:t>
      </w:r>
      <w:r>
        <w:rPr>
          <w:sz w:val="22"/>
        </w:rPr>
        <w:t>Engineer(Man</w:t>
      </w:r>
      <w:r>
        <w:rPr>
          <w:spacing w:val="-1"/>
          <w:sz w:val="22"/>
        </w:rPr>
        <w:t xml:space="preserve"> </w:t>
      </w:r>
      <w:r>
        <w:rPr>
          <w:sz w:val="22"/>
        </w:rPr>
        <w:t>Power</w:t>
      </w:r>
      <w:r>
        <w:rPr>
          <w:spacing w:val="-2"/>
          <w:sz w:val="22"/>
        </w:rPr>
        <w:t xml:space="preserve"> </w:t>
      </w:r>
      <w:r>
        <w:rPr>
          <w:sz w:val="22"/>
        </w:rPr>
        <w:t>Client</w:t>
      </w:r>
      <w:r>
        <w:rPr>
          <w:spacing w:val="-1"/>
          <w:sz w:val="22"/>
        </w:rPr>
        <w:t xml:space="preserve"> </w:t>
      </w:r>
      <w:r>
        <w:rPr>
          <w:sz w:val="22"/>
        </w:rPr>
        <w:t>Scope)</w:t>
      </w:r>
    </w:p>
    <w:p w14:paraId="3FB6F368">
      <w:pPr>
        <w:pStyle w:val="5"/>
      </w:pPr>
    </w:p>
    <w:p w14:paraId="461E13FD">
      <w:pPr>
        <w:pStyle w:val="5"/>
        <w:spacing w:before="10"/>
        <w:rPr>
          <w:sz w:val="23"/>
        </w:rPr>
      </w:pPr>
    </w:p>
    <w:p w14:paraId="50CE72E3">
      <w:pPr>
        <w:spacing w:before="0"/>
        <w:ind w:left="1442" w:right="0" w:firstLine="0"/>
        <w:jc w:val="left"/>
        <w:rPr>
          <w:rFonts w:ascii="Arial"/>
          <w:b/>
          <w:w w:val="105"/>
          <w:sz w:val="22"/>
          <w:u w:val="single"/>
        </w:rPr>
      </w:pPr>
      <w:r>
        <w:rPr>
          <w:rFonts w:ascii="Arial"/>
          <w:b/>
          <w:w w:val="105"/>
          <w:sz w:val="22"/>
          <w:u w:val="single"/>
        </w:rPr>
        <w:t>Delivery</w:t>
      </w:r>
    </w:p>
    <w:p w14:paraId="62CCE450">
      <w:pPr>
        <w:spacing w:before="0"/>
        <w:ind w:left="1442" w:right="0" w:firstLine="0"/>
        <w:jc w:val="left"/>
        <w:rPr>
          <w:rFonts w:ascii="Arial"/>
          <w:b/>
          <w:w w:val="105"/>
          <w:sz w:val="22"/>
          <w:u w:val="single"/>
        </w:rPr>
      </w:pPr>
    </w:p>
    <w:p w14:paraId="7E0635BA">
      <w:pPr>
        <w:spacing w:before="2"/>
        <w:ind w:left="1442" w:right="419" w:firstLine="0"/>
        <w:jc w:val="left"/>
        <w:rPr>
          <w:sz w:val="22"/>
        </w:rPr>
      </w:pPr>
      <w:r>
        <w:rPr>
          <w:sz w:val="22"/>
        </w:rPr>
        <w:t>Looking at your urgency, we shall offer delivery of the plant within 3 to 4 weeks Per Unit from the date</w:t>
      </w:r>
      <w:r>
        <w:rPr>
          <w:spacing w:val="-59"/>
          <w:sz w:val="22"/>
        </w:rPr>
        <w:t xml:space="preserve"> </w:t>
      </w:r>
      <w:r>
        <w:rPr>
          <w:sz w:val="22"/>
        </w:rPr>
        <w:t>of receipt</w:t>
      </w:r>
      <w:r>
        <w:rPr>
          <w:spacing w:val="3"/>
          <w:sz w:val="22"/>
        </w:rPr>
        <w:t xml:space="preserve"> </w:t>
      </w:r>
      <w:r>
        <w:rPr>
          <w:sz w:val="22"/>
        </w:rPr>
        <w:t>of</w:t>
      </w:r>
      <w:r>
        <w:rPr>
          <w:spacing w:val="-5"/>
          <w:sz w:val="22"/>
        </w:rPr>
        <w:t xml:space="preserve"> </w:t>
      </w:r>
      <w:r>
        <w:rPr>
          <w:sz w:val="22"/>
        </w:rPr>
        <w:t>formal</w:t>
      </w:r>
      <w:r>
        <w:rPr>
          <w:spacing w:val="-5"/>
          <w:sz w:val="22"/>
        </w:rPr>
        <w:t xml:space="preserve"> </w:t>
      </w:r>
      <w:r>
        <w:rPr>
          <w:sz w:val="22"/>
        </w:rPr>
        <w:t>order</w:t>
      </w:r>
      <w:r>
        <w:rPr>
          <w:spacing w:val="2"/>
          <w:sz w:val="22"/>
        </w:rPr>
        <w:t xml:space="preserve"> </w:t>
      </w:r>
      <w:r>
        <w:rPr>
          <w:sz w:val="22"/>
        </w:rPr>
        <w:t>along</w:t>
      </w:r>
      <w:r>
        <w:rPr>
          <w:spacing w:val="-2"/>
          <w:sz w:val="22"/>
        </w:rPr>
        <w:t xml:space="preserve"> </w:t>
      </w:r>
      <w:r>
        <w:rPr>
          <w:sz w:val="22"/>
        </w:rPr>
        <w:t>with</w:t>
      </w:r>
      <w:r>
        <w:rPr>
          <w:spacing w:val="-1"/>
          <w:sz w:val="22"/>
        </w:rPr>
        <w:t xml:space="preserve"> </w:t>
      </w:r>
      <w:r>
        <w:rPr>
          <w:sz w:val="22"/>
        </w:rPr>
        <w:t>the</w:t>
      </w:r>
      <w:r>
        <w:rPr>
          <w:spacing w:val="-1"/>
          <w:sz w:val="22"/>
        </w:rPr>
        <w:t xml:space="preserve"> </w:t>
      </w:r>
      <w:r>
        <w:rPr>
          <w:sz w:val="22"/>
        </w:rPr>
        <w:t>advance</w:t>
      </w:r>
      <w:r>
        <w:rPr>
          <w:spacing w:val="2"/>
          <w:sz w:val="22"/>
        </w:rPr>
        <w:t xml:space="preserve"> </w:t>
      </w:r>
      <w:r>
        <w:rPr>
          <w:sz w:val="22"/>
        </w:rPr>
        <w:t>payment.</w:t>
      </w:r>
    </w:p>
    <w:p w14:paraId="5074F539">
      <w:pPr>
        <w:pStyle w:val="5"/>
        <w:spacing w:before="11"/>
        <w:rPr>
          <w:sz w:val="21"/>
        </w:rPr>
      </w:pPr>
    </w:p>
    <w:p w14:paraId="7283E658">
      <w:pPr>
        <w:pStyle w:val="2"/>
      </w:pPr>
      <w:r>
        <w:rPr>
          <w:w w:val="85"/>
        </w:rPr>
        <w:t>Taxes &amp;</w:t>
      </w:r>
      <w:r>
        <w:rPr>
          <w:spacing w:val="-3"/>
          <w:w w:val="85"/>
        </w:rPr>
        <w:t xml:space="preserve"> </w:t>
      </w:r>
      <w:r>
        <w:rPr>
          <w:w w:val="85"/>
        </w:rPr>
        <w:t>Duties</w:t>
      </w:r>
    </w:p>
    <w:p w14:paraId="0DA0B529">
      <w:pPr>
        <w:pStyle w:val="5"/>
        <w:ind w:left="1442"/>
      </w:pPr>
      <w:r>
        <w:rPr>
          <w:w w:val="70"/>
        </w:rPr>
        <w:t>Prices</w:t>
      </w:r>
      <w:r>
        <w:rPr>
          <w:spacing w:val="24"/>
          <w:w w:val="70"/>
        </w:rPr>
        <w:t xml:space="preserve"> </w:t>
      </w:r>
      <w:r>
        <w:rPr>
          <w:w w:val="70"/>
        </w:rPr>
        <w:t>are</w:t>
      </w:r>
      <w:r>
        <w:rPr>
          <w:spacing w:val="27"/>
          <w:w w:val="70"/>
        </w:rPr>
        <w:t xml:space="preserve"> </w:t>
      </w:r>
      <w:r>
        <w:rPr>
          <w:w w:val="70"/>
        </w:rPr>
        <w:t>ex</w:t>
      </w:r>
      <w:r>
        <w:rPr>
          <w:spacing w:val="25"/>
          <w:w w:val="70"/>
        </w:rPr>
        <w:t xml:space="preserve"> </w:t>
      </w:r>
      <w:r>
        <w:rPr>
          <w:w w:val="70"/>
        </w:rPr>
        <w:t>works,</w:t>
      </w:r>
      <w:r>
        <w:rPr>
          <w:spacing w:val="25"/>
          <w:w w:val="70"/>
        </w:rPr>
        <w:t xml:space="preserve"> </w:t>
      </w:r>
      <w:r>
        <w:rPr>
          <w:w w:val="70"/>
        </w:rPr>
        <w:t>Noida.</w:t>
      </w:r>
    </w:p>
    <w:p w14:paraId="4639B224">
      <w:pPr>
        <w:spacing w:before="0"/>
        <w:ind w:left="1442" w:right="0" w:firstLine="0"/>
        <w:jc w:val="left"/>
        <w:rPr>
          <w:sz w:val="24"/>
        </w:rPr>
      </w:pPr>
      <w:r>
        <w:rPr>
          <w:rFonts w:ascii="Arial"/>
          <w:b/>
          <w:w w:val="65"/>
          <w:sz w:val="24"/>
        </w:rPr>
        <w:t>Packing</w:t>
      </w:r>
      <w:r>
        <w:rPr>
          <w:rFonts w:ascii="Arial"/>
          <w:b/>
          <w:spacing w:val="12"/>
          <w:w w:val="65"/>
          <w:sz w:val="24"/>
        </w:rPr>
        <w:t xml:space="preserve"> </w:t>
      </w:r>
      <w:r>
        <w:rPr>
          <w:rFonts w:ascii="Arial"/>
          <w:b/>
          <w:w w:val="65"/>
          <w:sz w:val="24"/>
        </w:rPr>
        <w:t>&amp;</w:t>
      </w:r>
      <w:r>
        <w:rPr>
          <w:rFonts w:ascii="Arial"/>
          <w:b/>
          <w:spacing w:val="28"/>
          <w:w w:val="65"/>
          <w:sz w:val="24"/>
        </w:rPr>
        <w:t xml:space="preserve"> </w:t>
      </w:r>
      <w:r>
        <w:rPr>
          <w:rFonts w:ascii="Arial"/>
          <w:b/>
          <w:w w:val="65"/>
          <w:sz w:val="24"/>
        </w:rPr>
        <w:t>Loading</w:t>
      </w:r>
      <w:r>
        <w:rPr>
          <w:rFonts w:ascii="Arial"/>
          <w:b/>
          <w:spacing w:val="16"/>
          <w:w w:val="65"/>
          <w:sz w:val="24"/>
        </w:rPr>
        <w:t xml:space="preserve"> </w:t>
      </w:r>
      <w:r>
        <w:rPr>
          <w:w w:val="65"/>
          <w:sz w:val="24"/>
        </w:rPr>
        <w:t>-</w:t>
      </w:r>
      <w:r>
        <w:rPr>
          <w:spacing w:val="23"/>
          <w:w w:val="65"/>
          <w:sz w:val="24"/>
        </w:rPr>
        <w:t xml:space="preserve"> </w:t>
      </w:r>
      <w:r>
        <w:rPr>
          <w:w w:val="65"/>
          <w:sz w:val="24"/>
        </w:rPr>
        <w:t>@</w:t>
      </w:r>
      <w:r>
        <w:rPr>
          <w:spacing w:val="36"/>
          <w:w w:val="65"/>
          <w:sz w:val="24"/>
        </w:rPr>
        <w:t xml:space="preserve"> </w:t>
      </w:r>
      <w:r>
        <w:rPr>
          <w:w w:val="65"/>
          <w:sz w:val="24"/>
        </w:rPr>
        <w:t>3%</w:t>
      </w:r>
      <w:r>
        <w:rPr>
          <w:spacing w:val="32"/>
          <w:w w:val="65"/>
          <w:sz w:val="24"/>
        </w:rPr>
        <w:t xml:space="preserve"> </w:t>
      </w:r>
      <w:r>
        <w:rPr>
          <w:w w:val="65"/>
          <w:sz w:val="24"/>
        </w:rPr>
        <w:t>excluding</w:t>
      </w:r>
    </w:p>
    <w:p w14:paraId="705E4F7F">
      <w:pPr>
        <w:pStyle w:val="5"/>
        <w:ind w:left="1442"/>
      </w:pPr>
      <w:r>
        <w:rPr>
          <w:rFonts w:ascii="Arial"/>
          <w:b/>
          <w:w w:val="75"/>
        </w:rPr>
        <w:t>GST</w:t>
      </w:r>
      <w:r>
        <w:rPr>
          <w:w w:val="75"/>
        </w:rPr>
        <w:t>-18%,</w:t>
      </w:r>
      <w:r>
        <w:rPr>
          <w:spacing w:val="46"/>
          <w:w w:val="75"/>
        </w:rPr>
        <w:t xml:space="preserve"> </w:t>
      </w:r>
      <w:r>
        <w:rPr>
          <w:w w:val="75"/>
        </w:rPr>
        <w:t>excluding</w:t>
      </w:r>
    </w:p>
    <w:p w14:paraId="13AD4A0D">
      <w:pPr>
        <w:pStyle w:val="5"/>
        <w:ind w:left="1442" w:right="5897"/>
      </w:pPr>
      <w:r>
        <w:rPr>
          <w:w w:val="70"/>
        </w:rPr>
        <w:t>Octroi,</w:t>
      </w:r>
      <w:r>
        <w:rPr>
          <w:spacing w:val="36"/>
          <w:w w:val="70"/>
        </w:rPr>
        <w:t xml:space="preserve"> </w:t>
      </w:r>
      <w:r>
        <w:rPr>
          <w:w w:val="70"/>
        </w:rPr>
        <w:t>Insurance</w:t>
      </w:r>
      <w:r>
        <w:rPr>
          <w:spacing w:val="32"/>
          <w:w w:val="70"/>
        </w:rPr>
        <w:t xml:space="preserve"> </w:t>
      </w:r>
      <w:r>
        <w:rPr>
          <w:w w:val="70"/>
        </w:rPr>
        <w:t>extra</w:t>
      </w:r>
      <w:r>
        <w:rPr>
          <w:spacing w:val="31"/>
          <w:w w:val="70"/>
        </w:rPr>
        <w:t xml:space="preserve"> </w:t>
      </w:r>
      <w:r>
        <w:rPr>
          <w:w w:val="70"/>
        </w:rPr>
        <w:t>at</w:t>
      </w:r>
      <w:r>
        <w:rPr>
          <w:spacing w:val="34"/>
          <w:w w:val="70"/>
        </w:rPr>
        <w:t xml:space="preserve"> </w:t>
      </w:r>
      <w:r>
        <w:rPr>
          <w:w w:val="70"/>
        </w:rPr>
        <w:t>actual</w:t>
      </w:r>
      <w:r>
        <w:rPr>
          <w:spacing w:val="33"/>
          <w:w w:val="70"/>
        </w:rPr>
        <w:t xml:space="preserve"> </w:t>
      </w:r>
      <w:r>
        <w:rPr>
          <w:w w:val="70"/>
        </w:rPr>
        <w:t>or</w:t>
      </w:r>
      <w:r>
        <w:rPr>
          <w:spacing w:val="30"/>
          <w:w w:val="70"/>
        </w:rPr>
        <w:t xml:space="preserve"> </w:t>
      </w:r>
      <w:r>
        <w:rPr>
          <w:w w:val="70"/>
        </w:rPr>
        <w:t>client’s</w:t>
      </w:r>
      <w:r>
        <w:rPr>
          <w:spacing w:val="33"/>
          <w:w w:val="70"/>
        </w:rPr>
        <w:t xml:space="preserve"> </w:t>
      </w:r>
      <w:r>
        <w:rPr>
          <w:w w:val="70"/>
        </w:rPr>
        <w:t>scope.</w:t>
      </w:r>
      <w:r>
        <w:rPr>
          <w:spacing w:val="-43"/>
          <w:w w:val="70"/>
        </w:rPr>
        <w:t xml:space="preserve"> </w:t>
      </w:r>
      <w:r>
        <w:rPr>
          <w:w w:val="70"/>
        </w:rPr>
        <w:t>Freight</w:t>
      </w:r>
      <w:r>
        <w:rPr>
          <w:spacing w:val="4"/>
          <w:w w:val="70"/>
        </w:rPr>
        <w:t xml:space="preserve"> </w:t>
      </w:r>
      <w:r>
        <w:rPr>
          <w:w w:val="70"/>
        </w:rPr>
        <w:t>will</w:t>
      </w:r>
      <w:r>
        <w:rPr>
          <w:spacing w:val="4"/>
          <w:w w:val="70"/>
        </w:rPr>
        <w:t xml:space="preserve"> </w:t>
      </w:r>
      <w:r>
        <w:rPr>
          <w:w w:val="70"/>
        </w:rPr>
        <w:t>be</w:t>
      </w:r>
      <w:r>
        <w:rPr>
          <w:spacing w:val="7"/>
          <w:w w:val="70"/>
        </w:rPr>
        <w:t xml:space="preserve"> </w:t>
      </w:r>
      <w:r>
        <w:rPr>
          <w:w w:val="70"/>
        </w:rPr>
        <w:t>excluding.</w:t>
      </w:r>
    </w:p>
    <w:p w14:paraId="28A5F527">
      <w:pPr>
        <w:pStyle w:val="5"/>
        <w:ind w:left="1442" w:right="7449"/>
        <w:rPr>
          <w:sz w:val="22"/>
        </w:rPr>
      </w:pPr>
      <w:r>
        <w:rPr>
          <w:w w:val="90"/>
        </w:rPr>
        <w:t>Erection &amp; Commissioning</w:t>
      </w:r>
      <w:r>
        <w:rPr>
          <w:spacing w:val="1"/>
          <w:w w:val="90"/>
        </w:rPr>
        <w:t xml:space="preserve"> </w:t>
      </w:r>
      <w:r>
        <w:rPr>
          <w:w w:val="70"/>
        </w:rPr>
        <w:t>Cost</w:t>
      </w:r>
      <w:r>
        <w:rPr>
          <w:spacing w:val="33"/>
          <w:w w:val="70"/>
        </w:rPr>
        <w:t xml:space="preserve"> </w:t>
      </w:r>
      <w:r>
        <w:rPr>
          <w:w w:val="70"/>
        </w:rPr>
        <w:t>included</w:t>
      </w:r>
      <w:r>
        <w:rPr>
          <w:spacing w:val="29"/>
          <w:w w:val="70"/>
        </w:rPr>
        <w:t xml:space="preserve"> </w:t>
      </w:r>
      <w:r>
        <w:rPr>
          <w:w w:val="70"/>
        </w:rPr>
        <w:t>in</w:t>
      </w:r>
      <w:r>
        <w:rPr>
          <w:spacing w:val="30"/>
          <w:w w:val="70"/>
        </w:rPr>
        <w:t xml:space="preserve"> </w:t>
      </w:r>
      <w:r>
        <w:rPr>
          <w:w w:val="70"/>
        </w:rPr>
        <w:t>the</w:t>
      </w:r>
      <w:r>
        <w:rPr>
          <w:spacing w:val="32"/>
          <w:w w:val="70"/>
        </w:rPr>
        <w:t xml:space="preserve"> </w:t>
      </w:r>
      <w:r>
        <w:rPr>
          <w:w w:val="70"/>
        </w:rPr>
        <w:t>prices</w:t>
      </w:r>
      <w:r>
        <w:rPr>
          <w:spacing w:val="34"/>
          <w:w w:val="70"/>
        </w:rPr>
        <w:t xml:space="preserve"> </w:t>
      </w:r>
      <w:r>
        <w:rPr>
          <w:w w:val="70"/>
        </w:rPr>
        <w:t>offered</w:t>
      </w:r>
      <w:r>
        <w:rPr>
          <w:w w:val="70"/>
          <w:sz w:val="22"/>
        </w:rPr>
        <w:t>.</w:t>
      </w:r>
    </w:p>
    <w:p w14:paraId="79F51342">
      <w:pPr>
        <w:pStyle w:val="5"/>
        <w:spacing w:before="10"/>
        <w:rPr>
          <w:sz w:val="21"/>
        </w:rPr>
      </w:pPr>
    </w:p>
    <w:p w14:paraId="6A0B13E3">
      <w:pPr>
        <w:spacing w:before="0"/>
        <w:ind w:left="1442" w:right="0" w:firstLine="0"/>
        <w:jc w:val="left"/>
        <w:rPr>
          <w:rFonts w:ascii="Arial"/>
          <w:b/>
          <w:sz w:val="22"/>
        </w:rPr>
      </w:pPr>
      <w:r>
        <w:rPr>
          <w:rFonts w:ascii="Arial"/>
          <w:b/>
          <w:w w:val="110"/>
          <w:sz w:val="22"/>
        </w:rPr>
        <w:t>Guarantee</w:t>
      </w:r>
    </w:p>
    <w:p w14:paraId="251E5713">
      <w:pPr>
        <w:pStyle w:val="5"/>
        <w:spacing w:before="2" w:line="275" w:lineRule="exact"/>
        <w:ind w:left="1442"/>
      </w:pPr>
      <w:r>
        <w:rPr>
          <w:w w:val="75"/>
        </w:rPr>
        <w:t>We</w:t>
      </w:r>
      <w:r>
        <w:rPr>
          <w:spacing w:val="32"/>
          <w:w w:val="75"/>
        </w:rPr>
        <w:t xml:space="preserve"> </w:t>
      </w:r>
      <w:r>
        <w:rPr>
          <w:w w:val="75"/>
        </w:rPr>
        <w:t>shall</w:t>
      </w:r>
      <w:r>
        <w:rPr>
          <w:spacing w:val="34"/>
          <w:w w:val="75"/>
        </w:rPr>
        <w:t xml:space="preserve"> </w:t>
      </w:r>
      <w:r>
        <w:rPr>
          <w:w w:val="75"/>
        </w:rPr>
        <w:t>extend</w:t>
      </w:r>
      <w:r>
        <w:rPr>
          <w:spacing w:val="33"/>
          <w:w w:val="75"/>
        </w:rPr>
        <w:t xml:space="preserve"> </w:t>
      </w:r>
      <w:r>
        <w:rPr>
          <w:w w:val="75"/>
        </w:rPr>
        <w:t>following</w:t>
      </w:r>
      <w:r>
        <w:rPr>
          <w:spacing w:val="38"/>
          <w:w w:val="75"/>
        </w:rPr>
        <w:t xml:space="preserve"> </w:t>
      </w:r>
      <w:r>
        <w:rPr>
          <w:w w:val="75"/>
        </w:rPr>
        <w:t>guarantees</w:t>
      </w:r>
    </w:p>
    <w:p w14:paraId="72D5EC0C">
      <w:pPr>
        <w:pStyle w:val="5"/>
        <w:ind w:left="1442" w:right="567" w:hanging="1"/>
      </w:pPr>
      <w:r>
        <w:rPr>
          <w:w w:val="75"/>
        </w:rPr>
        <w:t>Equipment</w:t>
      </w:r>
      <w:r>
        <w:rPr>
          <w:spacing w:val="5"/>
          <w:w w:val="75"/>
        </w:rPr>
        <w:t xml:space="preserve"> </w:t>
      </w:r>
      <w:r>
        <w:rPr>
          <w:w w:val="75"/>
        </w:rPr>
        <w:t>against</w:t>
      </w:r>
      <w:r>
        <w:rPr>
          <w:spacing w:val="7"/>
          <w:w w:val="75"/>
        </w:rPr>
        <w:t xml:space="preserve"> </w:t>
      </w:r>
      <w:r>
        <w:rPr>
          <w:w w:val="75"/>
        </w:rPr>
        <w:t>poor</w:t>
      </w:r>
      <w:r>
        <w:rPr>
          <w:spacing w:val="5"/>
          <w:w w:val="75"/>
        </w:rPr>
        <w:t xml:space="preserve"> </w:t>
      </w:r>
      <w:r>
        <w:rPr>
          <w:w w:val="75"/>
        </w:rPr>
        <w:t>work</w:t>
      </w:r>
      <w:r>
        <w:rPr>
          <w:spacing w:val="7"/>
          <w:w w:val="75"/>
        </w:rPr>
        <w:t xml:space="preserve"> </w:t>
      </w:r>
      <w:r>
        <w:rPr>
          <w:w w:val="75"/>
        </w:rPr>
        <w:t>man</w:t>
      </w:r>
      <w:r>
        <w:rPr>
          <w:spacing w:val="8"/>
          <w:w w:val="75"/>
        </w:rPr>
        <w:t xml:space="preserve"> </w:t>
      </w:r>
      <w:r>
        <w:rPr>
          <w:w w:val="75"/>
        </w:rPr>
        <w:t>ship/faulty</w:t>
      </w:r>
      <w:r>
        <w:rPr>
          <w:spacing w:val="2"/>
          <w:w w:val="75"/>
        </w:rPr>
        <w:t xml:space="preserve"> </w:t>
      </w:r>
      <w:r>
        <w:rPr>
          <w:w w:val="75"/>
        </w:rPr>
        <w:t>performance</w:t>
      </w:r>
      <w:r>
        <w:rPr>
          <w:spacing w:val="9"/>
          <w:w w:val="75"/>
        </w:rPr>
        <w:t xml:space="preserve"> </w:t>
      </w:r>
      <w:r>
        <w:rPr>
          <w:w w:val="75"/>
        </w:rPr>
        <w:t>for</w:t>
      </w:r>
      <w:r>
        <w:rPr>
          <w:spacing w:val="8"/>
          <w:w w:val="75"/>
        </w:rPr>
        <w:t xml:space="preserve"> </w:t>
      </w:r>
      <w:r>
        <w:rPr>
          <w:w w:val="75"/>
        </w:rPr>
        <w:t>a</w:t>
      </w:r>
      <w:r>
        <w:rPr>
          <w:spacing w:val="5"/>
          <w:w w:val="75"/>
        </w:rPr>
        <w:t xml:space="preserve"> </w:t>
      </w:r>
      <w:r>
        <w:rPr>
          <w:w w:val="75"/>
        </w:rPr>
        <w:t>period</w:t>
      </w:r>
      <w:r>
        <w:rPr>
          <w:spacing w:val="6"/>
          <w:w w:val="75"/>
        </w:rPr>
        <w:t xml:space="preserve"> </w:t>
      </w:r>
      <w:r>
        <w:rPr>
          <w:w w:val="75"/>
        </w:rPr>
        <w:t>of</w:t>
      </w:r>
      <w:r>
        <w:rPr>
          <w:spacing w:val="7"/>
          <w:w w:val="75"/>
        </w:rPr>
        <w:t xml:space="preserve"> </w:t>
      </w:r>
      <w:r>
        <w:rPr>
          <w:w w:val="75"/>
        </w:rPr>
        <w:t>06</w:t>
      </w:r>
      <w:r>
        <w:rPr>
          <w:spacing w:val="7"/>
          <w:w w:val="75"/>
        </w:rPr>
        <w:t xml:space="preserve"> </w:t>
      </w:r>
      <w:r>
        <w:rPr>
          <w:w w:val="75"/>
        </w:rPr>
        <w:t>Months</w:t>
      </w:r>
      <w:r>
        <w:rPr>
          <w:spacing w:val="16"/>
          <w:w w:val="75"/>
        </w:rPr>
        <w:t xml:space="preserve"> </w:t>
      </w:r>
      <w:r>
        <w:rPr>
          <w:w w:val="75"/>
        </w:rPr>
        <w:t>from</w:t>
      </w:r>
      <w:r>
        <w:rPr>
          <w:spacing w:val="17"/>
          <w:w w:val="75"/>
        </w:rPr>
        <w:t xml:space="preserve"> </w:t>
      </w:r>
      <w:r>
        <w:rPr>
          <w:w w:val="75"/>
        </w:rPr>
        <w:t>the</w:t>
      </w:r>
      <w:r>
        <w:rPr>
          <w:spacing w:val="15"/>
          <w:w w:val="75"/>
        </w:rPr>
        <w:t xml:space="preserve"> </w:t>
      </w:r>
      <w:r>
        <w:rPr>
          <w:w w:val="75"/>
        </w:rPr>
        <w:t>date</w:t>
      </w:r>
      <w:r>
        <w:rPr>
          <w:spacing w:val="15"/>
          <w:w w:val="75"/>
        </w:rPr>
        <w:t xml:space="preserve"> </w:t>
      </w:r>
      <w:r>
        <w:rPr>
          <w:w w:val="75"/>
        </w:rPr>
        <w:t>of</w:t>
      </w:r>
      <w:r>
        <w:rPr>
          <w:spacing w:val="15"/>
          <w:w w:val="75"/>
        </w:rPr>
        <w:t xml:space="preserve"> </w:t>
      </w:r>
      <w:r>
        <w:rPr>
          <w:w w:val="75"/>
        </w:rPr>
        <w:t>commissioning.</w:t>
      </w:r>
      <w:r>
        <w:rPr>
          <w:spacing w:val="1"/>
          <w:w w:val="75"/>
        </w:rPr>
        <w:t xml:space="preserve"> </w:t>
      </w:r>
      <w:r>
        <w:rPr>
          <w:w w:val="85"/>
        </w:rPr>
        <w:t>ZMS</w:t>
      </w:r>
      <w:r>
        <w:rPr>
          <w:spacing w:val="-3"/>
          <w:w w:val="85"/>
        </w:rPr>
        <w:t xml:space="preserve"> </w:t>
      </w:r>
      <w:r>
        <w:rPr>
          <w:w w:val="85"/>
        </w:rPr>
        <w:t>Toping</w:t>
      </w:r>
      <w:r>
        <w:rPr>
          <w:spacing w:val="-3"/>
          <w:w w:val="85"/>
        </w:rPr>
        <w:t xml:space="preserve"> </w:t>
      </w:r>
      <w:r>
        <w:rPr>
          <w:w w:val="85"/>
        </w:rPr>
        <w:t>requirement</w:t>
      </w:r>
      <w:r>
        <w:rPr>
          <w:spacing w:val="-2"/>
          <w:w w:val="85"/>
        </w:rPr>
        <w:t xml:space="preserve"> </w:t>
      </w:r>
      <w:r>
        <w:rPr>
          <w:w w:val="85"/>
        </w:rPr>
        <w:t>for</w:t>
      </w:r>
      <w:r>
        <w:rPr>
          <w:spacing w:val="-2"/>
          <w:w w:val="85"/>
        </w:rPr>
        <w:t xml:space="preserve"> </w:t>
      </w:r>
      <w:r>
        <w:rPr>
          <w:w w:val="85"/>
        </w:rPr>
        <w:t>a</w:t>
      </w:r>
      <w:r>
        <w:rPr>
          <w:spacing w:val="-6"/>
          <w:w w:val="85"/>
        </w:rPr>
        <w:t xml:space="preserve"> </w:t>
      </w:r>
      <w:r>
        <w:rPr>
          <w:w w:val="85"/>
        </w:rPr>
        <w:t>period</w:t>
      </w:r>
      <w:r>
        <w:rPr>
          <w:spacing w:val="-3"/>
          <w:w w:val="85"/>
        </w:rPr>
        <w:t xml:space="preserve"> </w:t>
      </w:r>
      <w:r>
        <w:rPr>
          <w:w w:val="85"/>
        </w:rPr>
        <w:t>of</w:t>
      </w:r>
      <w:r>
        <w:rPr>
          <w:spacing w:val="-5"/>
          <w:w w:val="85"/>
        </w:rPr>
        <w:t xml:space="preserve"> </w:t>
      </w:r>
      <w:r>
        <w:rPr>
          <w:w w:val="85"/>
        </w:rPr>
        <w:t>1years.</w:t>
      </w:r>
    </w:p>
    <w:p w14:paraId="2A400643">
      <w:pPr>
        <w:pStyle w:val="5"/>
        <w:ind w:left="1442"/>
      </w:pPr>
      <w:r>
        <w:rPr>
          <w:w w:val="75"/>
        </w:rPr>
        <w:t>ZMS</w:t>
      </w:r>
      <w:r>
        <w:rPr>
          <w:spacing w:val="2"/>
          <w:w w:val="75"/>
        </w:rPr>
        <w:t xml:space="preserve"> </w:t>
      </w:r>
      <w:r>
        <w:rPr>
          <w:w w:val="75"/>
        </w:rPr>
        <w:t>will</w:t>
      </w:r>
      <w:r>
        <w:rPr>
          <w:spacing w:val="2"/>
          <w:w w:val="75"/>
        </w:rPr>
        <w:t xml:space="preserve"> </w:t>
      </w:r>
      <w:r>
        <w:rPr>
          <w:w w:val="75"/>
        </w:rPr>
        <w:t>be</w:t>
      </w:r>
      <w:r>
        <w:rPr>
          <w:spacing w:val="3"/>
          <w:w w:val="75"/>
        </w:rPr>
        <w:t xml:space="preserve"> </w:t>
      </w:r>
      <w:r>
        <w:rPr>
          <w:w w:val="75"/>
        </w:rPr>
        <w:t>guaranteed</w:t>
      </w:r>
      <w:r>
        <w:rPr>
          <w:spacing w:val="1"/>
          <w:w w:val="75"/>
        </w:rPr>
        <w:t xml:space="preserve"> </w:t>
      </w:r>
      <w:r>
        <w:rPr>
          <w:w w:val="75"/>
        </w:rPr>
        <w:t>for</w:t>
      </w:r>
      <w:r>
        <w:rPr>
          <w:spacing w:val="2"/>
          <w:w w:val="75"/>
        </w:rPr>
        <w:t xml:space="preserve"> </w:t>
      </w:r>
      <w:r>
        <w:rPr>
          <w:w w:val="75"/>
        </w:rPr>
        <w:t>a</w:t>
      </w:r>
      <w:r>
        <w:rPr>
          <w:spacing w:val="3"/>
          <w:w w:val="75"/>
        </w:rPr>
        <w:t xml:space="preserve"> </w:t>
      </w:r>
      <w:r>
        <w:rPr>
          <w:w w:val="75"/>
        </w:rPr>
        <w:t>period</w:t>
      </w:r>
      <w:r>
        <w:rPr>
          <w:spacing w:val="1"/>
          <w:w w:val="75"/>
        </w:rPr>
        <w:t xml:space="preserve"> </w:t>
      </w:r>
      <w:r>
        <w:rPr>
          <w:w w:val="75"/>
        </w:rPr>
        <w:t>of</w:t>
      </w:r>
      <w:r>
        <w:rPr>
          <w:spacing w:val="1"/>
          <w:w w:val="75"/>
        </w:rPr>
        <w:t xml:space="preserve"> </w:t>
      </w:r>
      <w:r>
        <w:rPr>
          <w:w w:val="75"/>
        </w:rPr>
        <w:t>5</w:t>
      </w:r>
      <w:r>
        <w:rPr>
          <w:spacing w:val="3"/>
          <w:w w:val="75"/>
        </w:rPr>
        <w:t xml:space="preserve"> </w:t>
      </w:r>
      <w:r>
        <w:rPr>
          <w:w w:val="75"/>
        </w:rPr>
        <w:t>years</w:t>
      </w:r>
      <w:r>
        <w:rPr>
          <w:spacing w:val="3"/>
          <w:w w:val="75"/>
        </w:rPr>
        <w:t xml:space="preserve"> </w:t>
      </w:r>
      <w:r>
        <w:rPr>
          <w:w w:val="75"/>
        </w:rPr>
        <w:t>though</w:t>
      </w:r>
      <w:r>
        <w:rPr>
          <w:spacing w:val="1"/>
          <w:w w:val="75"/>
        </w:rPr>
        <w:t xml:space="preserve"> </w:t>
      </w:r>
      <w:r>
        <w:rPr>
          <w:w w:val="75"/>
        </w:rPr>
        <w:t>the</w:t>
      </w:r>
      <w:r>
        <w:rPr>
          <w:spacing w:val="1"/>
          <w:w w:val="75"/>
        </w:rPr>
        <w:t xml:space="preserve"> </w:t>
      </w:r>
      <w:r>
        <w:rPr>
          <w:w w:val="75"/>
        </w:rPr>
        <w:t>expected</w:t>
      </w:r>
      <w:r>
        <w:rPr>
          <w:spacing w:val="4"/>
          <w:w w:val="75"/>
        </w:rPr>
        <w:t xml:space="preserve"> </w:t>
      </w:r>
      <w:r>
        <w:rPr>
          <w:w w:val="75"/>
        </w:rPr>
        <w:t>life</w:t>
      </w:r>
      <w:r>
        <w:rPr>
          <w:spacing w:val="2"/>
          <w:w w:val="75"/>
        </w:rPr>
        <w:t xml:space="preserve"> </w:t>
      </w:r>
      <w:r>
        <w:rPr>
          <w:w w:val="75"/>
        </w:rPr>
        <w:t>will</w:t>
      </w:r>
      <w:r>
        <w:rPr>
          <w:spacing w:val="2"/>
          <w:w w:val="75"/>
        </w:rPr>
        <w:t xml:space="preserve"> </w:t>
      </w:r>
      <w:r>
        <w:rPr>
          <w:w w:val="75"/>
        </w:rPr>
        <w:t>be</w:t>
      </w:r>
      <w:r>
        <w:rPr>
          <w:spacing w:val="4"/>
          <w:w w:val="75"/>
        </w:rPr>
        <w:t xml:space="preserve"> </w:t>
      </w:r>
      <w:r>
        <w:rPr>
          <w:w w:val="75"/>
        </w:rPr>
        <w:t>many</w:t>
      </w:r>
      <w:r>
        <w:rPr>
          <w:spacing w:val="9"/>
          <w:w w:val="75"/>
        </w:rPr>
        <w:t xml:space="preserve"> </w:t>
      </w:r>
      <w:r>
        <w:rPr>
          <w:w w:val="75"/>
        </w:rPr>
        <w:t>more</w:t>
      </w:r>
      <w:r>
        <w:rPr>
          <w:spacing w:val="9"/>
          <w:w w:val="75"/>
        </w:rPr>
        <w:t xml:space="preserve"> </w:t>
      </w:r>
      <w:r>
        <w:rPr>
          <w:w w:val="75"/>
        </w:rPr>
        <w:t>years.</w:t>
      </w:r>
    </w:p>
    <w:p w14:paraId="7529A0B4">
      <w:pPr>
        <w:spacing w:after="0"/>
        <w:sectPr>
          <w:pgSz w:w="11910" w:h="16840"/>
          <w:pgMar w:top="1580" w:right="160" w:bottom="280" w:left="0" w:header="720" w:footer="720" w:gutter="0"/>
          <w:cols w:space="720" w:num="1"/>
        </w:sectPr>
      </w:pPr>
    </w:p>
    <w:p w14:paraId="6F0A9733">
      <w:pPr>
        <w:pStyle w:val="5"/>
        <w:ind w:left="1442"/>
        <w:rPr>
          <w:sz w:val="20"/>
        </w:rPr>
      </w:pPr>
      <w:r>
        <w:rPr>
          <w:sz w:val="20"/>
        </w:rPr>
        <w:drawing>
          <wp:inline distT="0" distB="0" distL="0" distR="0">
            <wp:extent cx="6356350" cy="3616325"/>
            <wp:effectExtent l="0" t="0" r="0" b="0"/>
            <wp:docPr id="1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9.jpeg"/>
                    <pic:cNvPicPr>
                      <a:picLocks noChangeAspect="1"/>
                    </pic:cNvPicPr>
                  </pic:nvPicPr>
                  <pic:blipFill>
                    <a:blip r:embed="rId16" cstate="print"/>
                    <a:stretch>
                      <a:fillRect/>
                    </a:stretch>
                  </pic:blipFill>
                  <pic:spPr>
                    <a:xfrm>
                      <a:off x="0" y="0"/>
                      <a:ext cx="6356888" cy="3616452"/>
                    </a:xfrm>
                    <a:prstGeom prst="rect">
                      <a:avLst/>
                    </a:prstGeom>
                  </pic:spPr>
                </pic:pic>
              </a:graphicData>
            </a:graphic>
          </wp:inline>
        </w:drawing>
      </w:r>
    </w:p>
    <w:p w14:paraId="2A817A2D">
      <w:pPr>
        <w:pStyle w:val="5"/>
        <w:rPr>
          <w:sz w:val="20"/>
        </w:rPr>
      </w:pPr>
    </w:p>
    <w:p w14:paraId="04A56615">
      <w:pPr>
        <w:pStyle w:val="5"/>
        <w:rPr>
          <w:sz w:val="20"/>
        </w:rPr>
      </w:pPr>
    </w:p>
    <w:p w14:paraId="0AFBC1DE">
      <w:pPr>
        <w:pStyle w:val="5"/>
        <w:rPr>
          <w:sz w:val="20"/>
        </w:rPr>
      </w:pPr>
    </w:p>
    <w:p w14:paraId="34AF9481">
      <w:pPr>
        <w:pStyle w:val="5"/>
        <w:rPr>
          <w:sz w:val="20"/>
        </w:rPr>
      </w:pPr>
    </w:p>
    <w:p w14:paraId="5594C395">
      <w:pPr>
        <w:pStyle w:val="5"/>
        <w:rPr>
          <w:sz w:val="20"/>
        </w:rPr>
      </w:pPr>
    </w:p>
    <w:p w14:paraId="79EF95D1">
      <w:pPr>
        <w:pStyle w:val="5"/>
        <w:rPr>
          <w:sz w:val="20"/>
        </w:rPr>
      </w:pPr>
    </w:p>
    <w:p w14:paraId="47882988">
      <w:pPr>
        <w:pStyle w:val="5"/>
        <w:rPr>
          <w:sz w:val="20"/>
        </w:rPr>
      </w:pPr>
    </w:p>
    <w:p w14:paraId="1A85CF95">
      <w:pPr>
        <w:pStyle w:val="5"/>
        <w:spacing w:before="1"/>
        <w:rPr>
          <w:sz w:val="21"/>
        </w:rPr>
      </w:pPr>
    </w:p>
    <w:p w14:paraId="5125AB8A">
      <w:pPr>
        <w:pStyle w:val="2"/>
      </w:pPr>
      <w:r>
        <w:pict>
          <v:shape id="_x0000_s1047" o:spid="_x0000_s1047" style="position:absolute;left:0pt;margin-left:27.35pt;margin-top:-294.6pt;height:547.6pt;width:525pt;mso-position-horizontal-relative:page;z-index:-251646976;mso-width-relative:page;mso-height-relative:page;" fillcolor="#BFBFBF" filled="t" stroked="f" coordorigin="547,-5892" coordsize="10500,10952" path="m1548,4404l1346,4315,1066,4192,1066,4452,936,4581,797,4315,1066,4452,1066,4192,761,4058,547,4272,893,5059,1085,4867,1020,4744,1183,4581,1229,4536,1351,4600,1416,4536,1548,4404xm1795,4156l1229,3590,1044,3775,1610,4341,1795,4156xm2522,3429l2319,3374,2266,3360,2254,3355,2242,3352,2225,3350,2203,3348,2184,3348,2167,3345,2155,3345,2143,3348,2129,3350,2114,3355,2095,3364,2074,3374,2090,3348,2102,3326,2107,3314,2117,3295,2119,3285,2124,3268,2129,3240,2129,3196,2124,3168,2122,3156,2117,3141,2110,3129,2105,3115,2095,3103,2088,3091,2076,3079,2066,3067,2052,3052,2038,3043,2023,3031,1994,3016,1978,3009,1963,3007,1946,3002,1930,3002,1915,3000,1915,3307,1915,3321,1913,3326,1913,3333,1910,3338,1908,3345,1903,3350,1901,3357,1886,3376,1874,3393,1865,3405,1858,3415,1778,3494,1663,3381,1747,3297,1762,3285,1774,3276,1783,3266,1795,3256,1805,3252,1817,3247,1824,3242,1834,3242,1841,3240,1850,3240,1872,3247,1886,3256,1898,3268,1901,3273,1906,3278,1908,3283,1910,3290,1913,3295,1913,3302,1915,3307,1915,3000,1882,3004,1867,3007,1853,3012,1836,3019,1807,3033,1757,3069,1718,3103,1697,3122,1366,3453,1932,4020,2117,3835,1886,3604,1901,3588,1908,3580,1937,3561,1944,3559,1954,3556,1961,3554,1992,3554,2014,3559,2038,3564,2314,3638,2398,3554,2458,3494,2522,3429xm3062,2332l3060,2318,3055,2294,3041,2258,3036,2248,3022,2224,3012,2212,3005,2203,2995,2191,2983,2181,2964,2162,2952,2152,2942,2145,2930,2138,2921,2131,2909,2126,2899,2119,2887,2116,2875,2112,2863,2109,2854,2107,2830,2102,2830,2419,2830,2438,2827,2448,2822,2457,2813,2481,2784,2517,2772,2532,2726,2577,2597,2448,2650,2395,2664,2383,2688,2364,2698,2356,2710,2352,2719,2347,2731,2344,2758,2344,2767,2347,2774,2349,2782,2354,2791,2359,2798,2364,2806,2371,2810,2378,2818,2385,2820,2392,2825,2402,2827,2409,2830,2419,2830,2102,2806,2102,2758,2112,2722,2126,2698,2140,2683,2148,2671,2155,2647,2174,2635,2186,2621,2198,2299,2520,2866,3086,3050,2901,2839,2690,2942,2587,2950,2577,2954,2572,2969,2558,2981,2544,2993,2532,3022,2488,3029,2476,3043,2448,3048,2436,3053,2421,3055,2409,3060,2395,3060,2383,3062,2371,3062,2344,3062,2332xm3931,1860l3929,1833,3924,1809,3919,1783,3895,1723,3888,1708,3875,1687,3874,1684,3864,1672,3857,1660,3847,1648,3838,1634,3826,1622,3816,1610,3775,1569,3756,1552,3739,1538,3722,1526,3703,1514,3701,1512,3701,1922,3701,1958,3698,1965,3696,1975,3694,1982,3691,1992,3689,1999,3684,2008,3674,2023,3670,2032,3662,2040,3658,2047,3650,2056,3636,2071,3626,2078,3619,2083,3612,2090,3605,2095,3595,2100,3588,2104,3578,2107,3571,2112,3562,2114,3554,2116,3545,2119,3528,2121,3511,2121,3502,2119,3492,2119,3463,2112,3425,2092,3396,2071,3384,2061,3374,2054,3343,2023,3334,2011,3314,1992,3307,1980,3300,1970,3295,1960,3288,1951,3274,1922,3266,1893,3266,1884,3264,1874,3271,1824,3274,1814,3278,1807,3281,1797,3295,1776,3300,1766,3336,1730,3343,1725,3350,1718,3360,1713,3374,1704,3384,1699,3391,1696,3401,1694,3418,1689,3434,1687,3470,1687,3499,1694,3509,1699,3516,1701,3526,1706,3535,1713,3545,1718,3574,1740,3583,1749,3595,1756,3605,1766,3614,1778,3626,1790,3636,1802,3646,1812,3655,1824,3662,1833,3670,1845,3674,1855,3682,1864,3686,1876,3691,1886,3696,1905,3698,1912,3701,1922,3701,1512,3686,1502,3667,1492,3650,1485,3631,1476,3612,1471,3593,1464,3574,1461,3554,1456,3535,1454,3497,1454,3439,1461,3418,1466,3398,1473,3379,1478,3322,1507,3283,1531,3245,1560,3206,1593,3170,1629,3137,1668,3122,1687,3110,1704,3086,1742,3067,1780,3053,1819,3046,1840,3043,1860,3038,1879,3036,1898,3036,1958,3041,1996,3050,2035,3065,2073,3084,2112,3096,2128,3108,2148,3122,2164,3137,2184,3151,2200,3180,2229,3194,2241,3206,2253,3230,2272,3245,2282,3257,2289,3271,2299,3295,2313,3310,2318,3322,2325,3336,2330,3348,2335,3362,2337,3377,2342,3403,2347,3456,2352,3533,2344,3581,2330,3605,2318,3631,2306,3655,2292,3679,2275,3706,2258,3730,2236,3756,2215,3782,2191,3794,2176,3806,2164,3816,2152,3828,2140,3838,2126,3841,2121,3857,2102,3864,2088,3874,2076,3881,2064,3888,2049,3895,2037,3900,2025,3905,2011,3914,1987,3922,1960,3926,1934,3931,1910,3931,1860xm4831,1120l4399,420,4222,597,4464,974,4061,758,3886,933,4111,1346,3727,1092,3550,1269,4250,1701,4435,1516,4183,1056,4646,1305,4831,1120xm5534,417l5402,285,5074,612,4961,499,5256,201,5143,88,4848,384,4759,295,5076,-20,4958,-140,4457,362,5023,928,5534,417xm6226,-274l6022,-329,5969,-344,5957,-346,5942,-348,5926,-351,5887,-356,5846,-356,5832,-353,5798,-339,5777,-329,5794,-353,5806,-377,5810,-389,5820,-408,5822,-418,5825,-432,5830,-447,5830,-461,5830,-464,5832,-478,5832,-504,5827,-533,5822,-548,5820,-562,5813,-574,5806,-588,5798,-600,5779,-624,5755,-648,5741,-660,5712,-680,5698,-687,5664,-696,5650,-699,5633,-701,5616,-701,5616,-401,5616,-375,5614,-370,5611,-363,5609,-358,5606,-351,5604,-346,5590,-327,5578,-310,5568,-296,5479,-207,5366,-322,5450,-404,5462,-418,5486,-437,5498,-444,5508,-452,5518,-456,5537,-461,5561,-461,5568,-459,5575,-454,5582,-452,5590,-444,5597,-440,5602,-435,5604,-430,5609,-425,5611,-418,5614,-413,5614,-408,5616,-401,5616,-701,5602,-701,5585,-699,5570,-696,5554,-692,5525,-677,5508,-668,5494,-658,5477,-646,5438,-617,5419,-600,5069,-250,5635,316,5820,132,5587,-99,5611,-123,5633,-137,5640,-140,5647,-144,5654,-147,5664,-149,5686,-149,5695,-147,5717,-144,5741,-137,6014,-63,6101,-149,6158,-207,6226,-274xm7006,-1188l7001,-1227,6996,-1246,6991,-1268,6986,-1287,6977,-1306,6970,-1328,6958,-1347,6948,-1366,6737,-1248,6746,-1234,6756,-1217,6763,-1200,6773,-1172,6778,-1143,6778,-1114,6775,-1102,6766,-1073,6758,-1061,6749,-1047,6737,-1032,6710,-1006,6682,-987,6667,-980,6653,-975,6636,-970,6622,-968,6605,-968,6598,-970,6588,-970,6578,-972,6571,-977,6562,-980,6533,-994,6514,-1008,6502,-1016,6492,-1025,6446,-1066,6430,-1085,6413,-1102,6398,-1121,6370,-1172,6365,-1186,6362,-1203,6360,-1212,6360,-1241,6362,-1251,6362,-1260,6367,-1280,6372,-1289,6374,-1296,6379,-1306,6386,-1313,6391,-1323,6398,-1330,6406,-1340,6427,-1361,6442,-1371,6451,-1376,6466,-1385,6475,-1388,6482,-1390,6492,-1392,6499,-1395,6509,-1395,6518,-1397,6526,-1397,6545,-1395,6554,-1395,6583,-1385,6600,-1376,6730,-1575,6713,-1582,6698,-1587,6684,-1594,6655,-1604,6638,-1606,6624,-1611,6595,-1616,6581,-1616,6566,-1618,6540,-1618,6511,-1613,6499,-1611,6470,-1606,6458,-1601,6444,-1594,6430,-1589,6415,-1582,6403,-1575,6389,-1568,6346,-1539,6331,-1527,6319,-1515,6290,-1491,6276,-1476,6259,-1457,6242,-1440,6226,-1421,6211,-1402,6199,-1385,6175,-1347,6166,-1328,6156,-1311,6142,-1272,6132,-1234,6127,-1196,6127,-1138,6130,-1119,6134,-1100,6137,-1080,6151,-1042,6158,-1025,6178,-987,6190,-970,6202,-951,6216,-934,6230,-915,6245,-898,6264,-881,6276,-867,6290,-855,6302,-843,6317,-833,6329,-824,6343,-812,6358,-804,6370,-795,6398,-780,6410,-776,6425,-768,6454,-759,6468,-756,6480,-752,6509,-747,6535,-744,6588,-744,6612,-747,6660,-756,6684,-766,6706,-776,6727,-788,6751,-800,6775,-816,6797,-833,6821,-852,6871,-898,6924,-958,6938,-977,6962,-1016,6982,-1054,6989,-1073,6998,-1112,7001,-1128,7006,-1169,7006,-1188xm7678,-1860l7675,-1887,7670,-1935,7663,-1961,7661,-1973,7651,-1997,7644,-2012,7639,-2024,7618,-2060,7610,-2072,7601,-2086,7572,-2122,7548,-2146,7536,-2160,7519,-2175,7502,-2192,7483,-2206,7450,-2230,7445,-2233,7445,-1832,7445,-1788,7442,-1779,7442,-1769,7440,-1762,7435,-1752,7433,-1745,7428,-1738,7423,-1728,7414,-1714,7409,-1704,7394,-1690,7387,-1680,7380,-1673,7373,-1668,7363,-1661,7356,-1656,7349,-1649,7342,-1644,7332,-1642,7325,-1637,7315,-1635,7308,-1630,7298,-1628,7291,-1628,7272,-1625,7236,-1625,7229,-1628,7219,-1630,7210,-1635,7200,-1637,7181,-1647,7169,-1654,7159,-1659,7140,-1673,7130,-1683,7118,-1692,7109,-1702,7097,-1712,7087,-1724,7068,-1743,7061,-1755,7051,-1764,7046,-1774,7032,-1793,7027,-1805,7022,-1815,7020,-1824,7015,-1834,7013,-1841,7010,-1851,7010,-1887,7013,-1906,7018,-1923,7020,-1930,7022,-1940,7027,-1947,7030,-1954,7034,-1964,7039,-1971,7046,-1978,7051,-1985,7087,-2021,7097,-2026,7111,-2036,7121,-2040,7128,-2045,7138,-2048,7145,-2052,7162,-2055,7181,-2057,7198,-2060,7207,-2057,7214,-2057,7253,-2048,7282,-2033,7330,-1997,7361,-1966,7370,-1954,7380,-1944,7399,-1920,7406,-1911,7414,-1899,7421,-1889,7435,-1860,7438,-1851,7442,-1841,7445,-1832,7445,-2233,7430,-2242,7414,-2252,7394,-2261,7356,-2276,7339,-2280,7320,-2285,7282,-2290,7222,-2290,7202,-2288,7145,-2273,7123,-2266,7104,-2256,7085,-2249,7027,-2213,6970,-2170,6953,-2151,6934,-2134,6914,-2115,6898,-2096,6883,-2079,6854,-2040,6830,-2002,6811,-1964,6797,-1925,6792,-1906,6787,-1884,6782,-1865,6780,-1846,6780,-1786,6782,-1767,6787,-1748,6790,-1728,6797,-1709,6802,-1690,6811,-1671,6818,-1652,6830,-1635,6840,-1616,6852,-1599,6866,-1580,6881,-1563,6898,-1544,6938,-1503,6950,-1493,6962,-1481,6977,-1472,6989,-1464,7001,-1455,7015,-1448,7027,-1438,7042,-1433,7054,-1426,7068,-1421,7080,-1416,7094,-1412,7106,-1407,7121,-1404,7147,-1397,7174,-1395,7226,-1395,7250,-1397,7277,-1402,7301,-1407,7327,-1416,7351,-1426,7375,-1438,7399,-1452,7426,-1469,7450,-1486,7476,-1508,7500,-1529,7562,-1592,7572,-1606,7587,-1625,7591,-1630,7601,-1644,7610,-1656,7618,-1668,7625,-1683,7639,-1707,7644,-1719,7651,-1733,7656,-1745,7658,-1760,7666,-1784,7675,-1836,7678,-1860xm8599,-2648l8033,-3214,7788,-2969,8038,-2528,7598,-2780,7351,-2532,7918,-1966,8071,-2120,7642,-2549,8189,-2237,8328,-2376,8016,-2924,8446,-2494,8599,-2648xm8918,-3497l8916,-3509,8916,-3512,8916,-3524,8906,-3572,8897,-3596,8882,-3620,8875,-3629,8868,-3641,8858,-3651,8849,-3663,8818,-3694,8808,-3701,8796,-3708,8786,-3718,8774,-3723,8765,-3730,8741,-3740,8731,-3742,8719,-3747,8707,-3749,8695,-3749,8683,-3752,8683,-3435,8683,-3418,8681,-3406,8678,-3396,8674,-3384,8666,-3375,8659,-3363,8650,-3351,8638,-3336,8580,-3279,8453,-3406,8530,-3483,8554,-3497,8563,-3504,8575,-3507,8594,-3512,8604,-3512,8614,-3509,8621,-3507,8630,-3504,8659,-3485,8666,-3478,8671,-3468,8676,-3461,8678,-3454,8683,-3435,8683,-3752,8659,-3752,8647,-3749,8635,-3749,8623,-3747,8611,-3742,8599,-3740,8587,-3735,8575,-3728,8563,-3723,8551,-3716,8539,-3706,8527,-3699,8513,-3689,8501,-3680,8489,-3668,8477,-3658,8465,-3644,8155,-3334,8719,-2768,8904,-2952,8693,-3166,8796,-3267,8808,-3279,8810,-3281,8846,-3324,8856,-3339,8866,-3351,8875,-3365,8882,-3380,8890,-3392,8897,-3406,8902,-3418,8911,-3447,8916,-3471,8916,-3485,8918,-3497xm9929,-3977l9727,-4066,9446,-4189,9446,-3929,9317,-3800,9178,-4066,9446,-3929,9446,-4189,9142,-4323,8928,-4109,9274,-3322,9466,-3514,9401,-3636,9564,-3800,9610,-3845,9732,-3780,9797,-3845,9929,-3977xm10560,-4608l9994,-5175,9821,-5002,10135,-4688,9593,-4774,9420,-4601,9986,-4035,10159,-4208,9847,-4522,10387,-4436,10560,-4608xm11047,-5096l10810,-5331,10711,-5892,10510,-5691,10577,-5381,10265,-5446,10058,-5240,10625,-5148,10862,-4911,11047,-5096xe">
            <v:path arrowok="t"/>
            <v:fill on="t" opacity="32768f" focussize="0,0"/>
            <v:stroke on="f"/>
            <v:imagedata o:title=""/>
            <o:lock v:ext="edit"/>
          </v:shape>
        </w:pict>
      </w:r>
      <w:r>
        <w:t>Work</w:t>
      </w:r>
      <w:r>
        <w:rPr>
          <w:spacing w:val="32"/>
        </w:rPr>
        <w:t xml:space="preserve"> </w:t>
      </w:r>
      <w:r>
        <w:t>Address:</w:t>
      </w:r>
    </w:p>
    <w:p w14:paraId="0BB532C2">
      <w:pPr>
        <w:pStyle w:val="5"/>
        <w:rPr>
          <w:rFonts w:ascii="Arial"/>
          <w:b/>
        </w:rPr>
      </w:pPr>
    </w:p>
    <w:p w14:paraId="48917F74">
      <w:pPr>
        <w:spacing w:before="0"/>
        <w:ind w:left="1442" w:right="0" w:firstLine="0"/>
        <w:jc w:val="left"/>
        <w:rPr>
          <w:rFonts w:ascii="Arial"/>
          <w:b/>
          <w:sz w:val="24"/>
        </w:rPr>
      </w:pPr>
      <w:r>
        <w:rPr>
          <w:rFonts w:ascii="Arial"/>
          <w:b/>
          <w:sz w:val="24"/>
        </w:rPr>
        <w:t>Air Power</w:t>
      </w:r>
      <w:r>
        <w:rPr>
          <w:rFonts w:ascii="Arial"/>
          <w:b/>
          <w:spacing w:val="-7"/>
          <w:sz w:val="24"/>
        </w:rPr>
        <w:t xml:space="preserve"> </w:t>
      </w:r>
      <w:r>
        <w:rPr>
          <w:rFonts w:ascii="Arial"/>
          <w:b/>
          <w:sz w:val="24"/>
        </w:rPr>
        <w:t>Company</w:t>
      </w:r>
    </w:p>
    <w:p w14:paraId="49AF1727">
      <w:pPr>
        <w:spacing w:before="0"/>
        <w:ind w:left="1442" w:right="0" w:firstLine="0"/>
        <w:jc w:val="left"/>
        <w:rPr>
          <w:rFonts w:hint="default" w:ascii="Arial"/>
          <w:b/>
          <w:sz w:val="24"/>
          <w:lang w:val="en-US"/>
        </w:rPr>
      </w:pPr>
      <w:r>
        <w:rPr>
          <w:rFonts w:hint="default" w:ascii="Arial"/>
          <w:b/>
          <w:sz w:val="24"/>
          <w:lang w:val="en-US"/>
        </w:rPr>
        <w:t>Near Plot No-341</w:t>
      </w:r>
    </w:p>
    <w:p w14:paraId="7E335F19">
      <w:pPr>
        <w:pStyle w:val="2"/>
      </w:pPr>
      <w:r>
        <w:t>Udyog</w:t>
      </w:r>
      <w:r>
        <w:rPr>
          <w:spacing w:val="-4"/>
        </w:rPr>
        <w:t xml:space="preserve"> </w:t>
      </w:r>
      <w:r>
        <w:t>Kendra-I,</w:t>
      </w:r>
      <w:r>
        <w:rPr>
          <w:spacing w:val="-5"/>
        </w:rPr>
        <w:t xml:space="preserve"> </w:t>
      </w:r>
      <w:r>
        <w:t>Ecotech-III</w:t>
      </w:r>
    </w:p>
    <w:p w14:paraId="2DEA9B58">
      <w:pPr>
        <w:spacing w:before="0"/>
        <w:ind w:left="1442" w:right="6660" w:firstLine="0"/>
        <w:jc w:val="left"/>
        <w:rPr>
          <w:rFonts w:ascii="Arial"/>
          <w:b/>
          <w:sz w:val="24"/>
        </w:rPr>
      </w:pPr>
      <w:r>
        <w:rPr>
          <w:rFonts w:ascii="Arial"/>
          <w:b/>
          <w:sz w:val="24"/>
        </w:rPr>
        <w:t>G.B Nagar Noida 201 306. INDIA</w:t>
      </w:r>
      <w:r>
        <w:rPr>
          <w:rFonts w:ascii="Arial"/>
          <w:b/>
          <w:spacing w:val="-64"/>
          <w:sz w:val="24"/>
        </w:rPr>
        <w:t xml:space="preserve"> </w:t>
      </w:r>
      <w:r>
        <w:rPr>
          <w:rFonts w:ascii="Arial"/>
          <w:b/>
          <w:sz w:val="24"/>
        </w:rPr>
        <w:t>GST</w:t>
      </w:r>
      <w:r>
        <w:rPr>
          <w:rFonts w:ascii="Arial"/>
          <w:b/>
          <w:spacing w:val="-2"/>
          <w:sz w:val="24"/>
        </w:rPr>
        <w:t xml:space="preserve"> </w:t>
      </w:r>
      <w:r>
        <w:rPr>
          <w:rFonts w:ascii="Arial"/>
          <w:b/>
          <w:sz w:val="24"/>
        </w:rPr>
        <w:t>No</w:t>
      </w:r>
      <w:r>
        <w:rPr>
          <w:rFonts w:ascii="Arial"/>
          <w:b/>
          <w:spacing w:val="-4"/>
          <w:sz w:val="24"/>
        </w:rPr>
        <w:t xml:space="preserve"> </w:t>
      </w:r>
      <w:r>
        <w:rPr>
          <w:rFonts w:ascii="Arial"/>
          <w:b/>
          <w:sz w:val="24"/>
        </w:rPr>
        <w:t>: 09BAZPK5978D2ZT</w:t>
      </w:r>
    </w:p>
    <w:p w14:paraId="73030131">
      <w:pPr>
        <w:pStyle w:val="2"/>
        <w:tabs>
          <w:tab w:val="left" w:pos="2882"/>
        </w:tabs>
      </w:pPr>
      <w:r>
        <w:rPr>
          <w:w w:val="105"/>
        </w:rPr>
        <w:t>E-mail</w:t>
      </w:r>
      <w:r>
        <w:rPr>
          <w:w w:val="105"/>
        </w:rPr>
        <w:tab/>
      </w:r>
      <w:r>
        <w:rPr>
          <w:w w:val="105"/>
        </w:rPr>
        <w:t>:</w:t>
      </w:r>
      <w:r>
        <w:rPr>
          <w:spacing w:val="-2"/>
          <w:w w:val="105"/>
        </w:rPr>
        <w:t xml:space="preserve"> </w:t>
      </w:r>
      <w:r>
        <w:fldChar w:fldCharType="begin"/>
      </w:r>
      <w:r>
        <w:instrText xml:space="preserve"> HYPERLINK "mailto:airpowercompanynoida15@gmail.com" \h </w:instrText>
      </w:r>
      <w:r>
        <w:fldChar w:fldCharType="separate"/>
      </w:r>
      <w:r>
        <w:rPr>
          <w:color w:val="3D3DFF"/>
          <w:w w:val="105"/>
          <w:u w:val="thick" w:color="0F0FFB"/>
        </w:rPr>
        <w:t>airpowercompanynoida15@g</w:t>
      </w:r>
      <w:r>
        <w:rPr>
          <w:color w:val="0000FF"/>
          <w:w w:val="105"/>
          <w:u w:val="thick" w:color="0F0FFB"/>
        </w:rPr>
        <w:t>mail.com</w:t>
      </w:r>
      <w:r>
        <w:rPr>
          <w:color w:val="0000FF"/>
          <w:w w:val="105"/>
          <w:u w:val="thick" w:color="0F0FFB"/>
        </w:rPr>
        <w:fldChar w:fldCharType="end"/>
      </w:r>
    </w:p>
    <w:p w14:paraId="4173A437">
      <w:pPr>
        <w:spacing w:after="0"/>
        <w:sectPr>
          <w:pgSz w:w="11910" w:h="16840"/>
          <w:pgMar w:top="1580" w:right="160" w:bottom="280" w:left="0" w:header="720" w:footer="720" w:gutter="0"/>
          <w:cols w:space="720" w:num="1"/>
        </w:sectPr>
      </w:pPr>
    </w:p>
    <w:p w14:paraId="552469A5">
      <w:pPr>
        <w:pStyle w:val="5"/>
        <w:rPr>
          <w:rFonts w:ascii="Arial"/>
          <w:b/>
          <w:sz w:val="20"/>
        </w:rPr>
      </w:pPr>
      <w:r>
        <w:pict>
          <v:shape id="_x0000_s1048" o:spid="_x0000_s1048" style="position:absolute;left:0pt;margin-left:27.35pt;margin-top:162.7pt;height:547.6pt;width:525pt;mso-position-horizontal-relative:page;mso-position-vertical-relative:page;z-index:-251645952;mso-width-relative:page;mso-height-relative:page;" fillcolor="#BFBFBF" filled="t" stroked="f" coordorigin="547,3254" coordsize="10500,10952" path="m1548,13550l1346,13462,1066,13339,1066,13598,936,13728,797,13462,1066,13598,1066,13339,761,13205,547,13418,893,14206,1085,14014,1020,13891,1183,13728,1229,13682,1351,13747,1416,13682,1548,13550xm1795,13303l1229,12737,1044,12922,1610,13488,1795,13303xm2522,12576l2319,12521,2266,12506,2254,12502,2242,12499,2225,12497,2203,12494,2184,12494,2167,12492,2155,12492,2143,12494,2129,12497,2114,12502,2095,12511,2074,12521,2090,12494,2102,12473,2107,12461,2117,12442,2119,12432,2124,12415,2129,12386,2129,12343,2124,12314,2122,12302,2117,12288,2110,12276,2105,12262,2095,12250,2088,12238,2076,12226,2066,12214,2052,12199,2038,12190,2023,12178,1994,12163,1978,12156,1963,12154,1946,12149,1930,12149,1915,12146,1915,12454,1915,12468,1913,12473,1913,12480,1910,12485,1908,12492,1903,12497,1901,12504,1886,12523,1874,12540,1865,12552,1858,12562,1778,12641,1663,12528,1747,12444,1762,12432,1774,12422,1783,12413,1795,12403,1805,12398,1817,12394,1824,12389,1834,12389,1841,12386,1850,12386,1872,12394,1886,12403,1898,12415,1901,12420,1906,12425,1908,12430,1910,12437,1913,12442,1913,12449,1915,12454,1915,12146,1882,12151,1867,12154,1853,12158,1836,12166,1807,12180,1757,12216,1718,12250,1697,12269,1366,12600,1932,13166,2117,12982,1886,12751,1901,12734,1908,12727,1937,12708,1944,12706,1954,12703,1961,12701,1992,12701,2014,12706,2038,12710,2314,12785,2398,12701,2458,12641,2522,12576xm3062,11479l3060,11465,3055,11441,3041,11405,3036,11395,3022,11371,3012,11359,3005,11350,2995,11338,2983,11328,2964,11309,2952,11299,2942,11292,2930,11285,2921,11278,2909,11273,2899,11266,2887,11263,2875,11258,2863,11256,2854,11254,2830,11249,2830,11566,2830,11585,2827,11594,2822,11604,2813,11628,2784,11664,2772,11678,2726,11724,2597,11594,2650,11542,2664,11530,2688,11510,2698,11503,2710,11498,2719,11494,2731,11491,2758,11491,2767,11494,2774,11496,2782,11501,2791,11506,2798,11510,2806,11518,2810,11525,2818,11532,2820,11539,2825,11549,2827,11556,2830,11566,2830,11249,2806,11249,2758,11258,2722,11273,2698,11287,2683,11294,2671,11302,2647,11321,2635,11333,2621,11345,2299,11666,2866,12233,3050,12048,2839,11837,2942,11734,2950,11724,2954,11719,2969,11705,2981,11690,2993,11678,3022,11635,3029,11623,3043,11594,3048,11582,3053,11568,3055,11556,3060,11542,3060,11530,3062,11518,3062,11491,3062,11479xm3931,11006l3929,10980,3924,10956,3919,10930,3895,10870,3888,10855,3875,10834,3874,10831,3864,10819,3857,10807,3847,10795,3838,10781,3826,10769,3816,10757,3775,10716,3756,10699,3739,10685,3722,10673,3703,10661,3701,10659,3701,11069,3701,11105,3698,11112,3696,11122,3694,11129,3691,11138,3689,11146,3684,11155,3674,11170,3670,11179,3662,11186,3658,11194,3650,11203,3636,11218,3626,11225,3619,11230,3612,11237,3605,11242,3595,11246,3588,11251,3578,11254,3571,11258,3562,11261,3554,11263,3545,11266,3528,11268,3511,11268,3502,11266,3492,11266,3463,11258,3425,11239,3396,11218,3384,11208,3374,11201,3343,11170,3334,11158,3314,11138,3307,11126,3300,11117,3295,11107,3288,11098,3274,11069,3266,11040,3266,11030,3264,11021,3271,10970,3274,10961,3278,10954,3281,10944,3295,10922,3300,10913,3336,10877,3343,10872,3350,10865,3360,10860,3374,10850,3384,10846,3391,10843,3401,10841,3418,10836,3434,10834,3470,10834,3499,10841,3509,10846,3516,10848,3526,10853,3535,10860,3545,10865,3574,10886,3583,10896,3595,10903,3605,10913,3614,10925,3626,10937,3636,10949,3646,10958,3655,10970,3662,10980,3670,10992,3674,11002,3682,11011,3686,11023,3691,11033,3696,11052,3698,11059,3701,11069,3701,10659,3686,10649,3667,10639,3650,10632,3631,10622,3612,10618,3593,10610,3574,10608,3554,10603,3535,10601,3497,10601,3439,10608,3418,10613,3398,10620,3379,10625,3322,10654,3283,10678,3245,10706,3206,10740,3170,10776,3137,10814,3122,10834,3110,10850,3086,10889,3067,10927,3053,10966,3046,10987,3043,11006,3038,11026,3036,11045,3036,11105,3041,11143,3050,11182,3065,11220,3084,11258,3096,11275,3108,11294,3122,11311,3137,11330,3151,11347,3180,11376,3194,11388,3206,11400,3230,11419,3245,11429,3257,11436,3271,11446,3295,11460,3310,11465,3322,11472,3336,11477,3348,11482,3362,11484,3377,11489,3403,11494,3456,11498,3533,11491,3581,11477,3605,11465,3631,11453,3655,11438,3679,11422,3706,11405,3730,11383,3756,11362,3782,11338,3794,11323,3806,11311,3816,11299,3828,11287,3838,11273,3841,11268,3857,11249,3864,11234,3874,11222,3881,11210,3888,11196,3895,11184,3900,11172,3905,11158,3914,11134,3922,11107,3926,11081,3931,11057,3931,11006xm4831,10267l4399,9566,4222,9744,4464,10121,4061,9905,3886,10080,4111,10493,3727,10238,3550,10416,4250,10848,4435,10663,4183,10202,4646,10452,4831,10267xm5534,9564l5402,9432,5074,9758,4961,9646,5256,9348,5143,9235,4848,9530,4759,9442,5076,9127,4958,9007,4457,9509,5023,10075,5534,9564xm6226,8873l6022,8818,5969,8803,5957,8801,5942,8798,5926,8796,5887,8791,5846,8791,5832,8794,5798,8808,5777,8818,5794,8794,5806,8770,5810,8758,5820,8738,5822,8729,5825,8714,5830,8700,5830,8686,5830,8683,5832,8669,5832,8642,5827,8614,5822,8599,5820,8585,5813,8573,5806,8558,5798,8546,5779,8522,5755,8498,5741,8486,5712,8467,5698,8460,5664,8450,5650,8448,5633,8446,5616,8446,5616,8746,5616,8772,5614,8777,5611,8784,5609,8789,5606,8796,5604,8801,5590,8820,5578,8837,5568,8851,5479,8940,5366,8825,5450,8743,5462,8729,5486,8710,5498,8702,5508,8695,5518,8690,5537,8686,5561,8686,5568,8688,5575,8693,5582,8695,5590,8702,5597,8707,5602,8712,5604,8717,5609,8722,5611,8729,5614,8734,5614,8738,5616,8746,5616,8446,5602,8446,5585,8448,5570,8450,5554,8455,5525,8470,5508,8479,5494,8489,5477,8501,5438,8530,5419,8546,5069,8897,5635,9463,5820,9278,5587,9048,5611,9024,5633,9010,5640,9007,5647,9002,5654,9000,5664,8998,5686,8998,5695,9000,5717,9002,5741,9010,6014,9084,6101,8998,6158,8940,6226,8873xm7006,7958l7001,7920,6996,7901,6991,7879,6986,7860,6977,7841,6970,7819,6958,7800,6948,7781,6737,7898,6746,7913,6756,7930,6763,7946,6773,7975,6778,8004,6778,8033,6775,8045,6766,8074,6758,8086,6749,8100,6737,8114,6710,8141,6682,8160,6667,8167,6653,8172,6636,8177,6622,8179,6605,8179,6598,8177,6588,8177,6578,8174,6571,8170,6562,8167,6533,8153,6514,8138,6502,8131,6492,8122,6446,8081,6430,8062,6413,8045,6398,8026,6370,7975,6365,7961,6362,7944,6360,7934,6360,7906,6362,7896,6362,7886,6367,7867,6372,7858,6374,7850,6379,7841,6386,7834,6391,7824,6398,7817,6406,7807,6427,7786,6442,7776,6451,7771,6466,7762,6475,7759,6482,7757,6492,7754,6499,7752,6509,7752,6518,7750,6526,7750,6545,7752,6554,7752,6583,7762,6600,7771,6730,7572,6713,7565,6698,7560,6684,7553,6655,7543,6638,7541,6624,7536,6595,7531,6581,7531,6566,7529,6540,7529,6511,7534,6499,7536,6470,7541,6458,7546,6444,7553,6430,7558,6415,7565,6403,7572,6389,7579,6346,7608,6331,7620,6319,7632,6290,7656,6276,7670,6259,7690,6242,7706,6226,7726,6211,7745,6199,7762,6175,7800,6166,7819,6156,7836,6142,7874,6132,7913,6127,7951,6127,8009,6130,8028,6134,8047,6137,8066,6151,8105,6158,8122,6178,8160,6190,8177,6202,8196,6216,8213,6230,8232,6245,8249,6264,8266,6276,8280,6290,8292,6302,8304,6317,8314,6329,8323,6343,8335,6358,8342,6370,8352,6398,8366,6410,8371,6425,8378,6454,8388,6468,8390,6480,8395,6509,8400,6535,8402,6588,8402,6612,8400,6660,8390,6684,8381,6706,8371,6727,8359,6751,8347,6775,8330,6797,8314,6821,8294,6871,8249,6924,8189,6938,8170,6962,8131,6982,8093,6989,8074,6998,8035,7001,8018,7006,7978,7006,7958xm7678,7286l7675,7260,7670,7212,7663,7186,7661,7174,7651,7150,7644,7135,7639,7123,7618,7087,7610,7075,7601,7061,7572,7025,7548,7001,7536,6986,7519,6972,7502,6955,7483,6941,7450,6917,7445,6914,7445,7315,7445,7358,7442,7368,7442,7378,7440,7385,7435,7394,7433,7402,7428,7409,7423,7418,7414,7433,7409,7442,7394,7457,7387,7466,7380,7474,7373,7478,7363,7486,7356,7490,7349,7498,7342,7502,7332,7505,7325,7510,7315,7512,7308,7517,7298,7519,7291,7519,7272,7522,7236,7522,7229,7519,7219,7517,7210,7512,7200,7510,7181,7500,7169,7493,7159,7488,7140,7474,7130,7464,7118,7454,7109,7445,7097,7435,7087,7423,7068,7404,7061,7392,7051,7382,7046,7373,7032,7354,7027,7342,7022,7332,7020,7322,7015,7313,7013,7306,7010,7296,7010,7260,7013,7241,7018,7224,7020,7217,7022,7207,7027,7200,7030,7193,7034,7183,7039,7176,7046,7169,7051,7162,7087,7126,7097,7121,7111,7111,7121,7106,7128,7102,7138,7099,7145,7094,7162,7092,7181,7090,7198,7087,7207,7090,7214,7090,7253,7099,7282,7114,7330,7150,7361,7181,7370,7193,7380,7202,7399,7226,7406,7236,7414,7248,7421,7258,7435,7286,7438,7296,7442,7306,7445,7315,7445,6914,7430,6905,7414,6895,7394,6886,7356,6871,7339,6866,7320,6862,7282,6857,7222,6857,7202,6859,7145,6874,7123,6881,7104,6890,7085,6898,7027,6934,6970,6977,6953,6996,6934,7013,6914,7032,6898,7051,6883,7068,6854,7106,6830,7145,6811,7183,6797,7222,6792,7241,6787,7262,6782,7282,6780,7301,6780,7361,6782,7380,6787,7399,6790,7418,6797,7438,6802,7457,6811,7476,6818,7495,6830,7512,6840,7531,6852,7548,6866,7567,6881,7584,6898,7603,6938,7644,6950,7654,6962,7666,6977,7675,6989,7682,7001,7692,7015,7699,7027,7709,7042,7714,7054,7721,7068,7726,7080,7730,7094,7735,7106,7740,7121,7742,7147,7750,7174,7752,7226,7752,7250,7750,7277,7745,7301,7740,7327,7730,7351,7721,7375,7709,7399,7694,7426,7678,7450,7661,7476,7639,7500,7618,7562,7555,7572,7541,7587,7522,7591,7517,7601,7502,7610,7490,7618,7478,7625,7464,7639,7440,7644,7428,7651,7414,7656,7402,7658,7387,7666,7363,7675,7310,7678,7286xm8599,6499l8033,5933,7788,6178,8038,6619,7598,6367,7351,6614,7918,7181,8071,7027,7642,6598,8189,6910,8328,6770,8016,6223,8446,6653,8599,6499xm8918,5650l8916,5638,8916,5635,8916,5623,8906,5575,8897,5551,8882,5527,8875,5518,8868,5506,8858,5496,8849,5484,8818,5453,8808,5446,8796,5438,8786,5429,8774,5424,8765,5417,8741,5407,8731,5405,8719,5400,8707,5398,8695,5398,8683,5395,8683,5712,8683,5729,8681,5741,8678,5750,8674,5762,8666,5772,8659,5784,8650,5796,8638,5810,8580,5868,8453,5741,8530,5664,8554,5650,8563,5642,8575,5640,8594,5635,8604,5635,8614,5638,8621,5640,8630,5642,8659,5662,8666,5669,8671,5678,8676,5686,8678,5693,8683,5712,8683,5395,8659,5395,8647,5398,8635,5398,8623,5400,8611,5405,8599,5407,8587,5412,8575,5419,8563,5424,8551,5431,8539,5441,8527,5448,8513,5458,8501,5467,8489,5479,8477,5489,8465,5503,8155,5813,8719,6379,8904,6194,8693,5981,8796,5880,8808,5868,8810,5866,8846,5822,8856,5808,8866,5796,8875,5782,8882,5767,8890,5755,8897,5741,8902,5729,8911,5700,8916,5676,8916,5662,8918,5650xm9929,5170l9727,5081,9446,4958,9446,5218,9317,5347,9178,5081,9446,5218,9446,4958,9142,4824,8928,5038,9274,5825,9466,5633,9401,5510,9564,5347,9610,5302,9732,5366,9797,5302,9929,5170xm10560,4538l9994,3972,9821,4145,10135,4459,9593,4373,9420,4546,9986,5112,10159,4939,9847,4625,10387,4711,10560,4538xm11047,4051l10810,3816,10711,3254,10510,3456,10577,3766,10265,3701,10058,3907,10625,3998,10862,4236,11047,4051xe">
            <v:path arrowok="t"/>
            <v:fill on="t" opacity="32768f" focussize="0,0"/>
            <v:stroke on="f"/>
            <v:imagedata o:title=""/>
            <o:lock v:ext="edit"/>
          </v:shape>
        </w:pict>
      </w:r>
    </w:p>
    <w:p w14:paraId="20658477">
      <w:pPr>
        <w:pStyle w:val="5"/>
        <w:spacing w:before="8" w:after="1"/>
        <w:rPr>
          <w:rFonts w:ascii="Arial"/>
          <w:b/>
          <w:sz w:val="12"/>
        </w:rPr>
      </w:pPr>
    </w:p>
    <w:p w14:paraId="62B3BDF2">
      <w:pPr>
        <w:pStyle w:val="5"/>
        <w:ind w:left="489"/>
        <w:rPr>
          <w:rFonts w:ascii="Arial"/>
          <w:sz w:val="20"/>
        </w:rPr>
      </w:pPr>
      <w:r>
        <w:rPr>
          <w:rFonts w:ascii="Arial"/>
          <w:sz w:val="20"/>
        </w:rPr>
        <mc:AlternateContent>
          <mc:Choice Requires="wpg">
            <w:drawing>
              <wp:inline distT="0" distB="0" distL="114300" distR="114300">
                <wp:extent cx="6931660" cy="5552440"/>
                <wp:effectExtent l="0" t="0" r="2540" b="10160"/>
                <wp:docPr id="6" name="Group 28"/>
                <wp:cNvGraphicFramePr/>
                <a:graphic xmlns:a="http://schemas.openxmlformats.org/drawingml/2006/main">
                  <a:graphicData uri="http://schemas.microsoft.com/office/word/2010/wordprocessingGroup">
                    <wpg:wgp>
                      <wpg:cNvGrpSpPr/>
                      <wpg:grpSpPr>
                        <a:xfrm>
                          <a:off x="0" y="0"/>
                          <a:ext cx="6931660" cy="5552440"/>
                          <a:chOff x="0" y="0"/>
                          <a:chExt cx="10916" cy="9680"/>
                        </a:xfrm>
                      </wpg:grpSpPr>
                      <pic:pic xmlns:pic="http://schemas.openxmlformats.org/drawingml/2006/picture">
                        <pic:nvPicPr>
                          <pic:cNvPr id="2" name="Picture 29"/>
                          <pic:cNvPicPr>
                            <a:picLocks noChangeAspect="1"/>
                          </pic:cNvPicPr>
                        </pic:nvPicPr>
                        <pic:blipFill>
                          <a:blip r:embed="rId17"/>
                          <a:stretch>
                            <a:fillRect/>
                          </a:stretch>
                        </pic:blipFill>
                        <pic:spPr>
                          <a:xfrm>
                            <a:off x="573" y="2092"/>
                            <a:ext cx="8566" cy="7587"/>
                          </a:xfrm>
                          <a:prstGeom prst="rect">
                            <a:avLst/>
                          </a:prstGeom>
                          <a:noFill/>
                          <a:ln>
                            <a:noFill/>
                          </a:ln>
                        </pic:spPr>
                      </pic:pic>
                      <pic:pic xmlns:pic="http://schemas.openxmlformats.org/drawingml/2006/picture">
                        <pic:nvPicPr>
                          <pic:cNvPr id="4" name="Picture 30"/>
                          <pic:cNvPicPr>
                            <a:picLocks noChangeAspect="1"/>
                          </pic:cNvPicPr>
                        </pic:nvPicPr>
                        <pic:blipFill>
                          <a:blip r:embed="rId18"/>
                          <a:stretch>
                            <a:fillRect/>
                          </a:stretch>
                        </pic:blipFill>
                        <pic:spPr>
                          <a:xfrm>
                            <a:off x="0" y="0"/>
                            <a:ext cx="10916" cy="7234"/>
                          </a:xfrm>
                          <a:prstGeom prst="rect">
                            <a:avLst/>
                          </a:prstGeom>
                          <a:noFill/>
                          <a:ln>
                            <a:noFill/>
                          </a:ln>
                        </pic:spPr>
                      </pic:pic>
                    </wpg:wgp>
                  </a:graphicData>
                </a:graphic>
              </wp:inline>
            </w:drawing>
          </mc:Choice>
          <mc:Fallback>
            <w:pict>
              <v:group id="Group 28" o:spid="_x0000_s1026" o:spt="203" style="height:437.2pt;width:545.8pt;" coordsize="10916,9680" o:gfxdata="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">
                <o:lock v:ext="edit" aspectratio="f"/>
                <v:shape id="Picture 29" o:spid="_x0000_s1026" o:spt="75" type="#_x0000_t75" style="position:absolute;left:573;top:2092;height:7587;width:8566;" filled="f" o:preferrelative="t" stroked="f" coordsize="21600,21600" o:gfxdata="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mXX07sAAADa&#10;AAAADwAAAAAAAAABACAAAAAiAAAAZHJzL2Rvd25yZXYueG1sUEsBAhQAFAAAAAgAh07iQDMvBZ47&#10;AAAAOQAAABAAAAAAAAAAAQAgAAAACgEAAGRycy9zaGFwZXhtbC54bWxQSwUGAAAAAAYABgBbAQAA&#10;tAMAAAAA&#10;">
                  <v:fill on="f" focussize="0,0"/>
                  <v:stroke on="f"/>
                  <v:imagedata r:id="rId17" o:title=""/>
                  <o:lock v:ext="edit" aspectratio="t"/>
                </v:shape>
                <v:shape id="Picture 30" o:spid="_x0000_s1026" o:spt="75" type="#_x0000_t75" style="position:absolute;left:0;top:0;height:7234;width:10916;" filled="f" o:preferrelative="t" stroked="f" coordsize="21600,21600" o:gfxdata="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2pPr4A&#10;AADaAAAADwAAAAAAAAABACAAAAAiAAAAZHJzL2Rvd25yZXYueG1sUEsBAhQAFAAAAAgAh07iQDMv&#10;BZ47AAAAOQAAABAAAAAAAAAAAQAgAAAADQEAAGRycy9zaGFwZXhtbC54bWxQSwUGAAAAAAYABgBb&#10;AQAAtwMAAAAA&#10;">
                  <v:fill on="f" focussize="0,0"/>
                  <v:stroke on="f"/>
                  <v:imagedata r:id="rId18" o:title=""/>
                  <o:lock v:ext="edit" aspectratio="t"/>
                </v:shape>
                <w10:wrap type="none"/>
                <w10:anchorlock/>
              </v:group>
            </w:pict>
          </mc:Fallback>
        </mc:AlternateContent>
      </w:r>
    </w:p>
    <w:sectPr>
      <w:pgSz w:w="11910" w:h="16840"/>
      <w:pgMar w:top="1580" w:right="160" w:bottom="280" w:left="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EB3CA"/>
    <w:multiLevelType w:val="singleLevel"/>
    <w:tmpl w:val="81CEB3CA"/>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1">
    <w:nsid w:val="CF092B84"/>
    <w:multiLevelType w:val="multilevel"/>
    <w:tmpl w:val="CF092B84"/>
    <w:lvl w:ilvl="0" w:tentative="0">
      <w:start w:val="0"/>
      <w:numFmt w:val="bullet"/>
      <w:lvlText w:val=""/>
      <w:lvlJc w:val="left"/>
      <w:pPr>
        <w:ind w:left="2162" w:hanging="360"/>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3118" w:hanging="360"/>
      </w:pPr>
      <w:rPr>
        <w:rFonts w:hint="default"/>
        <w:lang w:val="en-US" w:eastAsia="en-US" w:bidi="ar-SA"/>
      </w:rPr>
    </w:lvl>
    <w:lvl w:ilvl="2" w:tentative="0">
      <w:start w:val="0"/>
      <w:numFmt w:val="bullet"/>
      <w:lvlText w:val="•"/>
      <w:lvlJc w:val="left"/>
      <w:pPr>
        <w:ind w:left="4077" w:hanging="360"/>
      </w:pPr>
      <w:rPr>
        <w:rFonts w:hint="default"/>
        <w:lang w:val="en-US" w:eastAsia="en-US" w:bidi="ar-SA"/>
      </w:rPr>
    </w:lvl>
    <w:lvl w:ilvl="3" w:tentative="0">
      <w:start w:val="0"/>
      <w:numFmt w:val="bullet"/>
      <w:lvlText w:val="•"/>
      <w:lvlJc w:val="left"/>
      <w:pPr>
        <w:ind w:left="5035" w:hanging="360"/>
      </w:pPr>
      <w:rPr>
        <w:rFonts w:hint="default"/>
        <w:lang w:val="en-US" w:eastAsia="en-US" w:bidi="ar-SA"/>
      </w:rPr>
    </w:lvl>
    <w:lvl w:ilvl="4" w:tentative="0">
      <w:start w:val="0"/>
      <w:numFmt w:val="bullet"/>
      <w:lvlText w:val="•"/>
      <w:lvlJc w:val="left"/>
      <w:pPr>
        <w:ind w:left="5994" w:hanging="360"/>
      </w:pPr>
      <w:rPr>
        <w:rFonts w:hint="default"/>
        <w:lang w:val="en-US" w:eastAsia="en-US" w:bidi="ar-SA"/>
      </w:rPr>
    </w:lvl>
    <w:lvl w:ilvl="5" w:tentative="0">
      <w:start w:val="0"/>
      <w:numFmt w:val="bullet"/>
      <w:lvlText w:val="•"/>
      <w:lvlJc w:val="left"/>
      <w:pPr>
        <w:ind w:left="6953" w:hanging="360"/>
      </w:pPr>
      <w:rPr>
        <w:rFonts w:hint="default"/>
        <w:lang w:val="en-US" w:eastAsia="en-US" w:bidi="ar-SA"/>
      </w:rPr>
    </w:lvl>
    <w:lvl w:ilvl="6" w:tentative="0">
      <w:start w:val="0"/>
      <w:numFmt w:val="bullet"/>
      <w:lvlText w:val="•"/>
      <w:lvlJc w:val="left"/>
      <w:pPr>
        <w:ind w:left="7911" w:hanging="360"/>
      </w:pPr>
      <w:rPr>
        <w:rFonts w:hint="default"/>
        <w:lang w:val="en-US" w:eastAsia="en-US" w:bidi="ar-SA"/>
      </w:rPr>
    </w:lvl>
    <w:lvl w:ilvl="7" w:tentative="0">
      <w:start w:val="0"/>
      <w:numFmt w:val="bullet"/>
      <w:lvlText w:val="•"/>
      <w:lvlJc w:val="left"/>
      <w:pPr>
        <w:ind w:left="8870" w:hanging="360"/>
      </w:pPr>
      <w:rPr>
        <w:rFonts w:hint="default"/>
        <w:lang w:val="en-US" w:eastAsia="en-US" w:bidi="ar-SA"/>
      </w:rPr>
    </w:lvl>
    <w:lvl w:ilvl="8" w:tentative="0">
      <w:start w:val="0"/>
      <w:numFmt w:val="bullet"/>
      <w:lvlText w:val="•"/>
      <w:lvlJc w:val="left"/>
      <w:pPr>
        <w:ind w:left="9829" w:hanging="360"/>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ind w:left="1901" w:hanging="360"/>
      </w:pPr>
      <w:rPr>
        <w:rFonts w:hint="default"/>
        <w:w w:val="100"/>
        <w:lang w:val="en-US" w:eastAsia="en-US" w:bidi="ar-SA"/>
      </w:rPr>
    </w:lvl>
    <w:lvl w:ilvl="1" w:tentative="0">
      <w:start w:val="0"/>
      <w:numFmt w:val="bullet"/>
      <w:lvlText w:val="•"/>
      <w:lvlJc w:val="left"/>
      <w:pPr>
        <w:ind w:left="2640" w:hanging="360"/>
      </w:pPr>
      <w:rPr>
        <w:rFonts w:hint="default"/>
        <w:lang w:val="en-US" w:eastAsia="en-US" w:bidi="ar-SA"/>
      </w:rPr>
    </w:lvl>
    <w:lvl w:ilvl="2" w:tentative="0">
      <w:start w:val="0"/>
      <w:numFmt w:val="bullet"/>
      <w:lvlText w:val="•"/>
      <w:lvlJc w:val="left"/>
      <w:pPr>
        <w:ind w:left="3651" w:hanging="360"/>
      </w:pPr>
      <w:rPr>
        <w:rFonts w:hint="default"/>
        <w:lang w:val="en-US" w:eastAsia="en-US" w:bidi="ar-SA"/>
      </w:rPr>
    </w:lvl>
    <w:lvl w:ilvl="3" w:tentative="0">
      <w:start w:val="0"/>
      <w:numFmt w:val="bullet"/>
      <w:lvlText w:val="•"/>
      <w:lvlJc w:val="left"/>
      <w:pPr>
        <w:ind w:left="4663" w:hanging="360"/>
      </w:pPr>
      <w:rPr>
        <w:rFonts w:hint="default"/>
        <w:lang w:val="en-US" w:eastAsia="en-US" w:bidi="ar-SA"/>
      </w:rPr>
    </w:lvl>
    <w:lvl w:ilvl="4" w:tentative="0">
      <w:start w:val="0"/>
      <w:numFmt w:val="bullet"/>
      <w:lvlText w:val="•"/>
      <w:lvlJc w:val="left"/>
      <w:pPr>
        <w:ind w:left="5675" w:hanging="360"/>
      </w:pPr>
      <w:rPr>
        <w:rFonts w:hint="default"/>
        <w:lang w:val="en-US" w:eastAsia="en-US" w:bidi="ar-SA"/>
      </w:rPr>
    </w:lvl>
    <w:lvl w:ilvl="5" w:tentative="0">
      <w:start w:val="0"/>
      <w:numFmt w:val="bullet"/>
      <w:lvlText w:val="•"/>
      <w:lvlJc w:val="left"/>
      <w:pPr>
        <w:ind w:left="6687" w:hanging="360"/>
      </w:pPr>
      <w:rPr>
        <w:rFonts w:hint="default"/>
        <w:lang w:val="en-US" w:eastAsia="en-US" w:bidi="ar-SA"/>
      </w:rPr>
    </w:lvl>
    <w:lvl w:ilvl="6" w:tentative="0">
      <w:start w:val="0"/>
      <w:numFmt w:val="bullet"/>
      <w:lvlText w:val="•"/>
      <w:lvlJc w:val="left"/>
      <w:pPr>
        <w:ind w:left="7699" w:hanging="360"/>
      </w:pPr>
      <w:rPr>
        <w:rFonts w:hint="default"/>
        <w:lang w:val="en-US" w:eastAsia="en-US" w:bidi="ar-SA"/>
      </w:rPr>
    </w:lvl>
    <w:lvl w:ilvl="7" w:tentative="0">
      <w:start w:val="0"/>
      <w:numFmt w:val="bullet"/>
      <w:lvlText w:val="•"/>
      <w:lvlJc w:val="left"/>
      <w:pPr>
        <w:ind w:left="8710" w:hanging="360"/>
      </w:pPr>
      <w:rPr>
        <w:rFonts w:hint="default"/>
        <w:lang w:val="en-US" w:eastAsia="en-US" w:bidi="ar-SA"/>
      </w:rPr>
    </w:lvl>
    <w:lvl w:ilvl="8" w:tentative="0">
      <w:start w:val="0"/>
      <w:numFmt w:val="bullet"/>
      <w:lvlText w:val="•"/>
      <w:lvlJc w:val="left"/>
      <w:pPr>
        <w:ind w:left="9722" w:hanging="360"/>
      </w:pPr>
      <w:rPr>
        <w:rFonts w:hint="default"/>
        <w:lang w:val="en-US" w:eastAsia="en-US" w:bidi="ar-SA"/>
      </w:rPr>
    </w:lvl>
  </w:abstractNum>
  <w:abstractNum w:abstractNumId="3">
    <w:nsid w:val="1429E218"/>
    <w:multiLevelType w:val="multilevel"/>
    <w:tmpl w:val="1429E21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color w:val="595959" w:themeColor="text1" w:themeTint="A6"/>
        <w:sz w:val="18"/>
        <w:szCs w:val="18"/>
        <w14:textFill>
          <w14:solidFill>
            <w14:schemeClr w14:val="tx1">
              <w14:lumMod w14:val="65000"/>
              <w14:lumOff w14:val="35000"/>
            </w14:schemeClr>
          </w14:solidFill>
        </w14:textFill>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59ADCABA"/>
    <w:multiLevelType w:val="multilevel"/>
    <w:tmpl w:val="59ADCABA"/>
    <w:lvl w:ilvl="0" w:tentative="0">
      <w:start w:val="0"/>
      <w:numFmt w:val="bullet"/>
      <w:lvlText w:val=""/>
      <w:lvlJc w:val="left"/>
      <w:pPr>
        <w:ind w:left="2162" w:hanging="360"/>
      </w:pPr>
      <w:rPr>
        <w:rFonts w:hint="default"/>
        <w:w w:val="100"/>
        <w:lang w:val="en-US" w:eastAsia="en-US" w:bidi="ar-SA"/>
      </w:rPr>
    </w:lvl>
    <w:lvl w:ilvl="1" w:tentative="0">
      <w:start w:val="0"/>
      <w:numFmt w:val="bullet"/>
      <w:lvlText w:val="•"/>
      <w:lvlJc w:val="left"/>
      <w:pPr>
        <w:ind w:left="3118" w:hanging="360"/>
      </w:pPr>
      <w:rPr>
        <w:rFonts w:hint="default"/>
        <w:lang w:val="en-US" w:eastAsia="en-US" w:bidi="ar-SA"/>
      </w:rPr>
    </w:lvl>
    <w:lvl w:ilvl="2" w:tentative="0">
      <w:start w:val="0"/>
      <w:numFmt w:val="bullet"/>
      <w:lvlText w:val="•"/>
      <w:lvlJc w:val="left"/>
      <w:pPr>
        <w:ind w:left="4077" w:hanging="360"/>
      </w:pPr>
      <w:rPr>
        <w:rFonts w:hint="default"/>
        <w:lang w:val="en-US" w:eastAsia="en-US" w:bidi="ar-SA"/>
      </w:rPr>
    </w:lvl>
    <w:lvl w:ilvl="3" w:tentative="0">
      <w:start w:val="0"/>
      <w:numFmt w:val="bullet"/>
      <w:lvlText w:val="•"/>
      <w:lvlJc w:val="left"/>
      <w:pPr>
        <w:ind w:left="5035" w:hanging="360"/>
      </w:pPr>
      <w:rPr>
        <w:rFonts w:hint="default"/>
        <w:lang w:val="en-US" w:eastAsia="en-US" w:bidi="ar-SA"/>
      </w:rPr>
    </w:lvl>
    <w:lvl w:ilvl="4" w:tentative="0">
      <w:start w:val="0"/>
      <w:numFmt w:val="bullet"/>
      <w:lvlText w:val="•"/>
      <w:lvlJc w:val="left"/>
      <w:pPr>
        <w:ind w:left="5994" w:hanging="360"/>
      </w:pPr>
      <w:rPr>
        <w:rFonts w:hint="default"/>
        <w:lang w:val="en-US" w:eastAsia="en-US" w:bidi="ar-SA"/>
      </w:rPr>
    </w:lvl>
    <w:lvl w:ilvl="5" w:tentative="0">
      <w:start w:val="0"/>
      <w:numFmt w:val="bullet"/>
      <w:lvlText w:val="•"/>
      <w:lvlJc w:val="left"/>
      <w:pPr>
        <w:ind w:left="6953" w:hanging="360"/>
      </w:pPr>
      <w:rPr>
        <w:rFonts w:hint="default"/>
        <w:lang w:val="en-US" w:eastAsia="en-US" w:bidi="ar-SA"/>
      </w:rPr>
    </w:lvl>
    <w:lvl w:ilvl="6" w:tentative="0">
      <w:start w:val="0"/>
      <w:numFmt w:val="bullet"/>
      <w:lvlText w:val="•"/>
      <w:lvlJc w:val="left"/>
      <w:pPr>
        <w:ind w:left="7911" w:hanging="360"/>
      </w:pPr>
      <w:rPr>
        <w:rFonts w:hint="default"/>
        <w:lang w:val="en-US" w:eastAsia="en-US" w:bidi="ar-SA"/>
      </w:rPr>
    </w:lvl>
    <w:lvl w:ilvl="7" w:tentative="0">
      <w:start w:val="0"/>
      <w:numFmt w:val="bullet"/>
      <w:lvlText w:val="•"/>
      <w:lvlJc w:val="left"/>
      <w:pPr>
        <w:ind w:left="8870" w:hanging="360"/>
      </w:pPr>
      <w:rPr>
        <w:rFonts w:hint="default"/>
        <w:lang w:val="en-US" w:eastAsia="en-US" w:bidi="ar-SA"/>
      </w:rPr>
    </w:lvl>
    <w:lvl w:ilvl="8" w:tentative="0">
      <w:start w:val="0"/>
      <w:numFmt w:val="bullet"/>
      <w:lvlText w:val="•"/>
      <w:lvlJc w:val="left"/>
      <w:pPr>
        <w:ind w:left="9829" w:hanging="360"/>
      </w:pPr>
      <w:rPr>
        <w:rFonts w:hint="default"/>
        <w:lang w:val="en-US" w:eastAsia="en-US" w:bidi="ar-SA"/>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6EE5C60"/>
    <w:rsid w:val="08F56B61"/>
    <w:rsid w:val="115049F7"/>
    <w:rsid w:val="27313556"/>
    <w:rsid w:val="2E910B55"/>
    <w:rsid w:val="43D80216"/>
    <w:rsid w:val="47BA7730"/>
    <w:rsid w:val="5E276826"/>
    <w:rsid w:val="6B3802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1442"/>
      <w:outlineLvl w:val="1"/>
    </w:pPr>
    <w:rPr>
      <w:rFonts w:ascii="Arial" w:hAnsi="Arial" w:eastAsia="Arial" w:cs="Arial"/>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Arial MT" w:hAnsi="Arial MT" w:eastAsia="Arial MT" w:cs="Arial MT"/>
      <w:sz w:val="24"/>
      <w:szCs w:val="24"/>
      <w:lang w:val="en-US" w:eastAsia="en-US" w:bidi="ar-SA"/>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yperlink"/>
    <w:basedOn w:val="3"/>
    <w:qFormat/>
    <w:uiPriority w:val="0"/>
    <w:rPr>
      <w:color w:val="0000FF"/>
      <w:u w:val="single"/>
    </w:rPr>
  </w:style>
  <w:style w:type="paragraph" w:styleId="9">
    <w:name w:val="Title"/>
    <w:basedOn w:val="1"/>
    <w:qFormat/>
    <w:uiPriority w:val="1"/>
    <w:pPr>
      <w:spacing w:before="65"/>
      <w:ind w:left="1533" w:right="283"/>
      <w:jc w:val="center"/>
    </w:pPr>
    <w:rPr>
      <w:rFonts w:ascii="Calibri" w:hAnsi="Calibri" w:eastAsia="Calibri" w:cs="Calibri"/>
      <w:b/>
      <w:bCs/>
      <w:sz w:val="40"/>
      <w:szCs w:val="40"/>
      <w:u w:val="single" w:color="000000"/>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line="293" w:lineRule="exact"/>
      <w:ind w:left="2162" w:hanging="361"/>
    </w:pPr>
    <w:rPr>
      <w:rFonts w:ascii="Arial MT" w:hAnsi="Arial MT" w:eastAsia="Arial MT" w:cs="Arial MT"/>
      <w:lang w:val="en-US" w:eastAsia="en-US" w:bidi="ar-SA"/>
    </w:rPr>
  </w:style>
  <w:style w:type="paragraph" w:customStyle="1" w:styleId="12">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Info spid="_x0000_s1027"/>
    <customShpInfo spid="_x0000_s1028"/>
    <customShpInfo spid="_x0000_s1029"/>
    <customShpInfo spid="_x0000_s1031"/>
    <customShpInfo spid="_x0000_s1032"/>
    <customShpInfo spid="_x0000_s1033"/>
    <customShpInfo spid="_x0000_s1034"/>
    <customShpInfo spid="_x0000_s1035"/>
    <customShpInfo spid="_x0000_s1036"/>
    <customShpInfo spid="_x0000_s1030"/>
    <customShpInfo spid="_x0000_s1042"/>
    <customShpInfo spid="_x0000_s1043"/>
    <customShpInfo spid="_x0000_s1041"/>
    <customShpInfo spid="_x0000_s1040"/>
    <customShpInfo spid="_x0000_s1044"/>
    <customShpInfo spid="_x0000_s1045"/>
    <customShpInfo spid="_x0000_s1046"/>
    <customShpInfo spid="_x0000_s1047"/>
    <customShpInfo spid="_x0000_s104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862</Words>
  <Characters>4652</Characters>
  <TotalTime>32</TotalTime>
  <ScaleCrop>false</ScaleCrop>
  <LinksUpToDate>false</LinksUpToDate>
  <CharactersWithSpaces>5504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2024-03-12T09:36:00Z</dcterms:created>
  <dc:creator>pc</dc:creator>
  <cp:lastModifiedBy>Jay Kishore</cp:lastModifiedBy>
  <dcterms:modified xsi:type="dcterms:W3CDTF">2026-05-12T10:54:32Z</dcterms:modified>
  <dc:title>Offer for Oxygen Gas Plant(Patna).docx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2021-08-22T00:00:00Z</vt:filetime>
  </property>
  <property fmtid="{D5CDD505-2E9C-101B-9397-08002B2CF9AE}" pid="3" name="LastSaved">
    <vt:filetime>2024-03-12T00:00:00Z</vt:filetime>
  </property>
  <property fmtid="{D5CDD505-2E9C-101B-9397-08002B2CF9AE}" pid="4" name="KSOProductBuildVer">
    <vt:lpwstr>1033-12.1.0.26372</vt:lpwstr>
  </property>
  <property fmtid="{D5CDD505-2E9C-101B-9397-08002B2CF9AE}" pid="5" name="ICV">
    <vt:lpwstr>28CFE53BA8924ABFB76FC263BB211AB8_12</vt:lpwstr>
  </property>
  <property fmtid="{D5CDD505-2E9C-101B-9397-08002B2CF9AE}" pid="6" name="KSOTemplateDocerSaveRecord">
    <vt:lpwstr>eyJoZGlkIjoiNDJiYjA2MjAzZDRjY2FlMjEwMmQ3NzNkYzA5OTZlZmMiLCJ1c2VySWQiOiI1NjcwNTQ2Njc0MTYifQ==</vt:lpwstr>
  </property>
</Properties>
</file>